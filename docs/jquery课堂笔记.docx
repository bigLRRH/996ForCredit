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Times New Roman"/>
          <w:sz w:val="20"/>
        </w:rPr>
      </w:pPr>
    </w:p>
    <w:p>
      <w:pPr>
        <w:pStyle w:val="4"/>
        <w:spacing w:before="9"/>
        <w:rPr>
          <w:rFonts w:ascii="Times New Roman"/>
          <w:sz w:val="18"/>
        </w:rPr>
      </w:pPr>
    </w:p>
    <w:p>
      <w:pPr>
        <w:pStyle w:val="2"/>
        <w:numPr>
          <w:ilvl w:val="0"/>
          <w:numId w:val="1"/>
        </w:numPr>
        <w:tabs>
          <w:tab w:val="left" w:pos="640"/>
        </w:tabs>
        <w:spacing w:before="38" w:after="0" w:line="240" w:lineRule="auto"/>
        <w:ind w:left="640" w:right="0" w:hanging="420"/>
        <w:jc w:val="left"/>
        <w:rPr>
          <w:rFonts w:ascii="Calibri" w:eastAsia="Calibri"/>
        </w:rPr>
      </w:pPr>
      <w:bookmarkStart w:id="0" w:name="1.什么是JQuery"/>
      <w:bookmarkEnd w:id="0"/>
      <w:bookmarkStart w:id="1" w:name="1.什么是JQuery"/>
      <w:bookmarkEnd w:id="1"/>
      <w:r>
        <w:rPr>
          <w:spacing w:val="-28"/>
        </w:rPr>
        <w:t xml:space="preserve">什么是 </w:t>
      </w:r>
      <w:r>
        <w:rPr>
          <w:rFonts w:ascii="Calibri" w:eastAsia="Calibri"/>
        </w:rPr>
        <w:t>JQuery</w:t>
      </w:r>
    </w:p>
    <w:p>
      <w:pPr>
        <w:pStyle w:val="4"/>
        <w:spacing w:before="4"/>
        <w:rPr>
          <w:b/>
          <w:sz w:val="36"/>
        </w:rPr>
      </w:pPr>
    </w:p>
    <w:p>
      <w:pPr>
        <w:pStyle w:val="4"/>
        <w:ind w:left="220"/>
        <w:rPr>
          <w:rFonts w:hint="eastAsia" w:ascii="宋体" w:eastAsia="宋体"/>
        </w:rPr>
      </w:pPr>
      <w:r>
        <w:t>JQuery:Javascript+Query,</w:t>
      </w:r>
      <w:r>
        <w:rPr>
          <w:rFonts w:hint="eastAsia" w:ascii="宋体" w:eastAsia="宋体"/>
        </w:rPr>
        <w:t xml:space="preserve">使用 </w:t>
      </w:r>
      <w:r>
        <w:t xml:space="preserve">JavaScript </w:t>
      </w:r>
      <w:r>
        <w:rPr>
          <w:rFonts w:hint="eastAsia" w:ascii="宋体" w:eastAsia="宋体"/>
        </w:rPr>
        <w:t xml:space="preserve">编写的 </w:t>
      </w:r>
      <w:r>
        <w:t xml:space="preserve">js </w:t>
      </w:r>
      <w:r>
        <w:rPr>
          <w:rFonts w:hint="eastAsia" w:ascii="宋体" w:eastAsia="宋体"/>
        </w:rPr>
        <w:t>库</w:t>
      </w:r>
      <w:r>
        <w:t>,</w:t>
      </w:r>
      <w:r>
        <w:rPr>
          <w:rFonts w:hint="eastAsia" w:ascii="宋体" w:eastAsia="宋体"/>
        </w:rPr>
        <w:t>提高开发的效率</w:t>
      </w:r>
    </w:p>
    <w:p>
      <w:pPr>
        <w:pStyle w:val="4"/>
        <w:rPr>
          <w:rFonts w:ascii="宋体"/>
          <w:sz w:val="22"/>
        </w:rPr>
      </w:pPr>
    </w:p>
    <w:p>
      <w:pPr>
        <w:pStyle w:val="2"/>
        <w:numPr>
          <w:ilvl w:val="0"/>
          <w:numId w:val="1"/>
        </w:numPr>
        <w:tabs>
          <w:tab w:val="left" w:pos="640"/>
        </w:tabs>
        <w:spacing w:before="172" w:after="0" w:line="240" w:lineRule="auto"/>
        <w:ind w:left="640" w:right="0" w:hanging="420"/>
        <w:jc w:val="left"/>
      </w:pPr>
      <w:bookmarkStart w:id="2" w:name="2.JQuery特点"/>
      <w:bookmarkEnd w:id="2"/>
      <w:r>
        <w:rPr>
          <w:rFonts w:ascii="Calibri" w:eastAsia="Calibri"/>
        </w:rPr>
        <w:t>JQuery</w:t>
      </w:r>
      <w:r>
        <w:rPr>
          <w:rFonts w:ascii="Calibri" w:eastAsia="Calibri"/>
          <w:spacing w:val="8"/>
        </w:rPr>
        <w:t xml:space="preserve"> </w:t>
      </w:r>
      <w:r>
        <w:t>特点</w:t>
      </w:r>
    </w:p>
    <w:p>
      <w:pPr>
        <w:pStyle w:val="4"/>
        <w:spacing w:before="8"/>
        <w:rPr>
          <w:rFonts w:ascii="宋体"/>
          <w:b/>
          <w:sz w:val="34"/>
        </w:rPr>
      </w:pPr>
    </w:p>
    <w:p>
      <w:pPr>
        <w:pStyle w:val="8"/>
        <w:numPr>
          <w:ilvl w:val="0"/>
          <w:numId w:val="2"/>
        </w:numPr>
        <w:tabs>
          <w:tab w:val="left" w:pos="532"/>
        </w:tabs>
        <w:spacing w:before="0" w:after="0" w:line="240" w:lineRule="auto"/>
        <w:ind w:left="532" w:right="0" w:hanging="312"/>
        <w:jc w:val="left"/>
        <w:rPr>
          <w:rFonts w:hint="eastAsia" w:ascii="宋体" w:eastAsia="宋体"/>
          <w:sz w:val="21"/>
        </w:rPr>
      </w:pPr>
      <w:r>
        <w:rPr>
          <w:rFonts w:hint="eastAsia" w:ascii="宋体" w:eastAsia="宋体"/>
          <w:sz w:val="21"/>
        </w:rPr>
        <w:t>轻量级框架</w:t>
      </w:r>
      <w:r>
        <w:rPr>
          <w:sz w:val="21"/>
        </w:rPr>
        <w:t>:write</w:t>
      </w:r>
      <w:r>
        <w:rPr>
          <w:spacing w:val="-2"/>
          <w:sz w:val="21"/>
        </w:rPr>
        <w:t xml:space="preserve"> </w:t>
      </w:r>
      <w:r>
        <w:rPr>
          <w:sz w:val="21"/>
        </w:rPr>
        <w:t>less,do more</w:t>
      </w:r>
      <w:r>
        <w:rPr>
          <w:spacing w:val="4"/>
          <w:sz w:val="21"/>
        </w:rPr>
        <w:t xml:space="preserve"> </w:t>
      </w:r>
      <w:r>
        <w:rPr>
          <w:rFonts w:hint="eastAsia" w:ascii="宋体" w:eastAsia="宋体"/>
          <w:sz w:val="21"/>
        </w:rPr>
        <w:t>写的少</w:t>
      </w:r>
      <w:r>
        <w:rPr>
          <w:sz w:val="21"/>
        </w:rPr>
        <w:t>,</w:t>
      </w:r>
      <w:r>
        <w:rPr>
          <w:rFonts w:hint="eastAsia" w:ascii="宋体" w:eastAsia="宋体"/>
          <w:sz w:val="21"/>
        </w:rPr>
        <w:t>做的多</w:t>
      </w:r>
    </w:p>
    <w:p>
      <w:pPr>
        <w:pStyle w:val="8"/>
        <w:numPr>
          <w:ilvl w:val="0"/>
          <w:numId w:val="2"/>
        </w:numPr>
        <w:tabs>
          <w:tab w:val="left" w:pos="532"/>
        </w:tabs>
        <w:spacing w:before="43" w:after="0" w:line="240" w:lineRule="auto"/>
        <w:ind w:left="532" w:right="0" w:hanging="312"/>
        <w:jc w:val="left"/>
        <w:rPr>
          <w:rFonts w:hint="eastAsia" w:ascii="宋体" w:eastAsia="宋体"/>
          <w:sz w:val="21"/>
        </w:rPr>
      </w:pPr>
      <w:r>
        <w:rPr>
          <w:rFonts w:hint="eastAsia" w:ascii="宋体" w:eastAsia="宋体"/>
          <w:sz w:val="21"/>
        </w:rPr>
        <w:t>应用广泛</w:t>
      </w:r>
    </w:p>
    <w:p>
      <w:pPr>
        <w:pStyle w:val="8"/>
        <w:numPr>
          <w:ilvl w:val="0"/>
          <w:numId w:val="2"/>
        </w:numPr>
        <w:tabs>
          <w:tab w:val="left" w:pos="532"/>
        </w:tabs>
        <w:spacing w:before="43" w:after="0" w:line="240" w:lineRule="auto"/>
        <w:ind w:left="532" w:right="0" w:hanging="312"/>
        <w:jc w:val="left"/>
        <w:rPr>
          <w:rFonts w:hint="eastAsia" w:ascii="宋体" w:eastAsia="宋体"/>
          <w:sz w:val="21"/>
        </w:rPr>
      </w:pPr>
      <w:r>
        <w:rPr>
          <w:rFonts w:hint="eastAsia" w:ascii="宋体" w:eastAsia="宋体"/>
          <w:sz w:val="21"/>
        </w:rPr>
        <w:t>免费开源</w:t>
      </w:r>
      <w:r>
        <w:rPr>
          <w:sz w:val="21"/>
        </w:rPr>
        <w:t>,</w:t>
      </w:r>
      <w:r>
        <w:rPr>
          <w:rFonts w:hint="eastAsia" w:ascii="宋体" w:eastAsia="宋体"/>
          <w:sz w:val="21"/>
        </w:rPr>
        <w:t>文档丰富</w:t>
      </w:r>
    </w:p>
    <w:p>
      <w:pPr>
        <w:pStyle w:val="8"/>
        <w:numPr>
          <w:ilvl w:val="0"/>
          <w:numId w:val="2"/>
        </w:numPr>
        <w:tabs>
          <w:tab w:val="left" w:pos="532"/>
        </w:tabs>
        <w:spacing w:before="43" w:after="0" w:line="240" w:lineRule="auto"/>
        <w:ind w:left="532" w:right="0" w:hanging="312"/>
        <w:jc w:val="left"/>
        <w:rPr>
          <w:rFonts w:hint="eastAsia" w:ascii="宋体" w:eastAsia="宋体"/>
          <w:sz w:val="21"/>
        </w:rPr>
      </w:pPr>
      <w:r>
        <w:rPr>
          <w:rFonts w:hint="eastAsia" w:ascii="宋体" w:eastAsia="宋体"/>
          <w:sz w:val="21"/>
        </w:rPr>
        <w:t>可以辅助编写众多的第三方库</w:t>
      </w:r>
    </w:p>
    <w:p>
      <w:pPr>
        <w:pStyle w:val="4"/>
        <w:rPr>
          <w:rFonts w:ascii="宋体"/>
          <w:sz w:val="22"/>
        </w:rPr>
      </w:pPr>
    </w:p>
    <w:p>
      <w:pPr>
        <w:pStyle w:val="2"/>
        <w:spacing w:before="172"/>
        <w:ind w:left="220" w:firstLine="0"/>
      </w:pPr>
      <w:r>
        <w:rPr>
          <w:rFonts w:ascii="Calibri" w:eastAsia="Calibri"/>
        </w:rPr>
        <w:t>3.</w:t>
      </w:r>
      <w:bookmarkStart w:id="3" w:name="3.入门程序"/>
      <w:bookmarkEnd w:id="3"/>
      <w:r>
        <w:rPr>
          <w:rFonts w:ascii="Calibri" w:eastAsia="Calibri"/>
        </w:rPr>
        <w:t xml:space="preserve"> </w:t>
      </w:r>
      <w:r>
        <w:t>入门程序</w:t>
      </w:r>
    </w:p>
    <w:p>
      <w:pPr>
        <w:pStyle w:val="4"/>
        <w:spacing w:before="10"/>
        <w:rPr>
          <w:rFonts w:ascii="宋体"/>
          <w:b/>
          <w:sz w:val="34"/>
        </w:rPr>
      </w:pPr>
    </w:p>
    <w:p>
      <w:pPr>
        <w:pStyle w:val="4"/>
        <w:spacing w:before="1"/>
        <w:ind w:left="220"/>
      </w:pPr>
      <w:r>
        <w:rPr>
          <w:rFonts w:hint="eastAsia" w:ascii="宋体" w:eastAsia="宋体"/>
        </w:rPr>
        <w:t>步骤</w:t>
      </w:r>
      <w:r>
        <w:t>:</w:t>
      </w:r>
    </w:p>
    <w:p>
      <w:pPr>
        <w:pStyle w:val="8"/>
        <w:numPr>
          <w:ilvl w:val="0"/>
          <w:numId w:val="3"/>
        </w:numPr>
        <w:tabs>
          <w:tab w:val="left" w:pos="532"/>
        </w:tabs>
        <w:spacing w:before="43" w:after="0" w:line="240" w:lineRule="auto"/>
        <w:ind w:left="532" w:right="0" w:hanging="312"/>
        <w:jc w:val="left"/>
        <w:rPr>
          <w:sz w:val="21"/>
        </w:rPr>
      </w:pPr>
      <w:r>
        <w:rPr>
          <w:rFonts w:hint="eastAsia" w:ascii="宋体" w:eastAsia="宋体"/>
          <w:spacing w:val="-17"/>
          <w:sz w:val="21"/>
        </w:rPr>
        <w:t xml:space="preserve">引入 </w:t>
      </w:r>
      <w:r>
        <w:rPr>
          <w:sz w:val="21"/>
        </w:rPr>
        <w:t>jquery.js</w:t>
      </w:r>
    </w:p>
    <w:p>
      <w:pPr>
        <w:pStyle w:val="8"/>
        <w:numPr>
          <w:ilvl w:val="0"/>
          <w:numId w:val="3"/>
        </w:numPr>
        <w:tabs>
          <w:tab w:val="left" w:pos="532"/>
        </w:tabs>
        <w:spacing w:before="43" w:after="19" w:line="240" w:lineRule="auto"/>
        <w:ind w:left="532" w:right="0" w:hanging="312"/>
        <w:jc w:val="left"/>
        <w:rPr>
          <w:rFonts w:hint="eastAsia" w:ascii="宋体" w:eastAsia="宋体"/>
          <w:sz w:val="21"/>
        </w:rPr>
      </w:pPr>
      <w:r>
        <w:rPr>
          <w:rFonts w:hint="eastAsia" w:ascii="宋体" w:eastAsia="宋体"/>
          <w:sz w:val="21"/>
        </w:rPr>
        <w:t>使用</w:t>
      </w:r>
    </w:p>
    <w:p>
      <w:pPr>
        <w:pStyle w:val="4"/>
        <w:ind w:left="107"/>
        <w:rPr>
          <w:rFonts w:ascii="宋体"/>
          <w:sz w:val="20"/>
        </w:rPr>
      </w:pPr>
      <w:r>
        <w:rPr>
          <w:rFonts w:ascii="宋体"/>
          <w:sz w:val="20"/>
        </w:rPr>
        <w:pict>
          <v:shape id="_x0000_s1026" o:spid="_x0000_s1026" o:spt="202" type="#_x0000_t202" style="height:265.7pt;width:426.1pt;" filled="f" stroked="t" coordsize="21600,21600">
            <v:path/>
            <v:fill on="f" focussize="0,0"/>
            <v:stroke weight="0.48pt" color="#000000"/>
            <v:imagedata o:title=""/>
            <o:lock v:ext="edit"/>
            <v:textbox inset="0mm,0mm,0mm,0mm">
              <w:txbxContent>
                <w:p>
                  <w:pPr>
                    <w:pStyle w:val="4"/>
                    <w:spacing w:before="28"/>
                    <w:ind w:left="103"/>
                  </w:pPr>
                  <w:r>
                    <w:t>&lt;!DOCTYPE html&gt;</w:t>
                  </w:r>
                </w:p>
                <w:p>
                  <w:pPr>
                    <w:pStyle w:val="4"/>
                    <w:spacing w:before="56"/>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0"/>
                    <w:ind w:left="943"/>
                  </w:pPr>
                  <w:r>
                    <w:t>&lt;!-- 1.</w:t>
                  </w:r>
                  <w:r>
                    <w:rPr>
                      <w:rFonts w:hint="eastAsia" w:ascii="宋体" w:eastAsia="宋体"/>
                    </w:rPr>
                    <w:t xml:space="preserve">引入 </w:t>
                  </w:r>
                  <w:r>
                    <w:t>jquery --&gt;</w:t>
                  </w:r>
                </w:p>
                <w:p>
                  <w:pPr>
                    <w:pStyle w:val="4"/>
                    <w:spacing w:before="48"/>
                    <w:ind w:left="943"/>
                  </w:pPr>
                  <w:r>
                    <w:t>&lt;script src="js/jquery-1.9.1.js" type="text/javascript" charset="utf-8"&gt;&lt;/script&gt;</w:t>
                  </w:r>
                </w:p>
                <w:p>
                  <w:pPr>
                    <w:pStyle w:val="4"/>
                    <w:spacing w:before="56"/>
                    <w:ind w:left="943"/>
                  </w:pPr>
                  <w:r>
                    <w:t>&lt;script type="text/javascript"&gt;</w:t>
                  </w:r>
                </w:p>
                <w:p>
                  <w:pPr>
                    <w:pStyle w:val="4"/>
                    <w:spacing w:before="55" w:line="292" w:lineRule="auto"/>
                    <w:ind w:left="1783" w:right="3773" w:hanging="420"/>
                  </w:pPr>
                  <w:r>
                    <w:t>$(document).ready(function(){ alert("Hello World,JQuery!");</w:t>
                  </w:r>
                </w:p>
                <w:p>
                  <w:pPr>
                    <w:pStyle w:val="4"/>
                    <w:spacing w:line="255" w:lineRule="exact"/>
                    <w:ind w:left="1363"/>
                  </w:pPr>
                  <w:r>
                    <w:t>});</w:t>
                  </w:r>
                </w:p>
                <w:p>
                  <w:pPr>
                    <w:pStyle w:val="4"/>
                    <w:spacing w:before="56"/>
                    <w:ind w:left="943"/>
                  </w:pPr>
                  <w:r>
                    <w:t>&lt;/script&gt;</w:t>
                  </w:r>
                </w:p>
                <w:p>
                  <w:pPr>
                    <w:pStyle w:val="4"/>
                    <w:spacing w:before="56"/>
                    <w:ind w:left="523"/>
                  </w:pPr>
                  <w:r>
                    <w:t>&lt;/head&gt;</w:t>
                  </w:r>
                </w:p>
                <w:p>
                  <w:pPr>
                    <w:pStyle w:val="4"/>
                    <w:spacing w:before="55"/>
                    <w:ind w:left="523"/>
                  </w:pPr>
                  <w:r>
                    <w:t>&lt;body&gt;</w:t>
                  </w:r>
                </w:p>
                <w:p>
                  <w:pPr>
                    <w:pStyle w:val="4"/>
                    <w:spacing w:before="56"/>
                    <w:ind w:left="523"/>
                  </w:pPr>
                  <w:r>
                    <w:t>&lt;/body&gt;</w:t>
                  </w:r>
                </w:p>
                <w:p>
                  <w:pPr>
                    <w:pStyle w:val="4"/>
                    <w:spacing w:before="56"/>
                    <w:ind w:left="103"/>
                  </w:pPr>
                  <w:r>
                    <w:t>&lt;/html&gt;</w:t>
                  </w:r>
                </w:p>
              </w:txbxContent>
            </v:textbox>
            <w10:wrap type="none"/>
            <w10:anchorlock/>
          </v:shape>
        </w:pict>
      </w:r>
    </w:p>
    <w:p>
      <w:pPr>
        <w:spacing w:after="0"/>
        <w:rPr>
          <w:rFonts w:ascii="宋体"/>
          <w:sz w:val="20"/>
        </w:rPr>
        <w:sectPr>
          <w:headerReference r:id="rId5" w:type="default"/>
          <w:type w:val="continuous"/>
          <w:pgSz w:w="11910" w:h="16840"/>
          <w:pgMar w:top="1380" w:right="1580" w:bottom="280" w:left="1580" w:header="852" w:footer="720" w:gutter="0"/>
          <w:cols w:space="720" w:num="1"/>
        </w:sectPr>
      </w:pPr>
    </w:p>
    <w:p>
      <w:pPr>
        <w:pStyle w:val="4"/>
        <w:spacing w:before="3"/>
        <w:rPr>
          <w:rFonts w:ascii="宋体"/>
          <w:sz w:val="8"/>
        </w:rPr>
      </w:pPr>
    </w:p>
    <w:p>
      <w:pPr>
        <w:pStyle w:val="2"/>
        <w:numPr>
          <w:ilvl w:val="0"/>
          <w:numId w:val="4"/>
        </w:numPr>
        <w:tabs>
          <w:tab w:val="left" w:pos="640"/>
        </w:tabs>
        <w:spacing w:before="40" w:after="0" w:line="240" w:lineRule="auto"/>
        <w:ind w:left="640" w:right="0" w:hanging="420"/>
        <w:jc w:val="left"/>
      </w:pPr>
      <w:bookmarkStart w:id="4" w:name="4.JQuery语法"/>
      <w:bookmarkEnd w:id="4"/>
      <w:r>
        <w:rPr>
          <w:rFonts w:ascii="Calibri" w:eastAsia="Calibri"/>
        </w:rPr>
        <w:t>JQuery</w:t>
      </w:r>
      <w:r>
        <w:rPr>
          <w:rFonts w:ascii="Calibri" w:eastAsia="Calibri"/>
          <w:spacing w:val="8"/>
        </w:rPr>
        <w:t xml:space="preserve"> </w:t>
      </w:r>
      <w:r>
        <w:t>语法</w:t>
      </w:r>
    </w:p>
    <w:p>
      <w:pPr>
        <w:pStyle w:val="4"/>
        <w:spacing w:before="3"/>
        <w:rPr>
          <w:rFonts w:ascii="宋体"/>
          <w:b/>
          <w:sz w:val="41"/>
        </w:rPr>
      </w:pPr>
    </w:p>
    <w:p>
      <w:pPr>
        <w:pStyle w:val="3"/>
        <w:numPr>
          <w:ilvl w:val="1"/>
          <w:numId w:val="4"/>
        </w:numPr>
        <w:tabs>
          <w:tab w:val="left" w:pos="796"/>
        </w:tabs>
        <w:spacing w:before="0" w:after="0" w:line="240" w:lineRule="auto"/>
        <w:ind w:left="796" w:right="0" w:hanging="576"/>
        <w:jc w:val="left"/>
        <w:rPr>
          <w:rFonts w:hint="eastAsia" w:ascii="黑体" w:eastAsia="黑体"/>
        </w:rPr>
      </w:pPr>
      <w:bookmarkStart w:id="5" w:name="4.1.语法"/>
      <w:bookmarkEnd w:id="5"/>
      <w:bookmarkStart w:id="6" w:name="4.1.语法"/>
      <w:bookmarkEnd w:id="6"/>
      <w:r>
        <w:rPr>
          <w:rFonts w:hint="eastAsia" w:ascii="黑体" w:eastAsia="黑体"/>
        </w:rPr>
        <w:t>语法</w:t>
      </w:r>
    </w:p>
    <w:p>
      <w:pPr>
        <w:pStyle w:val="4"/>
        <w:spacing w:before="4"/>
        <w:rPr>
          <w:rFonts w:ascii="黑体"/>
          <w:b/>
          <w:sz w:val="30"/>
        </w:rPr>
      </w:pPr>
    </w:p>
    <w:p>
      <w:pPr>
        <w:pStyle w:val="4"/>
        <w:ind w:left="220"/>
      </w:pPr>
      <w:r>
        <w:t>$(“</w:t>
      </w:r>
      <w:r>
        <w:rPr>
          <w:rFonts w:hint="eastAsia" w:ascii="宋体" w:hAnsi="宋体" w:eastAsia="宋体"/>
        </w:rPr>
        <w:t>选择器</w:t>
      </w:r>
      <w:r>
        <w:t>”).action()</w:t>
      </w:r>
    </w:p>
    <w:p>
      <w:pPr>
        <w:pStyle w:val="4"/>
        <w:spacing w:before="11"/>
        <w:rPr>
          <w:sz w:val="31"/>
        </w:rPr>
      </w:pPr>
    </w:p>
    <w:p>
      <w:pPr>
        <w:pStyle w:val="3"/>
        <w:numPr>
          <w:ilvl w:val="1"/>
          <w:numId w:val="4"/>
        </w:numPr>
        <w:tabs>
          <w:tab w:val="left" w:pos="796"/>
        </w:tabs>
        <w:spacing w:before="0" w:after="0" w:line="240" w:lineRule="auto"/>
        <w:ind w:left="796" w:right="0" w:hanging="576"/>
        <w:jc w:val="left"/>
        <w:rPr>
          <w:rFonts w:hint="eastAsia" w:ascii="黑体" w:eastAsia="黑体"/>
        </w:rPr>
      </w:pPr>
      <w:bookmarkStart w:id="7" w:name="4.2.说明"/>
      <w:bookmarkEnd w:id="7"/>
      <w:bookmarkStart w:id="8" w:name="4.2.说明"/>
      <w:bookmarkEnd w:id="8"/>
      <w:r>
        <w:rPr>
          <w:rFonts w:hint="eastAsia" w:ascii="黑体" w:eastAsia="黑体"/>
        </w:rPr>
        <w:t>说明</w:t>
      </w:r>
    </w:p>
    <w:p>
      <w:pPr>
        <w:pStyle w:val="4"/>
        <w:spacing w:before="2"/>
        <w:rPr>
          <w:rFonts w:ascii="黑体"/>
          <w:b/>
          <w:sz w:val="30"/>
        </w:rPr>
      </w:pPr>
    </w:p>
    <w:p>
      <w:pPr>
        <w:pStyle w:val="4"/>
        <w:ind w:left="220"/>
        <w:rPr>
          <w:rFonts w:hint="eastAsia" w:ascii="宋体" w:eastAsia="宋体"/>
        </w:rPr>
      </w:pPr>
      <w:r>
        <w:t>$:</w:t>
      </w:r>
      <w:r>
        <w:rPr>
          <w:rFonts w:hint="eastAsia" w:ascii="宋体" w:eastAsia="宋体"/>
        </w:rPr>
        <w:t>核心函数</w:t>
      </w:r>
    </w:p>
    <w:p>
      <w:pPr>
        <w:pStyle w:val="4"/>
        <w:spacing w:before="43"/>
        <w:ind w:left="220"/>
        <w:rPr>
          <w:rFonts w:hint="eastAsia" w:ascii="宋体" w:eastAsia="宋体"/>
        </w:rPr>
      </w:pPr>
      <w:r>
        <w:rPr>
          <w:rFonts w:hint="eastAsia" w:ascii="宋体" w:eastAsia="宋体"/>
        </w:rPr>
        <w:t>选择器</w:t>
      </w:r>
      <w:r>
        <w:t xml:space="preserve">:JQuery </w:t>
      </w:r>
      <w:r>
        <w:rPr>
          <w:rFonts w:hint="eastAsia" w:ascii="宋体" w:eastAsia="宋体"/>
        </w:rPr>
        <w:t>查找网页元素的表达式</w:t>
      </w:r>
      <w:r>
        <w:t>,</w:t>
      </w:r>
      <w:r>
        <w:rPr>
          <w:rFonts w:hint="eastAsia" w:ascii="宋体" w:eastAsia="宋体"/>
        </w:rPr>
        <w:t xml:space="preserve">返回的是 </w:t>
      </w:r>
      <w:r>
        <w:t xml:space="preserve">jquery </w:t>
      </w:r>
      <w:r>
        <w:rPr>
          <w:rFonts w:hint="eastAsia" w:ascii="宋体" w:eastAsia="宋体"/>
        </w:rPr>
        <w:t>对象</w:t>
      </w:r>
    </w:p>
    <w:p>
      <w:pPr>
        <w:pStyle w:val="4"/>
        <w:spacing w:before="43"/>
        <w:ind w:left="220"/>
        <w:rPr>
          <w:rFonts w:hint="eastAsia" w:ascii="宋体" w:eastAsia="宋体"/>
        </w:rPr>
      </w:pPr>
      <w:r>
        <w:t xml:space="preserve">action:jquery </w:t>
      </w:r>
      <w:r>
        <w:rPr>
          <w:rFonts w:hint="eastAsia" w:ascii="宋体" w:eastAsia="宋体"/>
        </w:rPr>
        <w:t>内置函数</w:t>
      </w:r>
      <w:r>
        <w:t>,</w:t>
      </w:r>
      <w:r>
        <w:rPr>
          <w:rFonts w:hint="eastAsia" w:ascii="宋体" w:eastAsia="宋体"/>
        </w:rPr>
        <w:t>实现特定的功能</w:t>
      </w:r>
    </w:p>
    <w:p>
      <w:pPr>
        <w:pStyle w:val="4"/>
        <w:rPr>
          <w:rFonts w:ascii="宋体"/>
          <w:sz w:val="22"/>
        </w:rPr>
      </w:pPr>
    </w:p>
    <w:p>
      <w:pPr>
        <w:pStyle w:val="4"/>
        <w:spacing w:before="9"/>
        <w:rPr>
          <w:rFonts w:ascii="宋体"/>
          <w:sz w:val="32"/>
        </w:rPr>
      </w:pPr>
    </w:p>
    <w:p>
      <w:pPr>
        <w:pStyle w:val="3"/>
        <w:numPr>
          <w:ilvl w:val="1"/>
          <w:numId w:val="4"/>
        </w:numPr>
        <w:tabs>
          <w:tab w:val="left" w:pos="796"/>
        </w:tabs>
        <w:spacing w:before="0" w:after="0" w:line="240" w:lineRule="auto"/>
        <w:ind w:left="796" w:right="0" w:hanging="576"/>
        <w:jc w:val="left"/>
        <w:rPr>
          <w:rFonts w:hint="eastAsia" w:ascii="黑体" w:eastAsia="黑体"/>
        </w:rPr>
      </w:pPr>
      <w:bookmarkStart w:id="9" w:name="4.3.核心函数的功能"/>
      <w:bookmarkEnd w:id="9"/>
      <w:bookmarkStart w:id="10" w:name="4.3.核心函数的功能"/>
      <w:bookmarkEnd w:id="10"/>
      <w:r>
        <w:rPr>
          <w:rFonts w:hint="eastAsia" w:ascii="黑体" w:eastAsia="黑体"/>
        </w:rPr>
        <w:t>核心函数的功能</w:t>
      </w:r>
    </w:p>
    <w:p>
      <w:pPr>
        <w:pStyle w:val="4"/>
        <w:spacing w:before="4"/>
        <w:rPr>
          <w:rFonts w:ascii="黑体"/>
          <w:b/>
          <w:sz w:val="30"/>
        </w:rPr>
      </w:pPr>
    </w:p>
    <w:p>
      <w:pPr>
        <w:pStyle w:val="8"/>
        <w:numPr>
          <w:ilvl w:val="0"/>
          <w:numId w:val="5"/>
        </w:numPr>
        <w:tabs>
          <w:tab w:val="left" w:pos="532"/>
        </w:tabs>
        <w:spacing w:before="0" w:after="0" w:line="240" w:lineRule="auto"/>
        <w:ind w:left="532" w:right="0" w:hanging="312"/>
        <w:jc w:val="left"/>
        <w:rPr>
          <w:rFonts w:hint="eastAsia" w:ascii="宋体" w:eastAsia="宋体"/>
          <w:sz w:val="21"/>
        </w:rPr>
      </w:pPr>
      <w:r>
        <w:rPr>
          <w:rFonts w:hint="eastAsia" w:ascii="宋体" w:eastAsia="宋体"/>
          <w:spacing w:val="-19"/>
          <w:sz w:val="21"/>
        </w:rPr>
        <w:t xml:space="preserve">获取 </w:t>
      </w:r>
      <w:r>
        <w:rPr>
          <w:sz w:val="21"/>
        </w:rPr>
        <w:t xml:space="preserve">dom </w:t>
      </w:r>
      <w:r>
        <w:rPr>
          <w:rFonts w:hint="eastAsia" w:ascii="宋体" w:eastAsia="宋体"/>
          <w:sz w:val="21"/>
        </w:rPr>
        <w:t>对象</w:t>
      </w:r>
    </w:p>
    <w:p>
      <w:pPr>
        <w:pStyle w:val="8"/>
        <w:numPr>
          <w:ilvl w:val="0"/>
          <w:numId w:val="5"/>
        </w:numPr>
        <w:tabs>
          <w:tab w:val="left" w:pos="532"/>
        </w:tabs>
        <w:spacing w:before="43" w:after="0" w:line="240" w:lineRule="auto"/>
        <w:ind w:left="532" w:right="0" w:hanging="312"/>
        <w:jc w:val="left"/>
        <w:rPr>
          <w:rFonts w:hint="eastAsia" w:ascii="宋体" w:eastAsia="宋体"/>
          <w:sz w:val="21"/>
        </w:rPr>
      </w:pPr>
      <w:r>
        <w:rPr>
          <w:rFonts w:hint="eastAsia" w:ascii="宋体" w:eastAsia="宋体"/>
          <w:spacing w:val="-19"/>
          <w:sz w:val="21"/>
        </w:rPr>
        <w:t xml:space="preserve">创建 </w:t>
      </w:r>
      <w:r>
        <w:rPr>
          <w:sz w:val="21"/>
        </w:rPr>
        <w:t xml:space="preserve">dom </w:t>
      </w:r>
      <w:r>
        <w:rPr>
          <w:rFonts w:hint="eastAsia" w:ascii="宋体" w:eastAsia="宋体"/>
          <w:sz w:val="21"/>
        </w:rPr>
        <w:t>对象</w:t>
      </w:r>
    </w:p>
    <w:p>
      <w:pPr>
        <w:pStyle w:val="8"/>
        <w:numPr>
          <w:ilvl w:val="0"/>
          <w:numId w:val="5"/>
        </w:numPr>
        <w:tabs>
          <w:tab w:val="left" w:pos="532"/>
        </w:tabs>
        <w:spacing w:before="43" w:after="0" w:line="240" w:lineRule="auto"/>
        <w:ind w:left="532" w:right="0" w:hanging="312"/>
        <w:jc w:val="left"/>
        <w:rPr>
          <w:rFonts w:hint="eastAsia" w:ascii="宋体" w:eastAsia="宋体"/>
          <w:sz w:val="21"/>
        </w:rPr>
      </w:pPr>
      <w:r>
        <w:rPr>
          <w:rFonts w:hint="eastAsia" w:ascii="宋体" w:eastAsia="宋体"/>
          <w:spacing w:val="-19"/>
          <w:sz w:val="21"/>
        </w:rPr>
        <w:t xml:space="preserve">克隆 </w:t>
      </w:r>
      <w:r>
        <w:rPr>
          <w:sz w:val="21"/>
        </w:rPr>
        <w:t xml:space="preserve">dom </w:t>
      </w:r>
      <w:r>
        <w:rPr>
          <w:rFonts w:hint="eastAsia" w:ascii="宋体" w:eastAsia="宋体"/>
          <w:sz w:val="21"/>
        </w:rPr>
        <w:t>对象</w:t>
      </w:r>
    </w:p>
    <w:p>
      <w:pPr>
        <w:pStyle w:val="4"/>
        <w:rPr>
          <w:rFonts w:ascii="宋体"/>
          <w:sz w:val="22"/>
        </w:rPr>
      </w:pPr>
    </w:p>
    <w:p>
      <w:pPr>
        <w:pStyle w:val="2"/>
        <w:numPr>
          <w:ilvl w:val="0"/>
          <w:numId w:val="6"/>
        </w:numPr>
        <w:tabs>
          <w:tab w:val="left" w:pos="640"/>
        </w:tabs>
        <w:spacing w:before="172" w:after="0" w:line="240" w:lineRule="auto"/>
        <w:ind w:left="640" w:right="0" w:hanging="420"/>
        <w:jc w:val="left"/>
      </w:pPr>
      <w:bookmarkStart w:id="11" w:name="5.什么是Jquery对象"/>
      <w:bookmarkEnd w:id="11"/>
      <w:bookmarkStart w:id="12" w:name="5.什么是Jquery对象"/>
      <w:bookmarkEnd w:id="12"/>
      <w:r>
        <w:rPr>
          <w:spacing w:val="-28"/>
        </w:rPr>
        <w:t xml:space="preserve">什么是 </w:t>
      </w:r>
      <w:r>
        <w:rPr>
          <w:rFonts w:ascii="Calibri" w:eastAsia="Calibri"/>
        </w:rPr>
        <w:t>Jquery</w:t>
      </w:r>
      <w:r>
        <w:rPr>
          <w:rFonts w:ascii="Calibri" w:eastAsia="Calibri"/>
          <w:spacing w:val="11"/>
        </w:rPr>
        <w:t xml:space="preserve"> </w:t>
      </w:r>
      <w:r>
        <w:t>对象</w:t>
      </w:r>
    </w:p>
    <w:p>
      <w:pPr>
        <w:pStyle w:val="4"/>
        <w:spacing w:before="8"/>
        <w:rPr>
          <w:rFonts w:ascii="宋体"/>
          <w:b/>
          <w:sz w:val="34"/>
        </w:rPr>
      </w:pPr>
    </w:p>
    <w:p>
      <w:pPr>
        <w:pStyle w:val="4"/>
        <w:ind w:left="220"/>
        <w:rPr>
          <w:rFonts w:hint="eastAsia" w:ascii="宋体" w:eastAsia="宋体"/>
        </w:rPr>
      </w:pPr>
      <w:r>
        <w:rPr>
          <w:rFonts w:hint="eastAsia" w:ascii="宋体" w:eastAsia="宋体"/>
        </w:rPr>
        <w:t xml:space="preserve">使用 </w:t>
      </w:r>
      <w:r>
        <w:t xml:space="preserve">jQuery </w:t>
      </w:r>
      <w:r>
        <w:rPr>
          <w:rFonts w:hint="eastAsia" w:ascii="宋体" w:eastAsia="宋体"/>
        </w:rPr>
        <w:t xml:space="preserve">封装的 </w:t>
      </w:r>
      <w:r>
        <w:t xml:space="preserve">Dom </w:t>
      </w:r>
      <w:r>
        <w:rPr>
          <w:rFonts w:hint="eastAsia" w:ascii="宋体" w:eastAsia="宋体"/>
        </w:rPr>
        <w:t xml:space="preserve">对象叫做 </w:t>
      </w:r>
      <w:r>
        <w:t xml:space="preserve">jQuery </w:t>
      </w:r>
      <w:r>
        <w:rPr>
          <w:rFonts w:hint="eastAsia" w:ascii="宋体" w:eastAsia="宋体"/>
        </w:rPr>
        <w:t>对象</w:t>
      </w:r>
    </w:p>
    <w:p>
      <w:pPr>
        <w:pStyle w:val="4"/>
        <w:rPr>
          <w:rFonts w:ascii="宋体"/>
          <w:sz w:val="22"/>
        </w:rPr>
      </w:pPr>
    </w:p>
    <w:p>
      <w:pPr>
        <w:pStyle w:val="2"/>
        <w:numPr>
          <w:ilvl w:val="0"/>
          <w:numId w:val="6"/>
        </w:numPr>
        <w:tabs>
          <w:tab w:val="left" w:pos="640"/>
        </w:tabs>
        <w:spacing w:before="172" w:after="0" w:line="240" w:lineRule="auto"/>
        <w:ind w:left="640" w:right="0" w:hanging="420"/>
        <w:jc w:val="left"/>
      </w:pPr>
      <w:bookmarkStart w:id="13" w:name="6.使用jQuery对象的优缺点："/>
      <w:bookmarkEnd w:id="13"/>
      <w:bookmarkStart w:id="14" w:name="6.使用jQuery对象的优缺点："/>
      <w:bookmarkEnd w:id="14"/>
      <w:r>
        <w:rPr>
          <w:spacing w:val="-37"/>
        </w:rPr>
        <w:t xml:space="preserve">使用 </w:t>
      </w:r>
      <w:r>
        <w:rPr>
          <w:rFonts w:ascii="Calibri" w:eastAsia="Calibri"/>
        </w:rPr>
        <w:t>jQuery</w:t>
      </w:r>
      <w:r>
        <w:rPr>
          <w:rFonts w:ascii="Calibri" w:eastAsia="Calibri"/>
          <w:spacing w:val="13"/>
        </w:rPr>
        <w:t xml:space="preserve"> </w:t>
      </w:r>
      <w:r>
        <w:t>对象的优缺点：</w:t>
      </w:r>
    </w:p>
    <w:p>
      <w:pPr>
        <w:pStyle w:val="4"/>
        <w:spacing w:before="10"/>
        <w:rPr>
          <w:rFonts w:ascii="宋体"/>
          <w:b/>
          <w:sz w:val="34"/>
        </w:rPr>
      </w:pPr>
    </w:p>
    <w:p>
      <w:pPr>
        <w:pStyle w:val="8"/>
        <w:numPr>
          <w:ilvl w:val="0"/>
          <w:numId w:val="7"/>
        </w:numPr>
        <w:tabs>
          <w:tab w:val="left" w:pos="326"/>
        </w:tabs>
        <w:spacing w:before="1" w:after="0" w:line="240" w:lineRule="auto"/>
        <w:ind w:left="325" w:right="0" w:hanging="106"/>
        <w:jc w:val="both"/>
        <w:rPr>
          <w:rFonts w:hint="eastAsia" w:ascii="宋体" w:hAnsi="宋体" w:eastAsia="宋体"/>
          <w:sz w:val="21"/>
        </w:rPr>
      </w:pPr>
      <w:r>
        <w:rPr>
          <w:rFonts w:hint="eastAsia" w:ascii="宋体" w:hAnsi="宋体" w:eastAsia="宋体"/>
          <w:sz w:val="21"/>
        </w:rPr>
        <w:t>优点：</w:t>
      </w:r>
      <w:r>
        <w:rPr>
          <w:sz w:val="21"/>
        </w:rPr>
        <w:t>jQuery</w:t>
      </w:r>
      <w:r>
        <w:rPr>
          <w:spacing w:val="2"/>
          <w:sz w:val="21"/>
        </w:rPr>
        <w:t xml:space="preserve"> </w:t>
      </w:r>
      <w:r>
        <w:rPr>
          <w:rFonts w:hint="eastAsia" w:ascii="宋体" w:hAnsi="宋体" w:eastAsia="宋体"/>
          <w:sz w:val="21"/>
        </w:rPr>
        <w:t>的扩展属性和函数在底层判断了浏览器以及版本实现了浏览器的兼容。</w:t>
      </w:r>
    </w:p>
    <w:p>
      <w:pPr>
        <w:pStyle w:val="8"/>
        <w:numPr>
          <w:ilvl w:val="0"/>
          <w:numId w:val="7"/>
        </w:numPr>
        <w:tabs>
          <w:tab w:val="left" w:pos="328"/>
        </w:tabs>
        <w:spacing w:before="43" w:after="0" w:line="278" w:lineRule="auto"/>
        <w:ind w:left="220" w:right="207" w:firstLine="0"/>
        <w:jc w:val="both"/>
        <w:rPr>
          <w:rFonts w:hint="eastAsia" w:ascii="宋体" w:hAnsi="宋体" w:eastAsia="宋体"/>
          <w:sz w:val="21"/>
        </w:rPr>
      </w:pPr>
      <w:r>
        <w:rPr>
          <w:rFonts w:hint="eastAsia" w:ascii="宋体" w:hAnsi="宋体" w:eastAsia="宋体"/>
          <w:spacing w:val="2"/>
          <w:sz w:val="21"/>
        </w:rPr>
        <w:t>缺点：</w:t>
      </w:r>
      <w:r>
        <w:rPr>
          <w:sz w:val="21"/>
        </w:rPr>
        <w:t>jQuery</w:t>
      </w:r>
      <w:r>
        <w:rPr>
          <w:spacing w:val="5"/>
          <w:sz w:val="21"/>
        </w:rPr>
        <w:t xml:space="preserve"> </w:t>
      </w:r>
      <w:r>
        <w:rPr>
          <w:rFonts w:hint="eastAsia" w:ascii="宋体" w:hAnsi="宋体" w:eastAsia="宋体"/>
          <w:spacing w:val="-3"/>
          <w:sz w:val="21"/>
        </w:rPr>
        <w:t xml:space="preserve">扩展的函数只能实现基本的 </w:t>
      </w:r>
      <w:r>
        <w:rPr>
          <w:sz w:val="21"/>
        </w:rPr>
        <w:t>dom</w:t>
      </w:r>
      <w:r>
        <w:rPr>
          <w:spacing w:val="3"/>
          <w:sz w:val="21"/>
        </w:rPr>
        <w:t xml:space="preserve"> </w:t>
      </w:r>
      <w:r>
        <w:rPr>
          <w:rFonts w:hint="eastAsia" w:ascii="宋体" w:hAnsi="宋体" w:eastAsia="宋体"/>
          <w:spacing w:val="-3"/>
          <w:sz w:val="21"/>
        </w:rPr>
        <w:t xml:space="preserve">操作，但是对于元素独有的 </w:t>
      </w:r>
      <w:r>
        <w:rPr>
          <w:sz w:val="21"/>
        </w:rPr>
        <w:t>htmldom</w:t>
      </w:r>
      <w:r>
        <w:rPr>
          <w:spacing w:val="1"/>
          <w:sz w:val="21"/>
        </w:rPr>
        <w:t xml:space="preserve"> </w:t>
      </w:r>
      <w:r>
        <w:rPr>
          <w:rFonts w:hint="eastAsia" w:ascii="宋体" w:hAnsi="宋体" w:eastAsia="宋体"/>
          <w:spacing w:val="2"/>
          <w:sz w:val="21"/>
        </w:rPr>
        <w:t>接口封装很少</w:t>
      </w:r>
      <w:r>
        <w:rPr>
          <w:spacing w:val="2"/>
          <w:sz w:val="21"/>
        </w:rPr>
        <w:t>(</w:t>
      </w:r>
      <w:r>
        <w:rPr>
          <w:rFonts w:hint="eastAsia" w:ascii="宋体" w:hAnsi="宋体" w:eastAsia="宋体"/>
          <w:spacing w:val="-17"/>
          <w:sz w:val="21"/>
        </w:rPr>
        <w:t xml:space="preserve">例如 </w:t>
      </w:r>
      <w:r>
        <w:rPr>
          <w:sz w:val="21"/>
        </w:rPr>
        <w:t>input</w:t>
      </w:r>
      <w:r>
        <w:rPr>
          <w:rFonts w:hint="eastAsia" w:ascii="宋体" w:hAnsi="宋体" w:eastAsia="宋体"/>
          <w:sz w:val="21"/>
        </w:rPr>
        <w:t>、</w:t>
      </w:r>
      <w:r>
        <w:rPr>
          <w:sz w:val="21"/>
        </w:rPr>
        <w:t>select())</w:t>
      </w:r>
      <w:r>
        <w:rPr>
          <w:rFonts w:hint="eastAsia" w:ascii="宋体" w:hAnsi="宋体" w:eastAsia="宋体"/>
          <w:spacing w:val="-13"/>
          <w:sz w:val="21"/>
        </w:rPr>
        <w:t xml:space="preserve">，对于 </w:t>
      </w:r>
      <w:r>
        <w:rPr>
          <w:sz w:val="21"/>
        </w:rPr>
        <w:t>html5</w:t>
      </w:r>
      <w:r>
        <w:rPr>
          <w:spacing w:val="7"/>
          <w:sz w:val="21"/>
        </w:rPr>
        <w:t xml:space="preserve"> </w:t>
      </w:r>
      <w:r>
        <w:rPr>
          <w:rFonts w:hint="eastAsia" w:ascii="宋体" w:hAnsi="宋体" w:eastAsia="宋体"/>
          <w:spacing w:val="-14"/>
          <w:sz w:val="21"/>
        </w:rPr>
        <w:t xml:space="preserve">新增的 </w:t>
      </w:r>
      <w:r>
        <w:rPr>
          <w:sz w:val="21"/>
        </w:rPr>
        <w:t>DOM</w:t>
      </w:r>
      <w:r>
        <w:rPr>
          <w:spacing w:val="5"/>
          <w:sz w:val="21"/>
        </w:rPr>
        <w:t xml:space="preserve"> </w:t>
      </w:r>
      <w:r>
        <w:rPr>
          <w:rFonts w:hint="eastAsia" w:ascii="宋体" w:hAnsi="宋体" w:eastAsia="宋体"/>
          <w:sz w:val="21"/>
        </w:rPr>
        <w:t>方法也不支持，如果想实现类似功</w:t>
      </w:r>
      <w:r>
        <w:rPr>
          <w:rFonts w:hint="eastAsia" w:ascii="宋体" w:hAnsi="宋体" w:eastAsia="宋体"/>
          <w:spacing w:val="-8"/>
          <w:sz w:val="21"/>
        </w:rPr>
        <w:t xml:space="preserve">能，只能使用 </w:t>
      </w:r>
      <w:r>
        <w:rPr>
          <w:sz w:val="21"/>
        </w:rPr>
        <w:t>dom</w:t>
      </w:r>
      <w:r>
        <w:rPr>
          <w:spacing w:val="3"/>
          <w:sz w:val="21"/>
        </w:rPr>
        <w:t xml:space="preserve"> </w:t>
      </w:r>
      <w:r>
        <w:rPr>
          <w:rFonts w:hint="eastAsia" w:ascii="宋体" w:hAnsi="宋体" w:eastAsia="宋体"/>
          <w:sz w:val="21"/>
        </w:rPr>
        <w:t>接口。</w:t>
      </w:r>
    </w:p>
    <w:p>
      <w:pPr>
        <w:pStyle w:val="4"/>
        <w:spacing w:line="269" w:lineRule="exact"/>
        <w:ind w:left="220"/>
        <w:jc w:val="both"/>
        <w:rPr>
          <w:rFonts w:hint="eastAsia" w:ascii="宋体" w:eastAsia="宋体"/>
        </w:rPr>
      </w:pPr>
      <w:r>
        <w:rPr>
          <w:rFonts w:hint="eastAsia" w:ascii="宋体" w:eastAsia="宋体"/>
        </w:rPr>
        <w:t xml:space="preserve">结论：为保证兼容性尽量使用 </w:t>
      </w:r>
      <w:r>
        <w:t xml:space="preserve">jQuery </w:t>
      </w:r>
      <w:r>
        <w:rPr>
          <w:rFonts w:hint="eastAsia" w:ascii="宋体" w:eastAsia="宋体"/>
        </w:rPr>
        <w:t xml:space="preserve">对象的 </w:t>
      </w:r>
      <w:r>
        <w:t>API</w:t>
      </w:r>
      <w:r>
        <w:rPr>
          <w:rFonts w:hint="eastAsia" w:ascii="宋体" w:eastAsia="宋体"/>
        </w:rPr>
        <w:t xml:space="preserve">，但特殊功能也需要使用原生 </w:t>
      </w:r>
      <w:r>
        <w:t xml:space="preserve">dom </w:t>
      </w:r>
      <w:r>
        <w:rPr>
          <w:rFonts w:hint="eastAsia" w:ascii="宋体" w:eastAsia="宋体"/>
        </w:rPr>
        <w:t>接口。</w:t>
      </w:r>
    </w:p>
    <w:p>
      <w:pPr>
        <w:pStyle w:val="4"/>
        <w:rPr>
          <w:rFonts w:ascii="宋体"/>
          <w:sz w:val="22"/>
        </w:rPr>
      </w:pPr>
    </w:p>
    <w:p>
      <w:pPr>
        <w:pStyle w:val="2"/>
        <w:numPr>
          <w:ilvl w:val="0"/>
          <w:numId w:val="6"/>
        </w:numPr>
        <w:tabs>
          <w:tab w:val="left" w:pos="640"/>
        </w:tabs>
        <w:spacing w:before="171" w:after="0" w:line="240" w:lineRule="auto"/>
        <w:ind w:left="640" w:right="0" w:hanging="420"/>
        <w:jc w:val="both"/>
      </w:pPr>
      <w:bookmarkStart w:id="15" w:name="7.编码习惯"/>
      <w:bookmarkEnd w:id="15"/>
      <w:bookmarkStart w:id="16" w:name="7.编码习惯"/>
      <w:bookmarkEnd w:id="16"/>
      <w:r>
        <w:t>编码习惯</w:t>
      </w:r>
    </w:p>
    <w:p>
      <w:pPr>
        <w:pStyle w:val="4"/>
        <w:spacing w:before="8"/>
        <w:rPr>
          <w:rFonts w:ascii="宋体"/>
          <w:b/>
          <w:sz w:val="34"/>
        </w:rPr>
      </w:pPr>
    </w:p>
    <w:p>
      <w:pPr>
        <w:pStyle w:val="4"/>
        <w:spacing w:before="1"/>
        <w:ind w:left="220"/>
        <w:rPr>
          <w:rFonts w:hint="eastAsia" w:ascii="宋体" w:eastAsia="宋体"/>
        </w:rPr>
      </w:pPr>
      <w:r>
        <w:rPr>
          <w:rFonts w:hint="eastAsia" w:ascii="宋体" w:eastAsia="宋体"/>
        </w:rPr>
        <w:t xml:space="preserve">如果获取的是 </w:t>
      </w:r>
      <w:r>
        <w:t xml:space="preserve">jQuery </w:t>
      </w:r>
      <w:r>
        <w:rPr>
          <w:rFonts w:hint="eastAsia" w:ascii="宋体" w:eastAsia="宋体"/>
        </w:rPr>
        <w:t>对象</w:t>
      </w:r>
      <w:r>
        <w:t>,</w:t>
      </w:r>
      <w:r>
        <w:rPr>
          <w:rFonts w:hint="eastAsia" w:ascii="宋体" w:eastAsia="宋体"/>
        </w:rPr>
        <w:t>那么要在变量前面加上</w:t>
      </w:r>
      <w:r>
        <w:t>$</w:t>
      </w:r>
      <w:r>
        <w:rPr>
          <w:rFonts w:hint="eastAsia" w:ascii="宋体" w:eastAsia="宋体"/>
        </w:rPr>
        <w:t>。</w:t>
      </w:r>
    </w:p>
    <w:p>
      <w:pPr>
        <w:pStyle w:val="8"/>
        <w:numPr>
          <w:ilvl w:val="0"/>
          <w:numId w:val="7"/>
        </w:numPr>
        <w:tabs>
          <w:tab w:val="left" w:pos="326"/>
        </w:tabs>
        <w:spacing w:before="43" w:after="0" w:line="240" w:lineRule="auto"/>
        <w:ind w:left="325" w:right="0" w:hanging="106"/>
        <w:jc w:val="left"/>
        <w:rPr>
          <w:rFonts w:hint="eastAsia" w:ascii="宋体" w:hAnsi="宋体" w:eastAsia="宋体"/>
          <w:sz w:val="21"/>
        </w:rPr>
      </w:pPr>
      <w:r>
        <w:rPr>
          <w:sz w:val="21"/>
        </w:rPr>
        <w:t>var</w:t>
      </w:r>
      <w:r>
        <w:rPr>
          <w:spacing w:val="-2"/>
          <w:sz w:val="21"/>
        </w:rPr>
        <w:t xml:space="preserve"> </w:t>
      </w:r>
      <w:r>
        <w:rPr>
          <w:sz w:val="21"/>
        </w:rPr>
        <w:t>$variable=jQuery</w:t>
      </w:r>
      <w:r>
        <w:rPr>
          <w:spacing w:val="6"/>
          <w:sz w:val="21"/>
        </w:rPr>
        <w:t xml:space="preserve"> </w:t>
      </w:r>
      <w:r>
        <w:rPr>
          <w:rFonts w:hint="eastAsia" w:ascii="宋体" w:hAnsi="宋体" w:eastAsia="宋体"/>
          <w:sz w:val="21"/>
        </w:rPr>
        <w:t>对象</w:t>
      </w:r>
    </w:p>
    <w:p>
      <w:pPr>
        <w:pStyle w:val="8"/>
        <w:numPr>
          <w:ilvl w:val="0"/>
          <w:numId w:val="7"/>
        </w:numPr>
        <w:tabs>
          <w:tab w:val="left" w:pos="326"/>
        </w:tabs>
        <w:spacing w:before="43" w:after="0" w:line="240" w:lineRule="auto"/>
        <w:ind w:left="325" w:right="0" w:hanging="106"/>
        <w:jc w:val="left"/>
        <w:rPr>
          <w:rFonts w:hint="eastAsia" w:ascii="宋体" w:hAnsi="宋体" w:eastAsia="宋体"/>
          <w:sz w:val="21"/>
        </w:rPr>
      </w:pPr>
      <w:r>
        <w:rPr>
          <w:sz w:val="21"/>
        </w:rPr>
        <w:t>var</w:t>
      </w:r>
      <w:r>
        <w:rPr>
          <w:spacing w:val="-2"/>
          <w:sz w:val="21"/>
        </w:rPr>
        <w:t xml:space="preserve"> </w:t>
      </w:r>
      <w:r>
        <w:rPr>
          <w:sz w:val="21"/>
        </w:rPr>
        <w:t>variable=DOM</w:t>
      </w:r>
      <w:r>
        <w:rPr>
          <w:spacing w:val="6"/>
          <w:sz w:val="21"/>
        </w:rPr>
        <w:t xml:space="preserve"> </w:t>
      </w:r>
      <w:r>
        <w:rPr>
          <w:rFonts w:hint="eastAsia" w:ascii="宋体" w:hAnsi="宋体" w:eastAsia="宋体"/>
          <w:sz w:val="21"/>
        </w:rPr>
        <w:t>对象</w:t>
      </w:r>
    </w:p>
    <w:p>
      <w:pPr>
        <w:spacing w:after="0" w:line="240" w:lineRule="auto"/>
        <w:jc w:val="left"/>
        <w:rPr>
          <w:rFonts w:hint="eastAsia" w:ascii="宋体" w:hAnsi="宋体" w:eastAsia="宋体"/>
          <w:sz w:val="21"/>
        </w:rPr>
        <w:sectPr>
          <w:pgSz w:w="11910" w:h="16840"/>
          <w:pgMar w:top="1380" w:right="1580" w:bottom="280" w:left="1580" w:header="852" w:footer="0" w:gutter="0"/>
          <w:cols w:space="720" w:num="1"/>
        </w:sectPr>
      </w:pPr>
    </w:p>
    <w:p>
      <w:pPr>
        <w:pStyle w:val="4"/>
        <w:spacing w:before="3"/>
        <w:rPr>
          <w:rFonts w:ascii="宋体"/>
          <w:sz w:val="8"/>
        </w:rPr>
      </w:pPr>
    </w:p>
    <w:p>
      <w:pPr>
        <w:pStyle w:val="2"/>
        <w:numPr>
          <w:ilvl w:val="0"/>
          <w:numId w:val="6"/>
        </w:numPr>
        <w:tabs>
          <w:tab w:val="left" w:pos="640"/>
        </w:tabs>
        <w:spacing w:before="40" w:after="0" w:line="240" w:lineRule="auto"/>
        <w:ind w:left="640" w:right="0" w:hanging="420"/>
        <w:jc w:val="left"/>
      </w:pPr>
      <w:bookmarkStart w:id="17" w:name="8.DOM转Jquery对象"/>
      <w:bookmarkEnd w:id="17"/>
      <w:r>
        <w:rPr>
          <w:rFonts w:ascii="Calibri" w:eastAsia="Calibri"/>
        </w:rPr>
        <w:t>DOM</w:t>
      </w:r>
      <w:r>
        <w:rPr>
          <w:rFonts w:ascii="Calibri" w:eastAsia="Calibri"/>
          <w:spacing w:val="10"/>
        </w:rPr>
        <w:t xml:space="preserve"> </w:t>
      </w:r>
      <w:r>
        <w:rPr>
          <w:spacing w:val="-55"/>
        </w:rPr>
        <w:t xml:space="preserve">转 </w:t>
      </w:r>
      <w:r>
        <w:rPr>
          <w:rFonts w:ascii="Calibri" w:eastAsia="Calibri"/>
        </w:rPr>
        <w:t>Jquery</w:t>
      </w:r>
      <w:r>
        <w:rPr>
          <w:rFonts w:ascii="Calibri" w:eastAsia="Calibri"/>
          <w:spacing w:val="14"/>
        </w:rPr>
        <w:t xml:space="preserve"> </w:t>
      </w:r>
      <w:r>
        <w:t>对象</w:t>
      </w:r>
    </w:p>
    <w:p>
      <w:pPr>
        <w:pStyle w:val="4"/>
        <w:spacing w:before="3"/>
        <w:rPr>
          <w:rFonts w:ascii="宋体"/>
          <w:b/>
          <w:sz w:val="41"/>
        </w:rPr>
      </w:pPr>
    </w:p>
    <w:p>
      <w:pPr>
        <w:pStyle w:val="3"/>
        <w:numPr>
          <w:ilvl w:val="1"/>
          <w:numId w:val="6"/>
        </w:numPr>
        <w:tabs>
          <w:tab w:val="left" w:pos="796"/>
        </w:tabs>
        <w:spacing w:before="0" w:after="0" w:line="240" w:lineRule="auto"/>
        <w:ind w:left="796" w:right="0" w:hanging="576"/>
        <w:jc w:val="left"/>
        <w:rPr>
          <w:rFonts w:hint="eastAsia" w:ascii="黑体" w:eastAsia="黑体"/>
        </w:rPr>
      </w:pPr>
      <w:bookmarkStart w:id="18" w:name="8.1.语法"/>
      <w:bookmarkEnd w:id="18"/>
      <w:bookmarkStart w:id="19" w:name="8.1.语法"/>
      <w:bookmarkEnd w:id="19"/>
      <w:r>
        <w:rPr>
          <w:rFonts w:hint="eastAsia" w:ascii="黑体" w:eastAsia="黑体"/>
        </w:rPr>
        <w:t>语法</w:t>
      </w:r>
    </w:p>
    <w:p>
      <w:pPr>
        <w:pStyle w:val="4"/>
        <w:spacing w:before="4"/>
        <w:rPr>
          <w:rFonts w:ascii="黑体"/>
          <w:b/>
          <w:sz w:val="30"/>
        </w:rPr>
      </w:pPr>
    </w:p>
    <w:p>
      <w:pPr>
        <w:pStyle w:val="4"/>
        <w:ind w:left="220"/>
      </w:pPr>
      <w:r>
        <w:t xml:space="preserve">var $jquery </w:t>
      </w:r>
      <w:r>
        <w:rPr>
          <w:rFonts w:hint="eastAsia" w:ascii="宋体" w:eastAsia="宋体"/>
        </w:rPr>
        <w:t>变量</w:t>
      </w:r>
      <w:r>
        <w:t xml:space="preserve">=$(dom </w:t>
      </w:r>
      <w:r>
        <w:rPr>
          <w:rFonts w:hint="eastAsia" w:ascii="宋体" w:eastAsia="宋体"/>
        </w:rPr>
        <w:t>对象</w:t>
      </w:r>
      <w:r>
        <w:t>);</w:t>
      </w:r>
    </w:p>
    <w:p>
      <w:pPr>
        <w:pStyle w:val="4"/>
        <w:spacing w:before="11"/>
        <w:rPr>
          <w:sz w:val="31"/>
        </w:rPr>
      </w:pPr>
    </w:p>
    <w:p>
      <w:pPr>
        <w:pStyle w:val="3"/>
        <w:numPr>
          <w:ilvl w:val="1"/>
          <w:numId w:val="6"/>
        </w:numPr>
        <w:tabs>
          <w:tab w:val="left" w:pos="796"/>
        </w:tabs>
        <w:spacing w:before="0" w:after="0" w:line="240" w:lineRule="auto"/>
        <w:ind w:left="796" w:right="0" w:hanging="576"/>
        <w:jc w:val="left"/>
        <w:rPr>
          <w:rFonts w:hint="eastAsia" w:ascii="黑体" w:eastAsia="黑体"/>
        </w:rPr>
      </w:pPr>
      <w:bookmarkStart w:id="20" w:name="8.2.案例"/>
      <w:bookmarkEnd w:id="20"/>
      <w:bookmarkStart w:id="21" w:name="8.2.案例"/>
      <w:bookmarkEnd w:id="21"/>
      <w:r>
        <w:rPr>
          <w:rFonts w:hint="eastAsia" w:ascii="黑体" w:eastAsia="黑体"/>
        </w:rPr>
        <w:t>案例</w:t>
      </w:r>
    </w:p>
    <w:p>
      <w:pPr>
        <w:pStyle w:val="4"/>
        <w:spacing w:before="7"/>
        <w:rPr>
          <w:rFonts w:ascii="黑体"/>
          <w:b/>
          <w:sz w:val="25"/>
        </w:rPr>
      </w:pPr>
      <w:r>
        <w:pict>
          <v:shape id="_x0000_s1027" o:spid="_x0000_s1027" o:spt="202" type="#_x0000_t202" style="position:absolute;left:0pt;margin-left:84.55pt;margin-top:18.55pt;height:515.7pt;width:426.1pt;mso-position-horizontal-relative:page;mso-wrap-distance-bottom:0pt;mso-wrap-distance-top:0pt;z-index:-251638784;mso-width-relative:page;mso-height-relative:page;"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spacing w:before="56"/>
                    <w:ind w:left="103"/>
                  </w:pPr>
                  <w:r>
                    <w:t>&lt;html&gt;</w:t>
                  </w:r>
                </w:p>
                <w:p>
                  <w:pPr>
                    <w:pStyle w:val="4"/>
                    <w:spacing w:before="56"/>
                    <w:ind w:left="523"/>
                  </w:pPr>
                  <w:r>
                    <w:t>&lt;head&gt;</w:t>
                  </w:r>
                </w:p>
                <w:p>
                  <w:pPr>
                    <w:pStyle w:val="4"/>
                    <w:spacing w:before="55"/>
                    <w:ind w:left="943"/>
                  </w:pPr>
                  <w:r>
                    <w:t>&lt;meta charset="utf-8"&gt;</w:t>
                  </w:r>
                </w:p>
                <w:p>
                  <w:pPr>
                    <w:pStyle w:val="4"/>
                    <w:spacing w:before="56"/>
                    <w:ind w:left="943"/>
                  </w:pPr>
                  <w:r>
                    <w:t>&lt;title&gt;&lt;/title&gt;</w:t>
                  </w:r>
                </w:p>
                <w:p>
                  <w:pPr>
                    <w:pStyle w:val="4"/>
                    <w:spacing w:before="56"/>
                    <w:ind w:left="943"/>
                  </w:pPr>
                  <w:r>
                    <w:t>&lt;script src="js/jquery-1.9.1.js" type="text/javascript" charset="utf-8"&gt;&lt;/script&gt;</w:t>
                  </w:r>
                </w:p>
                <w:p>
                  <w:pPr>
                    <w:pStyle w:val="4"/>
                    <w:spacing w:before="55"/>
                    <w:ind w:left="943"/>
                  </w:pPr>
                  <w:r>
                    <w:t>&lt;script type="text/javascript"&gt;</w:t>
                  </w:r>
                </w:p>
                <w:p>
                  <w:pPr>
                    <w:pStyle w:val="4"/>
                    <w:spacing w:before="51"/>
                    <w:ind w:left="1363"/>
                    <w:rPr>
                      <w:rFonts w:hint="eastAsia" w:ascii="宋体" w:eastAsia="宋体"/>
                    </w:rPr>
                  </w:pPr>
                  <w:r>
                    <w:t xml:space="preserve">// </w:t>
                  </w:r>
                  <w:r>
                    <w:rPr>
                      <w:rFonts w:hint="eastAsia" w:ascii="宋体" w:eastAsia="宋体"/>
                    </w:rPr>
                    <w:t xml:space="preserve">使用 </w:t>
                  </w:r>
                  <w:r>
                    <w:t xml:space="preserve">js </w:t>
                  </w:r>
                  <w:r>
                    <w:rPr>
                      <w:rFonts w:hint="eastAsia" w:ascii="宋体" w:eastAsia="宋体"/>
                    </w:rPr>
                    <w:t xml:space="preserve">给 </w:t>
                  </w:r>
                  <w:r>
                    <w:t xml:space="preserve">div </w:t>
                  </w:r>
                  <w:r>
                    <w:rPr>
                      <w:rFonts w:hint="eastAsia" w:ascii="宋体" w:eastAsia="宋体"/>
                    </w:rPr>
                    <w:t>赋值</w:t>
                  </w:r>
                </w:p>
                <w:p>
                  <w:pPr>
                    <w:pStyle w:val="4"/>
                    <w:spacing w:before="48"/>
                    <w:ind w:left="1363"/>
                  </w:pPr>
                  <w:r>
                    <w:t>/* function dian(){</w:t>
                  </w:r>
                </w:p>
                <w:p>
                  <w:pPr>
                    <w:pStyle w:val="4"/>
                    <w:spacing w:before="50"/>
                    <w:ind w:left="1783"/>
                    <w:rPr>
                      <w:rFonts w:hint="eastAsia" w:ascii="宋体" w:eastAsia="宋体"/>
                    </w:rPr>
                  </w:pPr>
                  <w:r>
                    <w:t>//1.</w:t>
                  </w:r>
                  <w:r>
                    <w:rPr>
                      <w:rFonts w:hint="eastAsia" w:ascii="宋体" w:eastAsia="宋体"/>
                    </w:rPr>
                    <w:t xml:space="preserve">得到 </w:t>
                  </w:r>
                  <w:r>
                    <w:t xml:space="preserve">div </w:t>
                  </w:r>
                  <w:r>
                    <w:rPr>
                      <w:rFonts w:hint="eastAsia" w:ascii="宋体" w:eastAsia="宋体"/>
                    </w:rPr>
                    <w:t xml:space="preserve">的 </w:t>
                  </w:r>
                  <w:r>
                    <w:t xml:space="preserve">dom </w:t>
                  </w:r>
                  <w:r>
                    <w:rPr>
                      <w:rFonts w:hint="eastAsia" w:ascii="宋体" w:eastAsia="宋体"/>
                    </w:rPr>
                    <w:t>对象</w:t>
                  </w:r>
                </w:p>
                <w:p>
                  <w:pPr>
                    <w:pStyle w:val="4"/>
                    <w:tabs>
                      <w:tab w:val="left" w:pos="2258"/>
                    </w:tabs>
                    <w:spacing w:before="48"/>
                    <w:ind w:left="1783"/>
                  </w:pPr>
                  <w:r>
                    <w:t>var</w:t>
                  </w:r>
                  <w:r>
                    <w:tab/>
                  </w:r>
                  <w:r>
                    <w:t>div1=document.getElementById("div1");</w:t>
                  </w:r>
                </w:p>
                <w:p>
                  <w:pPr>
                    <w:pStyle w:val="4"/>
                    <w:spacing w:before="51"/>
                    <w:ind w:left="1783"/>
                    <w:rPr>
                      <w:rFonts w:hint="eastAsia" w:ascii="宋体" w:eastAsia="宋体"/>
                    </w:rPr>
                  </w:pPr>
                  <w:r>
                    <w:t>//2.</w:t>
                  </w:r>
                  <w:r>
                    <w:rPr>
                      <w:rFonts w:hint="eastAsia" w:ascii="宋体" w:eastAsia="宋体"/>
                    </w:rPr>
                    <w:t>赋值</w:t>
                  </w:r>
                </w:p>
                <w:p>
                  <w:pPr>
                    <w:pStyle w:val="4"/>
                    <w:spacing w:before="43"/>
                    <w:ind w:left="1783"/>
                  </w:pPr>
                  <w:r>
                    <w:t>div1.innerHTML="</w:t>
                  </w:r>
                  <w:r>
                    <w:rPr>
                      <w:rFonts w:hint="eastAsia" w:ascii="宋体" w:eastAsia="宋体"/>
                    </w:rPr>
                    <w:t xml:space="preserve">我是 </w:t>
                  </w:r>
                  <w:r>
                    <w:t xml:space="preserve">div </w:t>
                  </w:r>
                  <w:r>
                    <w:rPr>
                      <w:rFonts w:hint="eastAsia" w:ascii="宋体" w:eastAsia="宋体"/>
                    </w:rPr>
                    <w:t>的内容</w:t>
                  </w:r>
                  <w:r>
                    <w:t>";</w:t>
                  </w:r>
                </w:p>
                <w:p>
                  <w:pPr>
                    <w:pStyle w:val="4"/>
                    <w:spacing w:before="48"/>
                    <w:ind w:left="1363"/>
                  </w:pPr>
                  <w:r>
                    <w:t>} */</w:t>
                  </w:r>
                </w:p>
                <w:p>
                  <w:pPr>
                    <w:pStyle w:val="4"/>
                    <w:spacing w:before="50"/>
                    <w:ind w:left="1363"/>
                    <w:rPr>
                      <w:rFonts w:hint="eastAsia" w:ascii="宋体" w:eastAsia="宋体"/>
                    </w:rPr>
                  </w:pPr>
                  <w:r>
                    <w:t>//</w:t>
                  </w:r>
                  <w:r>
                    <w:rPr>
                      <w:rFonts w:hint="eastAsia" w:ascii="宋体" w:eastAsia="宋体"/>
                    </w:rPr>
                    <w:t xml:space="preserve">使用 </w:t>
                  </w:r>
                  <w:r>
                    <w:t xml:space="preserve">jquery </w:t>
                  </w:r>
                  <w:r>
                    <w:rPr>
                      <w:rFonts w:hint="eastAsia" w:ascii="宋体" w:eastAsia="宋体"/>
                    </w:rPr>
                    <w:t xml:space="preserve">给 </w:t>
                  </w:r>
                  <w:r>
                    <w:t xml:space="preserve">div </w:t>
                  </w:r>
                  <w:r>
                    <w:rPr>
                      <w:rFonts w:hint="eastAsia" w:ascii="宋体" w:eastAsia="宋体"/>
                    </w:rPr>
                    <w:t>赋值</w:t>
                  </w:r>
                </w:p>
                <w:p>
                  <w:pPr>
                    <w:pStyle w:val="4"/>
                    <w:spacing w:before="49"/>
                    <w:ind w:left="1363"/>
                  </w:pPr>
                  <w:r>
                    <w:t>/* function dian(){</w:t>
                  </w:r>
                </w:p>
                <w:p>
                  <w:pPr>
                    <w:pStyle w:val="4"/>
                    <w:spacing w:before="50"/>
                    <w:ind w:left="1783"/>
                    <w:rPr>
                      <w:rFonts w:hint="eastAsia" w:ascii="宋体" w:eastAsia="宋体"/>
                    </w:rPr>
                  </w:pPr>
                  <w:r>
                    <w:t>//1.</w:t>
                  </w:r>
                  <w:r>
                    <w:rPr>
                      <w:rFonts w:hint="eastAsia" w:ascii="宋体" w:eastAsia="宋体"/>
                    </w:rPr>
                    <w:t xml:space="preserve">得到 </w:t>
                  </w:r>
                  <w:r>
                    <w:t xml:space="preserve">div </w:t>
                  </w:r>
                  <w:r>
                    <w:rPr>
                      <w:rFonts w:hint="eastAsia" w:ascii="宋体" w:eastAsia="宋体"/>
                    </w:rPr>
                    <w:t xml:space="preserve">的 </w:t>
                  </w:r>
                  <w:r>
                    <w:t xml:space="preserve">jquery </w:t>
                  </w:r>
                  <w:r>
                    <w:rPr>
                      <w:rFonts w:hint="eastAsia" w:ascii="宋体" w:eastAsia="宋体"/>
                    </w:rPr>
                    <w:t>对象</w:t>
                  </w:r>
                </w:p>
                <w:p>
                  <w:pPr>
                    <w:pStyle w:val="4"/>
                    <w:spacing w:before="48"/>
                    <w:ind w:left="1783"/>
                  </w:pPr>
                  <w:r>
                    <w:t>var $div=$("#div1");</w:t>
                  </w:r>
                </w:p>
                <w:p>
                  <w:pPr>
                    <w:pStyle w:val="4"/>
                    <w:spacing w:before="51"/>
                    <w:ind w:left="1783"/>
                    <w:rPr>
                      <w:rFonts w:hint="eastAsia" w:ascii="宋体" w:eastAsia="宋体"/>
                    </w:rPr>
                  </w:pPr>
                  <w:r>
                    <w:t>//2.</w:t>
                  </w:r>
                  <w:r>
                    <w:rPr>
                      <w:rFonts w:hint="eastAsia" w:ascii="宋体" w:eastAsia="宋体"/>
                    </w:rPr>
                    <w:t>赋值</w:t>
                  </w:r>
                </w:p>
                <w:p>
                  <w:pPr>
                    <w:pStyle w:val="4"/>
                    <w:spacing w:before="42"/>
                    <w:ind w:left="1783"/>
                  </w:pPr>
                  <w:r>
                    <w:t>$div.html("</w:t>
                  </w:r>
                  <w:r>
                    <w:rPr>
                      <w:rFonts w:hint="eastAsia" w:ascii="宋体" w:eastAsia="宋体"/>
                    </w:rPr>
                    <w:t xml:space="preserve">我是 </w:t>
                  </w:r>
                  <w:r>
                    <w:t xml:space="preserve">Jquery </w:t>
                  </w:r>
                  <w:r>
                    <w:rPr>
                      <w:rFonts w:hint="eastAsia" w:ascii="宋体" w:eastAsia="宋体"/>
                    </w:rPr>
                    <w:t xml:space="preserve">的 </w:t>
                  </w:r>
                  <w:r>
                    <w:t xml:space="preserve">div </w:t>
                  </w:r>
                  <w:r>
                    <w:rPr>
                      <w:rFonts w:hint="eastAsia" w:ascii="宋体" w:eastAsia="宋体"/>
                    </w:rPr>
                    <w:t>的内容</w:t>
                  </w:r>
                  <w:r>
                    <w:t>");</w:t>
                  </w:r>
                </w:p>
                <w:p>
                  <w:pPr>
                    <w:pStyle w:val="4"/>
                    <w:spacing w:before="49"/>
                    <w:ind w:left="1363"/>
                  </w:pPr>
                  <w:r>
                    <w:t>} */</w:t>
                  </w:r>
                </w:p>
                <w:p>
                  <w:pPr>
                    <w:pStyle w:val="4"/>
                    <w:spacing w:before="50"/>
                    <w:ind w:left="1363"/>
                    <w:rPr>
                      <w:rFonts w:hint="eastAsia" w:ascii="宋体" w:eastAsia="宋体"/>
                    </w:rPr>
                  </w:pPr>
                  <w:r>
                    <w:t xml:space="preserve">//Dom </w:t>
                  </w:r>
                  <w:r>
                    <w:rPr>
                      <w:rFonts w:hint="eastAsia" w:ascii="宋体" w:eastAsia="宋体"/>
                    </w:rPr>
                    <w:t xml:space="preserve">对象转换为 </w:t>
                  </w:r>
                  <w:r>
                    <w:t xml:space="preserve">jquery </w:t>
                  </w:r>
                  <w:r>
                    <w:rPr>
                      <w:rFonts w:hint="eastAsia" w:ascii="宋体" w:eastAsia="宋体"/>
                    </w:rPr>
                    <w:t>对象</w:t>
                  </w:r>
                </w:p>
                <w:p>
                  <w:pPr>
                    <w:pStyle w:val="4"/>
                    <w:spacing w:before="48"/>
                    <w:ind w:left="1363"/>
                  </w:pPr>
                  <w:r>
                    <w:t>function dian(){</w:t>
                  </w:r>
                </w:p>
                <w:p>
                  <w:pPr>
                    <w:pStyle w:val="4"/>
                    <w:spacing w:before="51"/>
                    <w:ind w:left="1783"/>
                    <w:rPr>
                      <w:rFonts w:hint="eastAsia" w:ascii="宋体" w:eastAsia="宋体"/>
                    </w:rPr>
                  </w:pPr>
                  <w:r>
                    <w:t>//1.</w:t>
                  </w:r>
                  <w:r>
                    <w:rPr>
                      <w:rFonts w:hint="eastAsia" w:ascii="宋体" w:eastAsia="宋体"/>
                    </w:rPr>
                    <w:t xml:space="preserve">得到 </w:t>
                  </w:r>
                  <w:r>
                    <w:t xml:space="preserve">div </w:t>
                  </w:r>
                  <w:r>
                    <w:rPr>
                      <w:rFonts w:hint="eastAsia" w:ascii="宋体" w:eastAsia="宋体"/>
                    </w:rPr>
                    <w:t xml:space="preserve">的 </w:t>
                  </w:r>
                  <w:r>
                    <w:t xml:space="preserve">dom </w:t>
                  </w:r>
                  <w:r>
                    <w:rPr>
                      <w:rFonts w:hint="eastAsia" w:ascii="宋体" w:eastAsia="宋体"/>
                    </w:rPr>
                    <w:t>对象</w:t>
                  </w:r>
                </w:p>
                <w:p>
                  <w:pPr>
                    <w:pStyle w:val="4"/>
                    <w:tabs>
                      <w:tab w:val="left" w:pos="2258"/>
                    </w:tabs>
                    <w:spacing w:before="48"/>
                    <w:ind w:left="1783"/>
                  </w:pPr>
                  <w:r>
                    <w:t>var</w:t>
                  </w:r>
                  <w:r>
                    <w:tab/>
                  </w:r>
                  <w:r>
                    <w:t>div1=document.getElementById("div1");</w:t>
                  </w:r>
                </w:p>
                <w:p>
                  <w:pPr>
                    <w:pStyle w:val="4"/>
                    <w:spacing w:before="50"/>
                    <w:ind w:left="1783"/>
                    <w:rPr>
                      <w:rFonts w:hint="eastAsia" w:ascii="宋体" w:eastAsia="宋体"/>
                    </w:rPr>
                  </w:pPr>
                  <w:r>
                    <w:t>//1.</w:t>
                  </w:r>
                  <w:r>
                    <w:rPr>
                      <w:rFonts w:hint="eastAsia" w:ascii="宋体" w:eastAsia="宋体"/>
                    </w:rPr>
                    <w:t>使用</w:t>
                  </w:r>
                  <w:r>
                    <w:t>$(dom</w:t>
                  </w:r>
                  <w:r>
                    <w:rPr>
                      <w:spacing w:val="3"/>
                    </w:rPr>
                    <w:t xml:space="preserve"> </w:t>
                  </w:r>
                  <w:r>
                    <w:rPr>
                      <w:rFonts w:hint="eastAsia" w:ascii="宋体" w:eastAsia="宋体"/>
                    </w:rPr>
                    <w:t>对象</w:t>
                  </w:r>
                  <w:r>
                    <w:t>)</w:t>
                  </w:r>
                  <w:r>
                    <w:rPr>
                      <w:rFonts w:hint="eastAsia" w:ascii="宋体" w:eastAsia="宋体"/>
                      <w:spacing w:val="-18"/>
                    </w:rPr>
                    <w:t xml:space="preserve">得到 </w:t>
                  </w:r>
                  <w:r>
                    <w:t>div</w:t>
                  </w:r>
                  <w:r>
                    <w:rPr>
                      <w:spacing w:val="1"/>
                    </w:rPr>
                    <w:t xml:space="preserve"> </w:t>
                  </w:r>
                  <w:r>
                    <w:rPr>
                      <w:rFonts w:hint="eastAsia" w:ascii="宋体" w:eastAsia="宋体"/>
                      <w:spacing w:val="-29"/>
                    </w:rPr>
                    <w:t xml:space="preserve">的 </w:t>
                  </w:r>
                  <w:r>
                    <w:t xml:space="preserve">jquery </w:t>
                  </w:r>
                  <w:r>
                    <w:rPr>
                      <w:rFonts w:hint="eastAsia" w:ascii="宋体" w:eastAsia="宋体"/>
                    </w:rPr>
                    <w:t>对象</w:t>
                  </w:r>
                </w:p>
                <w:p>
                  <w:pPr>
                    <w:pStyle w:val="4"/>
                    <w:spacing w:before="48"/>
                    <w:ind w:left="1783"/>
                  </w:pPr>
                  <w:r>
                    <w:t>var $div=$(div1);</w:t>
                  </w:r>
                </w:p>
                <w:p>
                  <w:pPr>
                    <w:pStyle w:val="4"/>
                    <w:spacing w:before="51"/>
                    <w:ind w:left="1783"/>
                    <w:rPr>
                      <w:rFonts w:hint="eastAsia" w:ascii="宋体" w:eastAsia="宋体"/>
                    </w:rPr>
                  </w:pPr>
                  <w:r>
                    <w:t>//2.</w:t>
                  </w:r>
                  <w:r>
                    <w:rPr>
                      <w:rFonts w:hint="eastAsia" w:ascii="宋体" w:eastAsia="宋体"/>
                    </w:rPr>
                    <w:t>赋值</w:t>
                  </w:r>
                </w:p>
                <w:p>
                  <w:pPr>
                    <w:pStyle w:val="4"/>
                    <w:spacing w:before="43"/>
                    <w:ind w:left="1783"/>
                  </w:pPr>
                  <w:r>
                    <w:t>$div.html("</w:t>
                  </w:r>
                  <w:r>
                    <w:rPr>
                      <w:rFonts w:hint="eastAsia" w:ascii="宋体" w:eastAsia="宋体"/>
                    </w:rPr>
                    <w:t xml:space="preserve">我是 </w:t>
                  </w:r>
                  <w:r>
                    <w:t xml:space="preserve">Jquery </w:t>
                  </w:r>
                  <w:r>
                    <w:rPr>
                      <w:rFonts w:hint="eastAsia" w:ascii="宋体" w:eastAsia="宋体"/>
                    </w:rPr>
                    <w:t xml:space="preserve">的 </w:t>
                  </w:r>
                  <w:r>
                    <w:t xml:space="preserve">div </w:t>
                  </w:r>
                  <w:r>
                    <w:rPr>
                      <w:rFonts w:hint="eastAsia" w:ascii="宋体" w:eastAsia="宋体"/>
                    </w:rPr>
                    <w:t>的内容</w:t>
                  </w:r>
                  <w:r>
                    <w:t>");</w:t>
                  </w:r>
                </w:p>
                <w:p>
                  <w:pPr>
                    <w:pStyle w:val="4"/>
                    <w:spacing w:before="48"/>
                    <w:ind w:left="1363"/>
                  </w:pPr>
                  <w:r>
                    <w:rPr>
                      <w:w w:val="99"/>
                    </w:rPr>
                    <w:t>}</w:t>
                  </w:r>
                </w:p>
                <w:p>
                  <w:pPr>
                    <w:pStyle w:val="4"/>
                    <w:spacing w:before="56"/>
                    <w:ind w:left="943"/>
                  </w:pPr>
                  <w:r>
                    <w:t>&lt;/script&gt;</w:t>
                  </w:r>
                </w:p>
                <w:p>
                  <w:pPr>
                    <w:pStyle w:val="4"/>
                    <w:spacing w:before="55"/>
                    <w:ind w:left="523"/>
                  </w:pPr>
                  <w:r>
                    <w:t>&lt;/head&gt;</w:t>
                  </w:r>
                </w:p>
                <w:p>
                  <w:pPr>
                    <w:pStyle w:val="4"/>
                    <w:spacing w:before="56"/>
                    <w:ind w:left="523"/>
                  </w:pPr>
                  <w:r>
                    <w:t>&lt;body&gt;</w:t>
                  </w:r>
                </w:p>
              </w:txbxContent>
            </v:textbox>
            <w10:wrap type="topAndBottom"/>
          </v:shape>
        </w:pict>
      </w:r>
    </w:p>
    <w:p>
      <w:pPr>
        <w:spacing w:after="0"/>
        <w:rPr>
          <w:rFonts w:ascii="黑体"/>
          <w:sz w:val="25"/>
        </w:rPr>
        <w:sectPr>
          <w:pgSz w:w="11910" w:h="16840"/>
          <w:pgMar w:top="1380" w:right="1580" w:bottom="280" w:left="1580" w:header="852" w:footer="0" w:gutter="0"/>
          <w:cols w:space="720" w:num="1"/>
        </w:sectPr>
      </w:pPr>
    </w:p>
    <w:p>
      <w:pPr>
        <w:pStyle w:val="4"/>
        <w:rPr>
          <w:rFonts w:ascii="黑体"/>
          <w:b/>
          <w:sz w:val="4"/>
        </w:rPr>
      </w:pPr>
    </w:p>
    <w:p>
      <w:pPr>
        <w:pStyle w:val="4"/>
        <w:ind w:left="107"/>
        <w:rPr>
          <w:rFonts w:ascii="黑体"/>
          <w:sz w:val="20"/>
        </w:rPr>
      </w:pPr>
      <w:r>
        <w:rPr>
          <w:rFonts w:ascii="黑体"/>
          <w:sz w:val="20"/>
        </w:rPr>
        <w:pict>
          <v:shape id="_x0000_s1028" o:spid="_x0000_s1028" o:spt="202" type="#_x0000_t202" style="height:109.7pt;width:426.1pt;" filled="f" stroked="t" coordsize="21600,21600">
            <v:path/>
            <v:fill on="f" focussize="0,0"/>
            <v:stroke weight="0.48pt" color="#000000"/>
            <v:imagedata o:title=""/>
            <o:lock v:ext="edit"/>
            <v:textbox inset="0mm,0mm,0mm,0mm">
              <w:txbxContent>
                <w:p>
                  <w:pPr>
                    <w:pStyle w:val="4"/>
                    <w:spacing w:before="29"/>
                    <w:ind w:left="943"/>
                  </w:pPr>
                  <w:r>
                    <w:t>&lt;div id="div1"&gt;</w:t>
                  </w:r>
                </w:p>
                <w:p>
                  <w:pPr>
                    <w:pStyle w:val="4"/>
                    <w:rPr>
                      <w:sz w:val="20"/>
                    </w:rPr>
                  </w:pPr>
                </w:p>
                <w:p>
                  <w:pPr>
                    <w:pStyle w:val="4"/>
                    <w:spacing w:before="123"/>
                    <w:ind w:left="943"/>
                  </w:pPr>
                  <w:r>
                    <w:t>&lt;/div&gt;</w:t>
                  </w:r>
                </w:p>
                <w:p>
                  <w:pPr>
                    <w:pStyle w:val="4"/>
                    <w:spacing w:before="48"/>
                    <w:ind w:left="943"/>
                  </w:pPr>
                  <w:r>
                    <w:t>&lt;button type="button" onclick="dian()"&gt;</w:t>
                  </w:r>
                  <w:r>
                    <w:rPr>
                      <w:rFonts w:hint="eastAsia" w:ascii="宋体" w:eastAsia="宋体"/>
                    </w:rPr>
                    <w:t>点我</w:t>
                  </w:r>
                  <w:r>
                    <w:t>&lt;/button&gt;</w:t>
                  </w:r>
                </w:p>
                <w:p>
                  <w:pPr>
                    <w:pStyle w:val="4"/>
                    <w:spacing w:before="51"/>
                    <w:ind w:left="523"/>
                  </w:pPr>
                  <w:r>
                    <w:t>&lt;/body&gt;</w:t>
                  </w:r>
                </w:p>
                <w:p>
                  <w:pPr>
                    <w:pStyle w:val="4"/>
                    <w:spacing w:before="56"/>
                    <w:ind w:left="103"/>
                  </w:pPr>
                  <w:r>
                    <w:t>&lt;/html&gt;</w:t>
                  </w:r>
                </w:p>
              </w:txbxContent>
            </v:textbox>
            <w10:wrap type="none"/>
            <w10:anchorlock/>
          </v:shape>
        </w:pict>
      </w:r>
    </w:p>
    <w:p>
      <w:pPr>
        <w:pStyle w:val="4"/>
        <w:rPr>
          <w:rFonts w:ascii="黑体"/>
          <w:b/>
          <w:sz w:val="20"/>
        </w:rPr>
      </w:pPr>
    </w:p>
    <w:p>
      <w:pPr>
        <w:pStyle w:val="4"/>
        <w:rPr>
          <w:rFonts w:ascii="黑体"/>
          <w:b/>
          <w:sz w:val="20"/>
        </w:rPr>
      </w:pPr>
    </w:p>
    <w:p>
      <w:pPr>
        <w:pStyle w:val="8"/>
        <w:numPr>
          <w:ilvl w:val="0"/>
          <w:numId w:val="6"/>
        </w:numPr>
        <w:tabs>
          <w:tab w:val="left" w:pos="640"/>
        </w:tabs>
        <w:spacing w:before="207" w:after="0" w:line="240" w:lineRule="auto"/>
        <w:ind w:left="640" w:right="0" w:hanging="420"/>
        <w:jc w:val="left"/>
        <w:rPr>
          <w:rFonts w:hint="eastAsia" w:ascii="宋体" w:eastAsia="宋体"/>
          <w:b/>
          <w:sz w:val="44"/>
        </w:rPr>
      </w:pPr>
      <w:bookmarkStart w:id="22" w:name="9.JQuery转Dom对象"/>
      <w:bookmarkEnd w:id="22"/>
      <w:r>
        <w:rPr>
          <w:b/>
          <w:sz w:val="44"/>
        </w:rPr>
        <w:t>JQuery</w:t>
      </w:r>
      <w:r>
        <w:rPr>
          <w:b/>
          <w:spacing w:val="8"/>
          <w:sz w:val="44"/>
        </w:rPr>
        <w:t xml:space="preserve"> </w:t>
      </w:r>
      <w:r>
        <w:rPr>
          <w:rFonts w:hint="eastAsia" w:ascii="宋体" w:eastAsia="宋体"/>
          <w:b/>
          <w:spacing w:val="-55"/>
          <w:sz w:val="44"/>
        </w:rPr>
        <w:t xml:space="preserve">转 </w:t>
      </w:r>
      <w:r>
        <w:rPr>
          <w:b/>
          <w:sz w:val="44"/>
        </w:rPr>
        <w:t>Dom</w:t>
      </w:r>
      <w:r>
        <w:rPr>
          <w:b/>
          <w:spacing w:val="13"/>
          <w:sz w:val="44"/>
        </w:rPr>
        <w:t xml:space="preserve"> </w:t>
      </w:r>
      <w:r>
        <w:rPr>
          <w:rFonts w:hint="eastAsia" w:ascii="宋体" w:eastAsia="宋体"/>
          <w:b/>
          <w:sz w:val="44"/>
        </w:rPr>
        <w:t>对象</w:t>
      </w:r>
    </w:p>
    <w:p>
      <w:pPr>
        <w:pStyle w:val="4"/>
        <w:spacing w:before="3"/>
        <w:rPr>
          <w:rFonts w:ascii="宋体"/>
          <w:b/>
          <w:sz w:val="41"/>
        </w:rPr>
      </w:pPr>
    </w:p>
    <w:p>
      <w:pPr>
        <w:pStyle w:val="8"/>
        <w:numPr>
          <w:ilvl w:val="1"/>
          <w:numId w:val="6"/>
        </w:numPr>
        <w:tabs>
          <w:tab w:val="left" w:pos="796"/>
        </w:tabs>
        <w:spacing w:before="0" w:after="0" w:line="240" w:lineRule="auto"/>
        <w:ind w:left="796" w:right="0" w:hanging="576"/>
        <w:jc w:val="left"/>
        <w:rPr>
          <w:rFonts w:hint="eastAsia" w:ascii="黑体" w:eastAsia="黑体"/>
          <w:b/>
          <w:sz w:val="32"/>
        </w:rPr>
      </w:pPr>
      <w:bookmarkStart w:id="23" w:name="9.1.语法"/>
      <w:bookmarkEnd w:id="23"/>
      <w:bookmarkStart w:id="24" w:name="9.1.语法"/>
      <w:bookmarkEnd w:id="24"/>
      <w:r>
        <w:rPr>
          <w:rFonts w:hint="eastAsia" w:ascii="黑体" w:eastAsia="黑体"/>
          <w:b/>
          <w:sz w:val="32"/>
        </w:rPr>
        <w:t>语法</w:t>
      </w:r>
    </w:p>
    <w:p>
      <w:pPr>
        <w:pStyle w:val="4"/>
        <w:spacing w:before="4"/>
        <w:rPr>
          <w:rFonts w:ascii="黑体"/>
          <w:b/>
          <w:sz w:val="30"/>
        </w:rPr>
      </w:pPr>
    </w:p>
    <w:p>
      <w:pPr>
        <w:pStyle w:val="8"/>
        <w:numPr>
          <w:ilvl w:val="0"/>
          <w:numId w:val="8"/>
        </w:numPr>
        <w:tabs>
          <w:tab w:val="left" w:pos="532"/>
        </w:tabs>
        <w:spacing w:before="1" w:after="0" w:line="240" w:lineRule="auto"/>
        <w:ind w:left="532" w:right="0" w:hanging="312"/>
        <w:jc w:val="left"/>
        <w:rPr>
          <w:sz w:val="21"/>
        </w:rPr>
      </w:pPr>
      <w:r>
        <w:rPr>
          <w:sz w:val="21"/>
        </w:rPr>
        <w:t>jquery</w:t>
      </w:r>
      <w:r>
        <w:rPr>
          <w:spacing w:val="5"/>
          <w:sz w:val="21"/>
        </w:rPr>
        <w:t xml:space="preserve"> </w:t>
      </w:r>
      <w:r>
        <w:rPr>
          <w:rFonts w:hint="eastAsia" w:ascii="宋体" w:eastAsia="宋体"/>
          <w:sz w:val="21"/>
        </w:rPr>
        <w:t>对象</w:t>
      </w:r>
      <w:r>
        <w:rPr>
          <w:sz w:val="21"/>
        </w:rPr>
        <w:t>[index]</w:t>
      </w:r>
    </w:p>
    <w:p>
      <w:pPr>
        <w:pStyle w:val="8"/>
        <w:numPr>
          <w:ilvl w:val="0"/>
          <w:numId w:val="8"/>
        </w:numPr>
        <w:tabs>
          <w:tab w:val="left" w:pos="532"/>
        </w:tabs>
        <w:spacing w:before="43" w:after="0" w:line="240" w:lineRule="auto"/>
        <w:ind w:left="532" w:right="0" w:hanging="312"/>
        <w:jc w:val="left"/>
        <w:rPr>
          <w:sz w:val="21"/>
        </w:rPr>
      </w:pPr>
      <w:r>
        <w:rPr>
          <w:sz w:val="21"/>
        </w:rPr>
        <w:t>jquery</w:t>
      </w:r>
      <w:r>
        <w:rPr>
          <w:spacing w:val="5"/>
          <w:sz w:val="21"/>
        </w:rPr>
        <w:t xml:space="preserve"> </w:t>
      </w:r>
      <w:r>
        <w:rPr>
          <w:rFonts w:hint="eastAsia" w:ascii="宋体" w:eastAsia="宋体"/>
          <w:sz w:val="21"/>
        </w:rPr>
        <w:t>对象</w:t>
      </w:r>
      <w:r>
        <w:rPr>
          <w:sz w:val="21"/>
        </w:rPr>
        <w:t>.get(index)</w:t>
      </w:r>
    </w:p>
    <w:p>
      <w:pPr>
        <w:pStyle w:val="4"/>
        <w:spacing w:before="10"/>
        <w:rPr>
          <w:sz w:val="31"/>
        </w:rPr>
      </w:pPr>
    </w:p>
    <w:p>
      <w:pPr>
        <w:pStyle w:val="3"/>
        <w:numPr>
          <w:ilvl w:val="1"/>
          <w:numId w:val="6"/>
        </w:numPr>
        <w:tabs>
          <w:tab w:val="left" w:pos="796"/>
        </w:tabs>
        <w:spacing w:before="0" w:after="0" w:line="240" w:lineRule="auto"/>
        <w:ind w:left="796" w:right="0" w:hanging="576"/>
        <w:jc w:val="left"/>
        <w:rPr>
          <w:rFonts w:hint="eastAsia" w:ascii="黑体" w:eastAsia="黑体"/>
        </w:rPr>
      </w:pPr>
      <w:bookmarkStart w:id="25" w:name="9.2.案例"/>
      <w:bookmarkEnd w:id="25"/>
      <w:bookmarkStart w:id="26" w:name="9.2.案例"/>
      <w:bookmarkEnd w:id="26"/>
      <w:r>
        <w:rPr>
          <w:rFonts w:hint="eastAsia" w:ascii="黑体" w:eastAsia="黑体"/>
        </w:rPr>
        <w:t>案例</w:t>
      </w:r>
    </w:p>
    <w:p>
      <w:pPr>
        <w:pStyle w:val="4"/>
        <w:spacing w:before="7"/>
        <w:rPr>
          <w:rFonts w:ascii="黑体"/>
          <w:b/>
          <w:sz w:val="25"/>
        </w:rPr>
      </w:pPr>
      <w:r>
        <w:pict>
          <v:shape id="_x0000_s1029" o:spid="_x0000_s1029" o:spt="202" type="#_x0000_t202" style="position:absolute;left:0pt;margin-left:84.55pt;margin-top:18.55pt;height:265.7pt;width:426.1pt;mso-position-horizontal-relative:page;mso-wrap-distance-bottom:0pt;mso-wrap-distance-top:0pt;z-index:-251637760;mso-width-relative:page;mso-height-relative:page;" filled="f" stroked="t" coordsize="21600,21600">
            <v:path/>
            <v:fill on="f" focussize="0,0"/>
            <v:stroke weight="0.48pt" color="#000000"/>
            <v:imagedata o:title=""/>
            <o:lock v:ext="edit"/>
            <v:textbox inset="0mm,0mm,0mm,0mm">
              <w:txbxContent>
                <w:p>
                  <w:pPr>
                    <w:pStyle w:val="4"/>
                    <w:spacing w:before="22"/>
                    <w:ind w:right="5884"/>
                    <w:jc w:val="right"/>
                    <w:rPr>
                      <w:rFonts w:hint="eastAsia" w:ascii="宋体" w:eastAsia="宋体"/>
                    </w:rPr>
                  </w:pPr>
                  <w:r>
                    <w:t xml:space="preserve">//Jquery </w:t>
                  </w:r>
                  <w:r>
                    <w:rPr>
                      <w:rFonts w:hint="eastAsia" w:ascii="宋体" w:eastAsia="宋体"/>
                    </w:rPr>
                    <w:t xml:space="preserve">对象转为 </w:t>
                  </w:r>
                  <w:r>
                    <w:t xml:space="preserve">dom </w:t>
                  </w:r>
                  <w:r>
                    <w:rPr>
                      <w:rFonts w:hint="eastAsia" w:ascii="宋体" w:eastAsia="宋体"/>
                    </w:rPr>
                    <w:t>对象</w:t>
                  </w:r>
                </w:p>
                <w:p>
                  <w:pPr>
                    <w:pStyle w:val="4"/>
                    <w:spacing w:before="48"/>
                    <w:ind w:right="5826"/>
                    <w:jc w:val="right"/>
                  </w:pPr>
                  <w:r>
                    <w:t>function dian(){</w:t>
                  </w:r>
                </w:p>
                <w:p>
                  <w:pPr>
                    <w:pStyle w:val="4"/>
                    <w:spacing w:before="51"/>
                    <w:ind w:left="1783"/>
                    <w:rPr>
                      <w:rFonts w:hint="eastAsia" w:ascii="宋体" w:eastAsia="宋体"/>
                    </w:rPr>
                  </w:pPr>
                  <w:r>
                    <w:t>//1.</w:t>
                  </w:r>
                  <w:r>
                    <w:rPr>
                      <w:rFonts w:hint="eastAsia" w:ascii="宋体" w:eastAsia="宋体"/>
                    </w:rPr>
                    <w:t xml:space="preserve">得到 </w:t>
                  </w:r>
                  <w:r>
                    <w:t xml:space="preserve">div </w:t>
                  </w:r>
                  <w:r>
                    <w:rPr>
                      <w:rFonts w:hint="eastAsia" w:ascii="宋体" w:eastAsia="宋体"/>
                    </w:rPr>
                    <w:t xml:space="preserve">的 </w:t>
                  </w:r>
                  <w:r>
                    <w:t xml:space="preserve">jquery </w:t>
                  </w:r>
                  <w:r>
                    <w:rPr>
                      <w:rFonts w:hint="eastAsia" w:ascii="宋体" w:eastAsia="宋体"/>
                    </w:rPr>
                    <w:t>对象</w:t>
                  </w:r>
                </w:p>
                <w:p>
                  <w:pPr>
                    <w:pStyle w:val="4"/>
                    <w:spacing w:before="48"/>
                    <w:ind w:left="1783"/>
                  </w:pPr>
                  <w:r>
                    <w:t>var $div=$("#div1");</w:t>
                  </w:r>
                </w:p>
                <w:p>
                  <w:pPr>
                    <w:pStyle w:val="4"/>
                    <w:spacing w:before="50"/>
                    <w:ind w:left="1783"/>
                  </w:pPr>
                  <w:r>
                    <w:t>//2.1.</w:t>
                  </w:r>
                  <w:r>
                    <w:rPr>
                      <w:rFonts w:hint="eastAsia" w:ascii="宋体" w:eastAsia="宋体"/>
                    </w:rPr>
                    <w:t xml:space="preserve">使用 </w:t>
                  </w:r>
                  <w:r>
                    <w:t xml:space="preserve">jquery </w:t>
                  </w:r>
                  <w:r>
                    <w:rPr>
                      <w:rFonts w:hint="eastAsia" w:ascii="宋体" w:eastAsia="宋体"/>
                    </w:rPr>
                    <w:t>对象</w:t>
                  </w:r>
                  <w:r>
                    <w:t>[index]</w:t>
                  </w:r>
                </w:p>
                <w:p>
                  <w:pPr>
                    <w:pStyle w:val="4"/>
                    <w:spacing w:before="48"/>
                    <w:ind w:left="1783"/>
                  </w:pPr>
                  <w:r>
                    <w:t>// var div=$div[0];</w:t>
                  </w:r>
                </w:p>
                <w:p>
                  <w:pPr>
                    <w:pStyle w:val="4"/>
                    <w:spacing w:before="51" w:line="283" w:lineRule="auto"/>
                    <w:ind w:left="1783" w:right="3773"/>
                  </w:pPr>
                  <w:r>
                    <w:t>//2.2.</w:t>
                  </w:r>
                  <w:r>
                    <w:rPr>
                      <w:rFonts w:hint="eastAsia" w:ascii="宋体" w:eastAsia="宋体"/>
                    </w:rPr>
                    <w:t xml:space="preserve">使用 </w:t>
                  </w:r>
                  <w:r>
                    <w:t xml:space="preserve">jquery </w:t>
                  </w:r>
                  <w:r>
                    <w:rPr>
                      <w:rFonts w:hint="eastAsia" w:ascii="宋体" w:eastAsia="宋体"/>
                    </w:rPr>
                    <w:t>对象</w:t>
                  </w:r>
                  <w:r>
                    <w:t>.get(index) var div=$div.get(0);</w:t>
                  </w:r>
                </w:p>
                <w:p>
                  <w:pPr>
                    <w:pStyle w:val="4"/>
                    <w:spacing w:before="4"/>
                    <w:ind w:left="1783"/>
                    <w:rPr>
                      <w:rFonts w:hint="eastAsia" w:ascii="宋体" w:eastAsia="宋体"/>
                    </w:rPr>
                  </w:pPr>
                  <w:r>
                    <w:t>//3.</w:t>
                  </w:r>
                  <w:r>
                    <w:rPr>
                      <w:rFonts w:hint="eastAsia" w:ascii="宋体" w:eastAsia="宋体"/>
                    </w:rPr>
                    <w:t>赋值</w:t>
                  </w:r>
                </w:p>
                <w:p>
                  <w:pPr>
                    <w:pStyle w:val="4"/>
                    <w:spacing w:before="43"/>
                    <w:ind w:left="1783"/>
                  </w:pPr>
                  <w:r>
                    <w:t>div.innerHTML="</w:t>
                  </w:r>
                  <w:r>
                    <w:rPr>
                      <w:rFonts w:hint="eastAsia" w:ascii="宋体" w:eastAsia="宋体"/>
                    </w:rPr>
                    <w:t xml:space="preserve">我是 </w:t>
                  </w:r>
                  <w:r>
                    <w:t xml:space="preserve">div </w:t>
                  </w:r>
                  <w:r>
                    <w:rPr>
                      <w:rFonts w:hint="eastAsia" w:ascii="宋体" w:eastAsia="宋体"/>
                    </w:rPr>
                    <w:t>的内容</w:t>
                  </w:r>
                  <w:r>
                    <w:t>";</w:t>
                  </w:r>
                </w:p>
                <w:p>
                  <w:pPr>
                    <w:pStyle w:val="4"/>
                    <w:spacing w:before="48"/>
                    <w:ind w:left="1363"/>
                  </w:pPr>
                  <w:r>
                    <w:rPr>
                      <w:w w:val="99"/>
                    </w:rPr>
                    <w:t>}</w:t>
                  </w:r>
                </w:p>
                <w:p>
                  <w:pPr>
                    <w:pStyle w:val="4"/>
                    <w:spacing w:before="56"/>
                    <w:ind w:left="103"/>
                  </w:pPr>
                  <w:r>
                    <w:t>&lt;body&gt;</w:t>
                  </w:r>
                </w:p>
                <w:p>
                  <w:pPr>
                    <w:pStyle w:val="4"/>
                    <w:spacing w:before="55"/>
                    <w:ind w:left="943"/>
                  </w:pPr>
                  <w:r>
                    <w:t>&lt;div id="div1"&gt;</w:t>
                  </w:r>
                </w:p>
                <w:p>
                  <w:pPr>
                    <w:pStyle w:val="4"/>
                    <w:rPr>
                      <w:sz w:val="20"/>
                    </w:rPr>
                  </w:pPr>
                </w:p>
                <w:p>
                  <w:pPr>
                    <w:pStyle w:val="4"/>
                    <w:spacing w:before="124"/>
                    <w:ind w:left="943"/>
                  </w:pPr>
                  <w:r>
                    <w:t>&lt;/div&gt;</w:t>
                  </w:r>
                </w:p>
                <w:p>
                  <w:pPr>
                    <w:pStyle w:val="4"/>
                    <w:spacing w:before="50"/>
                    <w:ind w:left="943"/>
                  </w:pPr>
                  <w:r>
                    <w:t>&lt;button type="button" onclick="dian()"&gt;</w:t>
                  </w:r>
                  <w:r>
                    <w:rPr>
                      <w:rFonts w:hint="eastAsia" w:ascii="宋体" w:eastAsia="宋体"/>
                    </w:rPr>
                    <w:t>点我</w:t>
                  </w:r>
                  <w:r>
                    <w:t>&lt;/button&gt;</w:t>
                  </w:r>
                </w:p>
                <w:p>
                  <w:pPr>
                    <w:pStyle w:val="4"/>
                    <w:spacing w:before="48"/>
                    <w:ind w:left="523"/>
                  </w:pPr>
                  <w:r>
                    <w:t>&lt;/body&gt;</w:t>
                  </w:r>
                </w:p>
              </w:txbxContent>
            </v:textbox>
            <w10:wrap type="topAndBottom"/>
          </v:shape>
        </w:pict>
      </w:r>
    </w:p>
    <w:p>
      <w:pPr>
        <w:pStyle w:val="4"/>
        <w:rPr>
          <w:rFonts w:ascii="黑体"/>
          <w:b/>
          <w:sz w:val="20"/>
        </w:rPr>
      </w:pPr>
    </w:p>
    <w:p>
      <w:pPr>
        <w:pStyle w:val="4"/>
        <w:rPr>
          <w:rFonts w:ascii="黑体"/>
          <w:b/>
          <w:sz w:val="20"/>
        </w:rPr>
      </w:pPr>
    </w:p>
    <w:p>
      <w:pPr>
        <w:pStyle w:val="2"/>
        <w:numPr>
          <w:ilvl w:val="0"/>
          <w:numId w:val="9"/>
        </w:numPr>
        <w:tabs>
          <w:tab w:val="left" w:pos="1059"/>
          <w:tab w:val="left" w:pos="1060"/>
        </w:tabs>
        <w:spacing w:before="40" w:after="0" w:line="240" w:lineRule="auto"/>
        <w:ind w:left="1060" w:right="0" w:hanging="840"/>
        <w:jc w:val="left"/>
        <w:rPr>
          <w:rFonts w:hint="eastAsia" w:ascii="Calibri" w:eastAsia="Calibri"/>
        </w:rPr>
      </w:pPr>
      <w:bookmarkStart w:id="27" w:name="10.什么是jQuery选择器"/>
      <w:bookmarkEnd w:id="27"/>
      <w:bookmarkStart w:id="28" w:name="10.什么是jQuery选择器"/>
      <w:bookmarkEnd w:id="28"/>
      <w:r>
        <w:rPr>
          <w:rFonts w:hint="eastAsia" w:ascii="Calibri" w:eastAsia="Calibri"/>
        </w:rPr>
        <w:t xml:space="preserve">什么是 </w:t>
      </w:r>
      <w:r>
        <w:rPr>
          <w:rFonts w:ascii="Calibri" w:eastAsia="Calibri"/>
        </w:rPr>
        <w:t xml:space="preserve">jQuery </w:t>
      </w:r>
      <w:r>
        <w:rPr>
          <w:rFonts w:hint="eastAsia" w:ascii="Calibri" w:eastAsia="Calibri"/>
        </w:rPr>
        <w:t>选择器</w:t>
      </w:r>
    </w:p>
    <w:p>
      <w:pPr>
        <w:pStyle w:val="4"/>
        <w:spacing w:before="8"/>
        <w:rPr>
          <w:rFonts w:ascii="宋体"/>
          <w:b/>
          <w:sz w:val="34"/>
        </w:rPr>
      </w:pPr>
    </w:p>
    <w:p>
      <w:pPr>
        <w:pStyle w:val="4"/>
        <w:ind w:left="220"/>
        <w:rPr>
          <w:rFonts w:hint="eastAsia" w:ascii="宋体" w:eastAsia="宋体"/>
        </w:rPr>
      </w:pPr>
      <w:r>
        <w:rPr>
          <w:rFonts w:hint="eastAsia" w:ascii="宋体" w:eastAsia="宋体"/>
        </w:rPr>
        <w:t xml:space="preserve">用于获取 </w:t>
      </w:r>
      <w:r>
        <w:t xml:space="preserve">jQuery </w:t>
      </w:r>
      <w:r>
        <w:rPr>
          <w:rFonts w:hint="eastAsia" w:ascii="宋体" w:eastAsia="宋体"/>
        </w:rPr>
        <w:t>对象的表达式</w:t>
      </w:r>
    </w:p>
    <w:p>
      <w:pPr>
        <w:spacing w:after="0"/>
        <w:rPr>
          <w:rFonts w:hint="eastAsia" w:ascii="宋体" w:eastAsia="宋体"/>
        </w:rPr>
        <w:sectPr>
          <w:pgSz w:w="11910" w:h="16840"/>
          <w:pgMar w:top="1380" w:right="1580" w:bottom="280" w:left="1580" w:header="852" w:footer="0" w:gutter="0"/>
          <w:cols w:space="720" w:num="1"/>
        </w:sectPr>
      </w:pPr>
    </w:p>
    <w:p>
      <w:pPr>
        <w:pStyle w:val="4"/>
        <w:spacing w:before="3"/>
        <w:rPr>
          <w:rFonts w:ascii="宋体"/>
          <w:sz w:val="8"/>
        </w:rPr>
      </w:pPr>
    </w:p>
    <w:p>
      <w:pPr>
        <w:pStyle w:val="2"/>
        <w:numPr>
          <w:ilvl w:val="0"/>
          <w:numId w:val="9"/>
        </w:numPr>
        <w:tabs>
          <w:tab w:val="left" w:pos="1059"/>
          <w:tab w:val="left" w:pos="1060"/>
        </w:tabs>
        <w:spacing w:before="40" w:after="0" w:line="240" w:lineRule="auto"/>
        <w:ind w:left="1060" w:right="0" w:hanging="840"/>
        <w:jc w:val="left"/>
      </w:pPr>
      <w:bookmarkStart w:id="29" w:name="11.jQuery选择器的基本语法"/>
      <w:bookmarkEnd w:id="29"/>
      <w:r>
        <w:rPr>
          <w:rFonts w:ascii="Calibri" w:eastAsia="Calibri"/>
        </w:rPr>
        <w:t>jQuery</w:t>
      </w:r>
      <w:r>
        <w:rPr>
          <w:rFonts w:ascii="Calibri" w:eastAsia="Calibri"/>
          <w:spacing w:val="10"/>
        </w:rPr>
        <w:t xml:space="preserve"> </w:t>
      </w:r>
      <w:r>
        <w:t>选择器的基本语法</w:t>
      </w:r>
    </w:p>
    <w:p>
      <w:pPr>
        <w:pStyle w:val="4"/>
        <w:spacing w:before="6"/>
        <w:rPr>
          <w:rFonts w:ascii="宋体"/>
          <w:b/>
          <w:sz w:val="34"/>
        </w:rPr>
      </w:pPr>
    </w:p>
    <w:p>
      <w:pPr>
        <w:pStyle w:val="4"/>
        <w:ind w:left="220"/>
      </w:pPr>
      <w:r>
        <w:t>$(“</w:t>
      </w:r>
      <w:r>
        <w:rPr>
          <w:rFonts w:hint="eastAsia" w:ascii="宋体" w:hAnsi="宋体" w:eastAsia="宋体"/>
        </w:rPr>
        <w:t>选择器表达式</w:t>
      </w:r>
      <w:r>
        <w:t>”)</w:t>
      </w:r>
    </w:p>
    <w:p>
      <w:pPr>
        <w:pStyle w:val="4"/>
        <w:rPr>
          <w:sz w:val="22"/>
        </w:rPr>
      </w:pPr>
    </w:p>
    <w:p>
      <w:pPr>
        <w:pStyle w:val="2"/>
        <w:numPr>
          <w:ilvl w:val="0"/>
          <w:numId w:val="9"/>
        </w:numPr>
        <w:tabs>
          <w:tab w:val="left" w:pos="1059"/>
          <w:tab w:val="left" w:pos="1060"/>
        </w:tabs>
        <w:spacing w:before="185" w:after="0" w:line="240" w:lineRule="auto"/>
        <w:ind w:left="1060" w:right="0" w:hanging="840"/>
        <w:jc w:val="left"/>
      </w:pPr>
      <w:bookmarkStart w:id="30" w:name="12.基本选择器"/>
      <w:bookmarkEnd w:id="30"/>
      <w:bookmarkStart w:id="31" w:name="12.基本选择器"/>
      <w:bookmarkEnd w:id="31"/>
      <w:r>
        <w:t>基本选择器</w:t>
      </w:r>
    </w:p>
    <w:p>
      <w:pPr>
        <w:pStyle w:val="4"/>
        <w:rPr>
          <w:rFonts w:ascii="宋体"/>
          <w:b/>
          <w:sz w:val="20"/>
        </w:rPr>
      </w:pPr>
    </w:p>
    <w:p>
      <w:pPr>
        <w:pStyle w:val="4"/>
        <w:spacing w:before="5"/>
        <w:rPr>
          <w:rFonts w:ascii="宋体"/>
          <w:b/>
          <w:sz w:val="11"/>
        </w:rPr>
      </w:pPr>
      <w:r>
        <w:drawing>
          <wp:anchor distT="0" distB="0" distL="0" distR="0" simplePos="0" relativeHeight="251660288" behindDoc="0" locked="0" layoutInCell="1" allowOverlap="1">
            <wp:simplePos x="0" y="0"/>
            <wp:positionH relativeFrom="page">
              <wp:posOffset>1143000</wp:posOffset>
            </wp:positionH>
            <wp:positionV relativeFrom="paragraph">
              <wp:posOffset>117475</wp:posOffset>
            </wp:positionV>
            <wp:extent cx="5307965" cy="25577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5307799" cy="2557938"/>
                    </a:xfrm>
                    <a:prstGeom prst="rect">
                      <a:avLst/>
                    </a:prstGeom>
                  </pic:spPr>
                </pic:pic>
              </a:graphicData>
            </a:graphic>
          </wp:anchor>
        </w:drawing>
      </w:r>
    </w:p>
    <w:p>
      <w:pPr>
        <w:pStyle w:val="4"/>
        <w:spacing w:before="3" w:line="278" w:lineRule="auto"/>
        <w:ind w:left="220" w:right="6927"/>
      </w:pPr>
      <w:r>
        <w:rPr>
          <w:rFonts w:hint="eastAsia" w:ascii="宋体" w:eastAsia="宋体"/>
        </w:rPr>
        <w:t>组合</w:t>
      </w:r>
      <w:r>
        <w:t>(</w:t>
      </w:r>
      <w:r>
        <w:rPr>
          <w:rFonts w:hint="eastAsia" w:ascii="宋体" w:eastAsia="宋体"/>
        </w:rPr>
        <w:t>合并</w:t>
      </w:r>
      <w:r>
        <w:t>)</w:t>
      </w:r>
      <w:r>
        <w:rPr>
          <w:rFonts w:hint="eastAsia" w:ascii="宋体" w:eastAsia="宋体"/>
        </w:rPr>
        <w:t>选择器语法</w:t>
      </w:r>
      <w:r>
        <w:t>:</w:t>
      </w:r>
    </w:p>
    <w:p>
      <w:pPr>
        <w:pStyle w:val="4"/>
        <w:spacing w:line="269" w:lineRule="exact"/>
        <w:ind w:left="220"/>
      </w:pPr>
      <w:r>
        <w:t>$(</w:t>
      </w:r>
      <w:r>
        <w:rPr>
          <w:rFonts w:hint="eastAsia" w:ascii="宋体" w:eastAsia="宋体"/>
        </w:rPr>
        <w:t xml:space="preserve">选择器 </w:t>
      </w:r>
      <w:r>
        <w:t>1,</w:t>
      </w:r>
      <w:r>
        <w:rPr>
          <w:rFonts w:hint="eastAsia" w:ascii="宋体" w:eastAsia="宋体"/>
        </w:rPr>
        <w:t xml:space="preserve">选择器 </w:t>
      </w:r>
      <w:r>
        <w:t>2,</w:t>
      </w:r>
      <w:r>
        <w:rPr>
          <w:rFonts w:hint="eastAsia" w:ascii="宋体" w:eastAsia="宋体"/>
        </w:rPr>
        <w:t xml:space="preserve">选择器 </w:t>
      </w:r>
      <w:r>
        <w:t xml:space="preserve">3,...) </w:t>
      </w:r>
      <w:r>
        <w:rPr>
          <w:rFonts w:hint="eastAsia" w:ascii="宋体" w:eastAsia="宋体"/>
        </w:rPr>
        <w:t>或的关系</w:t>
      </w:r>
      <w:r>
        <w:t>(</w:t>
      </w:r>
      <w:r>
        <w:rPr>
          <w:rFonts w:hint="eastAsia" w:ascii="宋体" w:eastAsia="宋体"/>
        </w:rPr>
        <w:t>合并</w:t>
      </w:r>
      <w:r>
        <w:t>)</w:t>
      </w:r>
    </w:p>
    <w:p>
      <w:pPr>
        <w:pStyle w:val="4"/>
        <w:rPr>
          <w:sz w:val="22"/>
        </w:rPr>
      </w:pPr>
    </w:p>
    <w:p>
      <w:pPr>
        <w:pStyle w:val="4"/>
        <w:rPr>
          <w:sz w:val="22"/>
        </w:rPr>
      </w:pPr>
    </w:p>
    <w:p>
      <w:pPr>
        <w:pStyle w:val="3"/>
        <w:numPr>
          <w:ilvl w:val="1"/>
          <w:numId w:val="9"/>
        </w:numPr>
        <w:tabs>
          <w:tab w:val="left" w:pos="1060"/>
        </w:tabs>
        <w:spacing w:before="164" w:after="0" w:line="240" w:lineRule="auto"/>
        <w:ind w:left="1060" w:right="0" w:hanging="840"/>
        <w:jc w:val="left"/>
        <w:rPr>
          <w:rFonts w:hint="eastAsia" w:ascii="黑体" w:eastAsia="黑体"/>
        </w:rPr>
      </w:pPr>
      <w:bookmarkStart w:id="32" w:name="12.1.id选择器"/>
      <w:bookmarkEnd w:id="32"/>
      <w:r>
        <w:t>id</w:t>
      </w:r>
      <w:r>
        <w:rPr>
          <w:spacing w:val="-9"/>
        </w:rPr>
        <w:t xml:space="preserve"> </w:t>
      </w:r>
      <w:r>
        <w:rPr>
          <w:rFonts w:hint="eastAsia" w:ascii="黑体" w:eastAsia="黑体"/>
        </w:rPr>
        <w:t>选择器</w:t>
      </w:r>
    </w:p>
    <w:p>
      <w:pPr>
        <w:pStyle w:val="4"/>
        <w:spacing w:before="9"/>
        <w:rPr>
          <w:rFonts w:ascii="黑体"/>
          <w:b/>
          <w:sz w:val="30"/>
        </w:rPr>
      </w:pPr>
    </w:p>
    <w:p>
      <w:pPr>
        <w:pStyle w:val="4"/>
        <w:spacing w:before="1"/>
        <w:ind w:left="220"/>
      </w:pPr>
      <w:r>
        <w:pict>
          <v:shape id="_x0000_s1030" o:spid="_x0000_s1030" o:spt="202" type="#_x0000_t202" style="position:absolute;left:0pt;margin-left:84.55pt;margin-top:14.45pt;height:219.3pt;width:426.1pt;mso-position-horizontal-relative:page;mso-wrap-distance-bottom:0pt;mso-wrap-distance-top:0pt;z-index:-251636736;mso-width-relative:page;mso-height-relative:page;" filled="f" stroked="t" coordsize="21600,21600">
            <v:path/>
            <v:fill on="f" focussize="0,0"/>
            <v:stroke weight="0.48pt" color="#000000"/>
            <v:imagedata o:title=""/>
            <o:lock v:ext="edit"/>
            <v:textbox inset="0mm,0mm,0mm,0mm">
              <w:txbxContent>
                <w:p>
                  <w:pPr>
                    <w:pStyle w:val="4"/>
                    <w:spacing w:before="28"/>
                    <w:ind w:left="103"/>
                  </w:pPr>
                  <w:r>
                    <w:t>&lt;!DOCTYPE html&gt;</w:t>
                  </w:r>
                </w:p>
                <w:p>
                  <w:pPr>
                    <w:pStyle w:val="4"/>
                    <w:spacing w:before="55"/>
                    <w:ind w:left="103"/>
                  </w:pPr>
                  <w:r>
                    <w:t>&lt;html&gt;</w:t>
                  </w:r>
                </w:p>
                <w:p>
                  <w:pPr>
                    <w:pStyle w:val="4"/>
                    <w:spacing w:before="56"/>
                    <w:ind w:left="523"/>
                  </w:pPr>
                  <w:r>
                    <w:t>&lt;head&gt;</w:t>
                  </w:r>
                </w:p>
                <w:p>
                  <w:pPr>
                    <w:pStyle w:val="4"/>
                    <w:spacing w:before="55"/>
                    <w:ind w:left="943"/>
                  </w:pPr>
                  <w:r>
                    <w:t>&lt;meta charset="utf-8"&gt;</w:t>
                  </w:r>
                </w:p>
                <w:p>
                  <w:pPr>
                    <w:pStyle w:val="4"/>
                    <w:spacing w:before="56"/>
                    <w:ind w:left="943"/>
                  </w:pPr>
                  <w:r>
                    <w:t>&lt;title&gt;&lt;/title&gt;</w:t>
                  </w:r>
                </w:p>
                <w:p>
                  <w:pPr>
                    <w:pStyle w:val="4"/>
                    <w:spacing w:before="56"/>
                    <w:ind w:left="943"/>
                  </w:pPr>
                  <w:r>
                    <w:t>&lt;script src="js/jquery-1.9.1.js" type="text/javascript" charset="utf-8"&gt;&lt;/script&gt;</w:t>
                  </w:r>
                </w:p>
                <w:p>
                  <w:pPr>
                    <w:pStyle w:val="4"/>
                    <w:spacing w:before="55" w:line="292" w:lineRule="auto"/>
                    <w:ind w:left="1363" w:right="4393" w:hanging="420"/>
                  </w:pPr>
                  <w:r>
                    <w:t>&lt;script type="text/javascript"&gt; function dian(){</w:t>
                  </w:r>
                </w:p>
                <w:p>
                  <w:pPr>
                    <w:pStyle w:val="4"/>
                    <w:spacing w:line="255" w:lineRule="exact"/>
                    <w:ind w:left="1783"/>
                  </w:pPr>
                  <w:r>
                    <w:t>$("#myDiv").css("background","red");</w:t>
                  </w:r>
                </w:p>
                <w:p>
                  <w:pPr>
                    <w:pStyle w:val="4"/>
                    <w:spacing w:before="56"/>
                    <w:ind w:left="1363"/>
                  </w:pPr>
                  <w:r>
                    <w:rPr>
                      <w:w w:val="99"/>
                    </w:rPr>
                    <w:t>}</w:t>
                  </w:r>
                </w:p>
                <w:p>
                  <w:pPr>
                    <w:pStyle w:val="4"/>
                    <w:spacing w:before="56"/>
                    <w:ind w:left="943"/>
                  </w:pPr>
                  <w:r>
                    <w:t>&lt;/script&gt;</w:t>
                  </w:r>
                </w:p>
                <w:p>
                  <w:pPr>
                    <w:pStyle w:val="4"/>
                    <w:spacing w:before="55"/>
                    <w:ind w:left="523"/>
                  </w:pPr>
                  <w:r>
                    <w:t>&lt;/head&gt;</w:t>
                  </w:r>
                </w:p>
                <w:p>
                  <w:pPr>
                    <w:pStyle w:val="4"/>
                    <w:spacing w:before="56"/>
                    <w:ind w:left="523"/>
                  </w:pPr>
                  <w:r>
                    <w:t>&lt;body&gt;</w:t>
                  </w:r>
                </w:p>
                <w:p>
                  <w:pPr>
                    <w:pStyle w:val="4"/>
                    <w:spacing w:before="56"/>
                    <w:ind w:left="943"/>
                  </w:pPr>
                  <w:r>
                    <w:t>&lt;div id="notMe"&gt;&lt;p&gt;id="notMe"&lt;/p&gt;&lt;/div&gt;</w:t>
                  </w:r>
                </w:p>
              </w:txbxContent>
            </v:textbox>
            <w10:wrap type="topAndBottom"/>
          </v:shape>
        </w:pict>
      </w:r>
      <w:r>
        <w:t>$(“#id”)</w:t>
      </w:r>
    </w:p>
    <w:p>
      <w:pPr>
        <w:spacing w:after="0"/>
        <w:sectPr>
          <w:pgSz w:w="11910" w:h="16840"/>
          <w:pgMar w:top="1380" w:right="1580" w:bottom="280" w:left="1580" w:header="852" w:footer="0" w:gutter="0"/>
          <w:cols w:space="720" w:num="1"/>
        </w:sectPr>
      </w:pPr>
    </w:p>
    <w:p>
      <w:pPr>
        <w:pStyle w:val="4"/>
        <w:spacing w:before="2"/>
        <w:rPr>
          <w:sz w:val="4"/>
        </w:rPr>
      </w:pPr>
    </w:p>
    <w:p>
      <w:pPr>
        <w:pStyle w:val="4"/>
        <w:ind w:left="107"/>
        <w:rPr>
          <w:sz w:val="20"/>
        </w:rPr>
      </w:pPr>
      <w:r>
        <w:rPr>
          <w:sz w:val="20"/>
        </w:rPr>
        <w:pict>
          <v:shape id="_x0000_s1031" o:spid="_x0000_s1031" o:spt="202" type="#_x0000_t202" style="height:78.5pt;width:426.1pt;" filled="f" stroked="t" coordsize="21600,21600">
            <v:path/>
            <v:fill on="f" focussize="0,0"/>
            <v:stroke weight="0.48pt" color="#000000"/>
            <v:imagedata o:title=""/>
            <o:lock v:ext="edit"/>
            <v:textbox inset="0mm,0mm,0mm,0mm">
              <w:txbxContent>
                <w:p>
                  <w:pPr>
                    <w:pStyle w:val="4"/>
                    <w:spacing w:before="29"/>
                    <w:ind w:left="943"/>
                  </w:pPr>
                  <w:r>
                    <w:t>&lt;div id="myDiv"&gt;id="myDiv"&lt;/div&gt;</w:t>
                  </w:r>
                </w:p>
                <w:p>
                  <w:pPr>
                    <w:pStyle w:val="4"/>
                    <w:spacing w:before="48"/>
                    <w:ind w:left="943"/>
                  </w:pPr>
                  <w:r>
                    <w:t>&lt;button type="button" onclick="dian()"&gt;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none"/>
            <w10:anchorlock/>
          </v:shape>
        </w:pict>
      </w:r>
    </w:p>
    <w:p>
      <w:pPr>
        <w:pStyle w:val="4"/>
        <w:rPr>
          <w:sz w:val="20"/>
        </w:rPr>
      </w:pPr>
    </w:p>
    <w:p>
      <w:pPr>
        <w:pStyle w:val="4"/>
        <w:spacing w:before="1"/>
        <w:rPr>
          <w:sz w:val="27"/>
        </w:rPr>
      </w:pPr>
    </w:p>
    <w:p>
      <w:pPr>
        <w:pStyle w:val="3"/>
        <w:numPr>
          <w:ilvl w:val="1"/>
          <w:numId w:val="9"/>
        </w:numPr>
        <w:tabs>
          <w:tab w:val="left" w:pos="1060"/>
        </w:tabs>
        <w:spacing w:before="72" w:after="0" w:line="240" w:lineRule="auto"/>
        <w:ind w:left="1060" w:right="0" w:hanging="840"/>
        <w:jc w:val="left"/>
        <w:rPr>
          <w:rFonts w:hint="eastAsia" w:ascii="黑体" w:eastAsia="黑体"/>
        </w:rPr>
      </w:pPr>
      <w:bookmarkStart w:id="33" w:name="12.2.元素选择器"/>
      <w:bookmarkEnd w:id="33"/>
      <w:bookmarkStart w:id="34" w:name="12.2.元素选择器"/>
      <w:bookmarkEnd w:id="34"/>
      <w:r>
        <w:rPr>
          <w:rFonts w:hint="eastAsia" w:ascii="黑体" w:eastAsia="黑体"/>
        </w:rPr>
        <w:t>元素选择器</w:t>
      </w:r>
    </w:p>
    <w:p>
      <w:pPr>
        <w:pStyle w:val="4"/>
        <w:spacing w:before="2"/>
        <w:rPr>
          <w:rFonts w:ascii="黑体"/>
          <w:b/>
          <w:sz w:val="30"/>
        </w:rPr>
      </w:pPr>
    </w:p>
    <w:p>
      <w:pPr>
        <w:pStyle w:val="4"/>
        <w:spacing w:after="21"/>
        <w:ind w:left="220"/>
      </w:pPr>
      <w:r>
        <w:t>$(“</w:t>
      </w:r>
      <w:r>
        <w:rPr>
          <w:rFonts w:hint="eastAsia" w:ascii="宋体" w:hAnsi="宋体" w:eastAsia="宋体"/>
        </w:rPr>
        <w:t>元素名</w:t>
      </w:r>
      <w:r>
        <w:t>”)</w:t>
      </w:r>
    </w:p>
    <w:p>
      <w:pPr>
        <w:pStyle w:val="4"/>
        <w:ind w:left="107"/>
        <w:rPr>
          <w:sz w:val="20"/>
        </w:rPr>
      </w:pPr>
      <w:r>
        <w:rPr>
          <w:sz w:val="20"/>
        </w:rPr>
        <w:pict>
          <v:shape id="_x0000_s1032" o:spid="_x0000_s1032" o:spt="202" type="#_x0000_t202" style="height:374.9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468" w:right="4393" w:hanging="526"/>
                  </w:pPr>
                  <w:r>
                    <w:t>&lt;script type="text/javascript"&gt; function dian(){</w:t>
                  </w:r>
                </w:p>
                <w:p>
                  <w:pPr>
                    <w:pStyle w:val="4"/>
                    <w:spacing w:line="255" w:lineRule="exact"/>
                    <w:ind w:left="1888"/>
                  </w:pPr>
                  <w:r>
                    <w:t>$("div").css("background","red");</w:t>
                  </w:r>
                </w:p>
                <w:p>
                  <w:pPr>
                    <w:pStyle w:val="4"/>
                    <w:spacing w:before="55"/>
                    <w:ind w:left="1468"/>
                  </w:pPr>
                  <w:r>
                    <w:rPr>
                      <w:w w:val="99"/>
                    </w:rPr>
                    <w:t>}</w:t>
                  </w:r>
                </w:p>
                <w:p>
                  <w:pPr>
                    <w:pStyle w:val="4"/>
                    <w:spacing w:before="56"/>
                    <w:ind w:left="943"/>
                  </w:pPr>
                  <w:r>
                    <w:t>&lt;/script&gt;</w:t>
                  </w:r>
                </w:p>
                <w:p>
                  <w:pPr>
                    <w:pStyle w:val="4"/>
                    <w:spacing w:before="56"/>
                    <w:ind w:left="523"/>
                  </w:pPr>
                  <w:r>
                    <w:t>&lt;/head&gt;</w:t>
                  </w:r>
                </w:p>
                <w:p>
                  <w:pPr>
                    <w:pStyle w:val="4"/>
                    <w:spacing w:before="55"/>
                    <w:ind w:left="523"/>
                  </w:pPr>
                  <w:r>
                    <w:t>&lt;body&gt;</w:t>
                  </w:r>
                </w:p>
                <w:p>
                  <w:pPr>
                    <w:pStyle w:val="4"/>
                    <w:spacing w:before="56"/>
                    <w:ind w:left="943"/>
                  </w:pPr>
                  <w:r>
                    <w:t>&lt;div&gt;</w:t>
                  </w:r>
                </w:p>
                <w:p>
                  <w:pPr>
                    <w:pStyle w:val="4"/>
                    <w:spacing w:before="56"/>
                    <w:ind w:left="1363"/>
                  </w:pPr>
                  <w:r>
                    <w:t>div1</w:t>
                  </w:r>
                </w:p>
                <w:p>
                  <w:pPr>
                    <w:pStyle w:val="4"/>
                    <w:spacing w:before="55"/>
                    <w:ind w:left="943"/>
                  </w:pPr>
                  <w:r>
                    <w:t>&lt;/div&gt;</w:t>
                  </w:r>
                </w:p>
                <w:p>
                  <w:pPr>
                    <w:pStyle w:val="4"/>
                    <w:spacing w:before="56"/>
                    <w:ind w:left="943"/>
                  </w:pPr>
                  <w:r>
                    <w:t>&lt;div&gt;</w:t>
                  </w:r>
                </w:p>
                <w:p>
                  <w:pPr>
                    <w:pStyle w:val="4"/>
                    <w:spacing w:before="56"/>
                    <w:ind w:left="1363"/>
                  </w:pPr>
                  <w:r>
                    <w:t>div2</w:t>
                  </w:r>
                </w:p>
                <w:p>
                  <w:pPr>
                    <w:pStyle w:val="4"/>
                    <w:spacing w:before="55"/>
                    <w:ind w:left="943"/>
                  </w:pPr>
                  <w:r>
                    <w:t>&lt;/div&gt;</w:t>
                  </w:r>
                </w:p>
                <w:p>
                  <w:pPr>
                    <w:pStyle w:val="4"/>
                    <w:spacing w:before="56"/>
                    <w:ind w:left="943"/>
                  </w:pPr>
                  <w:r>
                    <w:t>&lt;p&gt;p&lt;/p&gt;</w:t>
                  </w:r>
                </w:p>
                <w:p>
                  <w:pPr>
                    <w:pStyle w:val="4"/>
                    <w:spacing w:before="48"/>
                    <w:ind w:left="943"/>
                  </w:pPr>
                  <w:r>
                    <w:t>&lt;button type="button" onclick="dian()"&gt;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none"/>
            <w10:anchorlock/>
          </v:shape>
        </w:pict>
      </w:r>
    </w:p>
    <w:p>
      <w:pPr>
        <w:pStyle w:val="4"/>
        <w:spacing w:before="9"/>
      </w:pPr>
    </w:p>
    <w:p>
      <w:pPr>
        <w:pStyle w:val="3"/>
        <w:numPr>
          <w:ilvl w:val="1"/>
          <w:numId w:val="9"/>
        </w:numPr>
        <w:tabs>
          <w:tab w:val="left" w:pos="1060"/>
        </w:tabs>
        <w:spacing w:before="71" w:after="0" w:line="240" w:lineRule="auto"/>
        <w:ind w:left="1060" w:right="0" w:hanging="840"/>
        <w:jc w:val="left"/>
        <w:rPr>
          <w:rFonts w:hint="eastAsia" w:ascii="黑体" w:eastAsia="黑体"/>
        </w:rPr>
      </w:pPr>
      <w:bookmarkStart w:id="35" w:name="12.3.类选择器"/>
      <w:bookmarkEnd w:id="35"/>
      <w:bookmarkStart w:id="36" w:name="12.3.类选择器"/>
      <w:bookmarkEnd w:id="36"/>
      <w:r>
        <w:rPr>
          <w:rFonts w:hint="eastAsia" w:ascii="黑体" w:eastAsia="黑体"/>
        </w:rPr>
        <w:t>类选择器</w:t>
      </w:r>
    </w:p>
    <w:p>
      <w:pPr>
        <w:pStyle w:val="4"/>
        <w:spacing w:before="2"/>
        <w:rPr>
          <w:rFonts w:ascii="黑体"/>
          <w:b/>
          <w:sz w:val="30"/>
        </w:rPr>
      </w:pPr>
    </w:p>
    <w:p>
      <w:pPr>
        <w:pStyle w:val="4"/>
        <w:spacing w:after="22"/>
        <w:ind w:left="220"/>
      </w:pPr>
      <w:r>
        <w:t>$(“.</w:t>
      </w:r>
      <w:r>
        <w:rPr>
          <w:rFonts w:hint="eastAsia" w:ascii="宋体" w:hAnsi="宋体" w:eastAsia="宋体"/>
        </w:rPr>
        <w:t>类名</w:t>
      </w:r>
      <w:r>
        <w:t>”)</w:t>
      </w:r>
    </w:p>
    <w:p>
      <w:pPr>
        <w:pStyle w:val="4"/>
        <w:ind w:left="107"/>
        <w:rPr>
          <w:sz w:val="20"/>
        </w:rPr>
      </w:pPr>
      <w:r>
        <w:rPr>
          <w:sz w:val="20"/>
        </w:rPr>
        <w:pict>
          <v:shape id="_x0000_s1033" o:spid="_x0000_s1033" o:spt="202" type="#_x0000_t202" style="height:78.9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txbxContent>
            </v:textbox>
            <w10:wrap type="none"/>
            <w10:anchorlock/>
          </v:shape>
        </w:pict>
      </w:r>
    </w:p>
    <w:p>
      <w:pPr>
        <w:spacing w:after="0"/>
        <w:rPr>
          <w:sz w:val="20"/>
        </w:rPr>
        <w:sectPr>
          <w:pgSz w:w="11910" w:h="16840"/>
          <w:pgMar w:top="1380" w:right="1580" w:bottom="280" w:left="1580" w:header="852" w:footer="0" w:gutter="0"/>
          <w:cols w:space="720" w:num="1"/>
        </w:sectPr>
      </w:pPr>
    </w:p>
    <w:p>
      <w:pPr>
        <w:pStyle w:val="4"/>
        <w:spacing w:before="2"/>
        <w:rPr>
          <w:sz w:val="4"/>
        </w:rPr>
      </w:pPr>
    </w:p>
    <w:p>
      <w:pPr>
        <w:pStyle w:val="4"/>
        <w:ind w:left="107"/>
        <w:rPr>
          <w:sz w:val="20"/>
        </w:rPr>
      </w:pPr>
      <w:r>
        <w:rPr>
          <w:sz w:val="20"/>
        </w:rPr>
        <w:pict>
          <v:shape id="_x0000_s1034" o:spid="_x0000_s1034" o:spt="202" type="#_x0000_t202" style="height:250.1pt;width:426.1pt;" filled="f" stroked="t" coordsize="21600,21600">
            <v:path/>
            <v:fill on="f" focussize="0,0"/>
            <v:stroke weight="0.48pt" color="#000000"/>
            <v:imagedata o:title=""/>
            <o:lock v:ext="edit"/>
            <v:textbox inset="0mm,0mm,0mm,0mm">
              <w:txbxContent>
                <w:p>
                  <w:pPr>
                    <w:pStyle w:val="4"/>
                    <w:spacing w:before="29"/>
                    <w:ind w:left="943"/>
                  </w:pPr>
                  <w:r>
                    <w:t>&lt;script src="js/jquery-1.9.1.js" type="text/javascript" charset="utf-8"&gt;&lt;/script&gt;</w:t>
                  </w:r>
                </w:p>
                <w:p>
                  <w:pPr>
                    <w:pStyle w:val="4"/>
                    <w:spacing w:before="55" w:line="292" w:lineRule="auto"/>
                    <w:ind w:left="1363" w:right="4393" w:hanging="420"/>
                  </w:pPr>
                  <w:r>
                    <w:t>&lt;script type="text/javascript"&gt; function dian(){</w:t>
                  </w:r>
                </w:p>
                <w:p>
                  <w:pPr>
                    <w:pStyle w:val="4"/>
                    <w:spacing w:line="255" w:lineRule="exact"/>
                    <w:ind w:left="1783"/>
                  </w:pPr>
                  <w:r>
                    <w:t>$(".myClass").css("background","red");</w:t>
                  </w:r>
                </w:p>
                <w:p>
                  <w:pPr>
                    <w:pStyle w:val="4"/>
                    <w:spacing w:before="56"/>
                    <w:ind w:left="1363"/>
                  </w:pPr>
                  <w:r>
                    <w:rPr>
                      <w:w w:val="99"/>
                    </w:rPr>
                    <w:t>}</w:t>
                  </w:r>
                </w:p>
                <w:p>
                  <w:pPr>
                    <w:pStyle w:val="4"/>
                    <w:spacing w:before="56"/>
                    <w:ind w:left="943"/>
                  </w:pPr>
                  <w:r>
                    <w:t>&lt;/script&gt;</w:t>
                  </w:r>
                </w:p>
                <w:p>
                  <w:pPr>
                    <w:pStyle w:val="4"/>
                    <w:spacing w:before="55"/>
                    <w:ind w:left="523"/>
                  </w:pPr>
                  <w:r>
                    <w:t>&lt;/head&gt;</w:t>
                  </w:r>
                </w:p>
                <w:p>
                  <w:pPr>
                    <w:pStyle w:val="4"/>
                    <w:spacing w:before="56"/>
                    <w:ind w:left="523"/>
                  </w:pPr>
                  <w:r>
                    <w:t>&lt;body&gt;</w:t>
                  </w:r>
                </w:p>
                <w:p>
                  <w:pPr>
                    <w:pStyle w:val="4"/>
                    <w:spacing w:before="56"/>
                    <w:ind w:left="943"/>
                  </w:pPr>
                  <w:r>
                    <w:t>&lt;div class="notMe"&gt;div class="notMe"&lt;/div&gt;</w:t>
                  </w:r>
                </w:p>
                <w:p>
                  <w:pPr>
                    <w:pStyle w:val="4"/>
                    <w:spacing w:before="55"/>
                    <w:ind w:left="943"/>
                  </w:pPr>
                  <w:r>
                    <w:t>&lt;div class="myClass"&gt;div class="myClass"&lt;/div&gt;</w:t>
                  </w:r>
                </w:p>
                <w:p>
                  <w:pPr>
                    <w:pStyle w:val="4"/>
                    <w:spacing w:before="56"/>
                    <w:ind w:left="943"/>
                  </w:pPr>
                  <w:r>
                    <w:t>&lt;span class="myClass"&gt;span class="myClass"&lt;/span&gt;</w:t>
                  </w:r>
                </w:p>
                <w:p>
                  <w:pPr>
                    <w:pStyle w:val="4"/>
                    <w:spacing w:before="56"/>
                    <w:ind w:left="943"/>
                  </w:pPr>
                  <w:r>
                    <w:t>&lt;br/&gt;</w:t>
                  </w:r>
                </w:p>
                <w:p>
                  <w:pPr>
                    <w:pStyle w:val="4"/>
                    <w:spacing w:before="48"/>
                    <w:ind w:left="943"/>
                  </w:pPr>
                  <w:r>
                    <w:t>&lt;button type="button" onclick="dian()"&gt;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none"/>
            <w10:anchorlock/>
          </v:shape>
        </w:pict>
      </w:r>
    </w:p>
    <w:p>
      <w:pPr>
        <w:pStyle w:val="4"/>
        <w:spacing w:before="4"/>
      </w:pPr>
    </w:p>
    <w:p>
      <w:pPr>
        <w:pStyle w:val="3"/>
        <w:numPr>
          <w:ilvl w:val="1"/>
          <w:numId w:val="9"/>
        </w:numPr>
        <w:tabs>
          <w:tab w:val="left" w:pos="1060"/>
        </w:tabs>
        <w:spacing w:before="71" w:after="0" w:line="240" w:lineRule="auto"/>
        <w:ind w:left="1060" w:right="0" w:hanging="840"/>
        <w:jc w:val="left"/>
        <w:rPr>
          <w:rFonts w:hint="eastAsia" w:ascii="黑体" w:eastAsia="黑体"/>
        </w:rPr>
      </w:pPr>
      <w:bookmarkStart w:id="37" w:name="12.4.通配符选择器"/>
      <w:bookmarkEnd w:id="37"/>
      <w:bookmarkStart w:id="38" w:name="12.4.通配符选择器"/>
      <w:bookmarkEnd w:id="38"/>
      <w:r>
        <w:rPr>
          <w:rFonts w:hint="eastAsia" w:ascii="黑体" w:eastAsia="黑体"/>
        </w:rPr>
        <w:t>通配符选择器</w:t>
      </w:r>
    </w:p>
    <w:p>
      <w:pPr>
        <w:pStyle w:val="4"/>
        <w:spacing w:before="2"/>
        <w:rPr>
          <w:rFonts w:ascii="黑体"/>
          <w:b/>
          <w:sz w:val="30"/>
        </w:rPr>
      </w:pPr>
    </w:p>
    <w:p>
      <w:pPr>
        <w:pStyle w:val="4"/>
        <w:spacing w:after="22"/>
        <w:ind w:left="220"/>
        <w:rPr>
          <w:rFonts w:hint="eastAsia" w:ascii="宋体" w:hAnsi="宋体" w:eastAsia="宋体"/>
        </w:rPr>
      </w:pPr>
      <w:r>
        <w:t xml:space="preserve">$(“*”) </w:t>
      </w:r>
      <w:r>
        <w:rPr>
          <w:rFonts w:hint="eastAsia" w:ascii="宋体" w:hAnsi="宋体" w:eastAsia="宋体"/>
        </w:rPr>
        <w:t>匹配所有的元素</w:t>
      </w:r>
    </w:p>
    <w:p>
      <w:pPr>
        <w:pStyle w:val="4"/>
        <w:ind w:left="107"/>
        <w:rPr>
          <w:rFonts w:ascii="宋体"/>
          <w:sz w:val="20"/>
        </w:rPr>
      </w:pPr>
      <w:r>
        <w:rPr>
          <w:rFonts w:ascii="宋体"/>
          <w:sz w:val="20"/>
        </w:rPr>
        <w:pict>
          <v:shape id="_x0000_s1035" o:spid="_x0000_s1035" o:spt="202" type="#_x0000_t202" style="height:312.5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363" w:right="4393" w:hanging="420"/>
                  </w:pPr>
                  <w:r>
                    <w:t>&lt;script type="text/javascript"&gt; function dian(){</w:t>
                  </w:r>
                </w:p>
                <w:p>
                  <w:pPr>
                    <w:pStyle w:val="4"/>
                    <w:spacing w:line="255" w:lineRule="exact"/>
                    <w:ind w:left="1783"/>
                  </w:pPr>
                  <w:r>
                    <w:t>$("*").css("background","red");</w:t>
                  </w:r>
                </w:p>
                <w:p>
                  <w:pPr>
                    <w:pStyle w:val="4"/>
                    <w:spacing w:before="55"/>
                    <w:ind w:left="1363"/>
                  </w:pPr>
                  <w:r>
                    <w:rPr>
                      <w:w w:val="99"/>
                    </w:rPr>
                    <w:t>}</w:t>
                  </w:r>
                </w:p>
                <w:p>
                  <w:pPr>
                    <w:pStyle w:val="4"/>
                    <w:spacing w:before="56"/>
                    <w:ind w:left="943"/>
                  </w:pPr>
                  <w:r>
                    <w:t>&lt;/script&gt;</w:t>
                  </w:r>
                </w:p>
                <w:p>
                  <w:pPr>
                    <w:pStyle w:val="4"/>
                    <w:spacing w:before="56"/>
                    <w:ind w:left="523"/>
                  </w:pPr>
                  <w:r>
                    <w:t>&lt;/head&gt;</w:t>
                  </w:r>
                </w:p>
                <w:p>
                  <w:pPr>
                    <w:pStyle w:val="4"/>
                    <w:spacing w:before="55"/>
                    <w:ind w:left="523"/>
                  </w:pPr>
                  <w:r>
                    <w:t>&lt;body&gt;</w:t>
                  </w:r>
                </w:p>
                <w:p>
                  <w:pPr>
                    <w:pStyle w:val="4"/>
                    <w:spacing w:before="56"/>
                    <w:ind w:left="943"/>
                  </w:pPr>
                  <w:r>
                    <w:t>&lt;div&gt;DIV&lt;/div&gt;</w:t>
                  </w:r>
                </w:p>
                <w:p>
                  <w:pPr>
                    <w:pStyle w:val="4"/>
                    <w:spacing w:before="56"/>
                    <w:ind w:left="943"/>
                  </w:pPr>
                  <w:r>
                    <w:t>&lt;span&gt;SPAN&lt;/span&gt;</w:t>
                  </w:r>
                </w:p>
                <w:p>
                  <w:pPr>
                    <w:pStyle w:val="4"/>
                    <w:spacing w:before="55"/>
                    <w:ind w:left="943"/>
                  </w:pPr>
                  <w:r>
                    <w:t>&lt;p&gt;P&lt;/p&gt;</w:t>
                  </w:r>
                </w:p>
                <w:p>
                  <w:pPr>
                    <w:pStyle w:val="4"/>
                    <w:spacing w:before="48"/>
                    <w:ind w:left="943"/>
                  </w:pPr>
                  <w:r>
                    <w:t>&lt;button type="button" onclick="dian()"&gt;</w:t>
                  </w:r>
                  <w:r>
                    <w:rPr>
                      <w:rFonts w:hint="eastAsia" w:ascii="宋体" w:eastAsia="宋体"/>
                    </w:rPr>
                    <w:t>点我</w:t>
                  </w:r>
                  <w:r>
                    <w:t>&lt;/button&gt;</w:t>
                  </w:r>
                </w:p>
                <w:p>
                  <w:pPr>
                    <w:pStyle w:val="4"/>
                    <w:spacing w:before="51"/>
                    <w:ind w:left="523"/>
                  </w:pPr>
                  <w:r>
                    <w:t>&lt;/body&gt;</w:t>
                  </w:r>
                </w:p>
                <w:p>
                  <w:pPr>
                    <w:pStyle w:val="4"/>
                    <w:spacing w:before="55"/>
                    <w:ind w:left="103"/>
                  </w:pPr>
                  <w:r>
                    <w:t>&lt;/html&gt;</w:t>
                  </w:r>
                </w:p>
              </w:txbxContent>
            </v:textbox>
            <w10:wrap type="none"/>
            <w10:anchorlock/>
          </v:shape>
        </w:pict>
      </w:r>
    </w:p>
    <w:p>
      <w:pPr>
        <w:spacing w:after="0"/>
        <w:rPr>
          <w:rFonts w:ascii="宋体"/>
          <w:sz w:val="20"/>
        </w:rPr>
        <w:sectPr>
          <w:pgSz w:w="11910" w:h="16840"/>
          <w:pgMar w:top="1380" w:right="1580" w:bottom="280" w:left="1580" w:header="852" w:footer="0" w:gutter="0"/>
          <w:cols w:space="720" w:num="1"/>
        </w:sectPr>
      </w:pPr>
    </w:p>
    <w:p>
      <w:pPr>
        <w:pStyle w:val="3"/>
        <w:numPr>
          <w:ilvl w:val="1"/>
          <w:numId w:val="9"/>
        </w:numPr>
        <w:tabs>
          <w:tab w:val="left" w:pos="1060"/>
        </w:tabs>
        <w:spacing w:before="160" w:after="0" w:line="240" w:lineRule="auto"/>
        <w:ind w:left="1060" w:right="0" w:hanging="840"/>
        <w:jc w:val="left"/>
        <w:rPr>
          <w:rFonts w:hint="eastAsia" w:ascii="黑体" w:eastAsia="黑体"/>
        </w:rPr>
      </w:pPr>
      <w:bookmarkStart w:id="39" w:name="12.5.组合(合并)选择器"/>
      <w:bookmarkEnd w:id="39"/>
      <w:bookmarkStart w:id="40" w:name="12.5.组合(合并)选择器"/>
      <w:bookmarkEnd w:id="40"/>
      <w:r>
        <w:rPr>
          <w:rFonts w:hint="eastAsia" w:ascii="黑体" w:eastAsia="黑体"/>
        </w:rPr>
        <w:t>组合</w:t>
      </w:r>
      <w:r>
        <w:t>(</w:t>
      </w:r>
      <w:r>
        <w:rPr>
          <w:rFonts w:hint="eastAsia" w:ascii="黑体" w:eastAsia="黑体"/>
        </w:rPr>
        <w:t>合并</w:t>
      </w:r>
      <w:r>
        <w:t>)</w:t>
      </w:r>
      <w:r>
        <w:rPr>
          <w:rFonts w:hint="eastAsia" w:ascii="黑体" w:eastAsia="黑体"/>
        </w:rPr>
        <w:t>选择器</w:t>
      </w:r>
    </w:p>
    <w:p>
      <w:pPr>
        <w:pStyle w:val="4"/>
        <w:spacing w:before="4"/>
        <w:rPr>
          <w:rFonts w:ascii="黑体"/>
          <w:b/>
          <w:sz w:val="30"/>
        </w:rPr>
      </w:pPr>
    </w:p>
    <w:p>
      <w:pPr>
        <w:pStyle w:val="4"/>
        <w:ind w:left="220"/>
      </w:pPr>
      <w:r>
        <w:rPr>
          <w:rFonts w:hint="eastAsia" w:ascii="宋体" w:eastAsia="宋体"/>
        </w:rPr>
        <w:t>语法</w:t>
      </w:r>
      <w:r>
        <w:t>:</w:t>
      </w:r>
    </w:p>
    <w:p>
      <w:pPr>
        <w:spacing w:before="43" w:line="278" w:lineRule="auto"/>
        <w:ind w:left="220" w:right="210" w:firstLine="0"/>
        <w:jc w:val="left"/>
        <w:rPr>
          <w:rFonts w:hint="eastAsia" w:ascii="宋体" w:hAnsi="宋体" w:eastAsia="宋体"/>
          <w:sz w:val="18"/>
        </w:rPr>
      </w:pPr>
      <w:r>
        <w:pict>
          <v:shape id="_x0000_s1036" o:spid="_x0000_s1036" o:spt="202" type="#_x0000_t202" style="position:absolute;left:0pt;margin-left:84.55pt;margin-top:32.4pt;height:328.1pt;width:426.1pt;mso-position-horizontal-relative:page;z-index:251680768;mso-width-relative:page;mso-height-relative:page;" filled="f" stroked="t" coordsize="21600,21600">
            <v:path/>
            <v:fill on="f" focussize="0,0"/>
            <v:stroke weight="0.48pt" color="#000000"/>
            <v:imagedata o:title=""/>
            <o:lock v:ext="edit"/>
            <v:textbox inset="0mm,0mm,0mm,0mm">
              <w:txbxContent>
                <w:p>
                  <w:pPr>
                    <w:spacing w:before="47"/>
                    <w:ind w:left="103" w:right="0" w:firstLine="0"/>
                    <w:jc w:val="left"/>
                    <w:rPr>
                      <w:rFonts w:ascii="Verdana"/>
                      <w:sz w:val="18"/>
                    </w:rPr>
                  </w:pPr>
                  <w:r>
                    <w:rPr>
                      <w:rFonts w:ascii="Verdana"/>
                      <w:color w:val="333333"/>
                      <w:sz w:val="18"/>
                    </w:rPr>
                    <w:t>&lt;!DOCTYPE html&gt;</w:t>
                  </w:r>
                </w:p>
                <w:p>
                  <w:pPr>
                    <w:spacing w:before="93"/>
                    <w:ind w:left="103" w:right="0" w:firstLine="0"/>
                    <w:jc w:val="left"/>
                    <w:rPr>
                      <w:rFonts w:ascii="Verdana"/>
                      <w:sz w:val="18"/>
                    </w:rPr>
                  </w:pPr>
                  <w:r>
                    <w:rPr>
                      <w:rFonts w:ascii="Verdana"/>
                      <w:color w:val="333333"/>
                      <w:sz w:val="18"/>
                    </w:rPr>
                    <w:t>&lt;html&gt;</w:t>
                  </w:r>
                </w:p>
                <w:p>
                  <w:pPr>
                    <w:spacing w:before="93"/>
                    <w:ind w:left="523" w:right="0" w:firstLine="0"/>
                    <w:jc w:val="left"/>
                    <w:rPr>
                      <w:rFonts w:ascii="Verdana"/>
                      <w:sz w:val="18"/>
                    </w:rPr>
                  </w:pPr>
                  <w:r>
                    <w:rPr>
                      <w:rFonts w:ascii="Verdana"/>
                      <w:color w:val="333333"/>
                      <w:sz w:val="18"/>
                    </w:rPr>
                    <w:t>&lt;head&gt;</w:t>
                  </w:r>
                </w:p>
                <w:p>
                  <w:pPr>
                    <w:spacing w:before="94"/>
                    <w:ind w:left="943" w:right="0" w:firstLine="0"/>
                    <w:jc w:val="left"/>
                    <w:rPr>
                      <w:rFonts w:ascii="Verdana"/>
                      <w:sz w:val="18"/>
                    </w:rPr>
                  </w:pPr>
                  <w:r>
                    <w:rPr>
                      <w:rFonts w:ascii="Verdana"/>
                      <w:color w:val="333333"/>
                      <w:sz w:val="18"/>
                    </w:rPr>
                    <w:t>&lt;meta charset="utf-8"&gt;</w:t>
                  </w:r>
                </w:p>
                <w:p>
                  <w:pPr>
                    <w:spacing w:before="93"/>
                    <w:ind w:left="943" w:right="0" w:firstLine="0"/>
                    <w:jc w:val="left"/>
                    <w:rPr>
                      <w:rFonts w:ascii="Verdana"/>
                      <w:sz w:val="18"/>
                    </w:rPr>
                  </w:pPr>
                  <w:r>
                    <w:rPr>
                      <w:rFonts w:ascii="Verdana"/>
                      <w:color w:val="333333"/>
                      <w:sz w:val="18"/>
                    </w:rPr>
                    <w:t>&lt;title&gt;&lt;/title&gt;</w:t>
                  </w:r>
                </w:p>
                <w:p>
                  <w:pPr>
                    <w:spacing w:before="93"/>
                    <w:ind w:left="943" w:right="0" w:firstLine="0"/>
                    <w:jc w:val="left"/>
                    <w:rPr>
                      <w:rFonts w:ascii="Verdana"/>
                      <w:sz w:val="18"/>
                    </w:rPr>
                  </w:pPr>
                  <w:r>
                    <w:rPr>
                      <w:rFonts w:ascii="Verdana"/>
                      <w:color w:val="333333"/>
                      <w:sz w:val="18"/>
                    </w:rPr>
                    <w:t>&lt;script src="js/jquery-1.9.1.js" type="text/javascript" charset="utf-8"&gt;&lt;/script&gt;</w:t>
                  </w:r>
                </w:p>
                <w:p>
                  <w:pPr>
                    <w:spacing w:before="93" w:line="343" w:lineRule="auto"/>
                    <w:ind w:left="1363" w:right="4393" w:hanging="420"/>
                    <w:jc w:val="left"/>
                    <w:rPr>
                      <w:rFonts w:ascii="Verdana"/>
                      <w:sz w:val="18"/>
                    </w:rPr>
                  </w:pPr>
                  <w:r>
                    <w:rPr>
                      <w:rFonts w:ascii="Verdana"/>
                      <w:color w:val="333333"/>
                      <w:sz w:val="18"/>
                    </w:rPr>
                    <w:t>&lt;script type="text/javascript"&gt; function dian(){</w:t>
                  </w:r>
                </w:p>
                <w:p>
                  <w:pPr>
                    <w:spacing w:before="0" w:line="217" w:lineRule="exact"/>
                    <w:ind w:left="1783" w:right="0" w:firstLine="0"/>
                    <w:jc w:val="left"/>
                    <w:rPr>
                      <w:rFonts w:ascii="Verdana"/>
                      <w:sz w:val="18"/>
                    </w:rPr>
                  </w:pPr>
                  <w:r>
                    <w:rPr>
                      <w:rFonts w:ascii="Verdana"/>
                      <w:color w:val="333333"/>
                      <w:sz w:val="18"/>
                    </w:rPr>
                    <w:t>$("div,span,p.myClass").css("background","red");</w:t>
                  </w:r>
                </w:p>
                <w:p>
                  <w:pPr>
                    <w:spacing w:before="94"/>
                    <w:ind w:left="0" w:right="5669" w:firstLine="0"/>
                    <w:jc w:val="center"/>
                    <w:rPr>
                      <w:rFonts w:ascii="Verdana"/>
                      <w:sz w:val="18"/>
                    </w:rPr>
                  </w:pPr>
                  <w:r>
                    <w:rPr>
                      <w:rFonts w:ascii="Verdana"/>
                      <w:color w:val="333333"/>
                      <w:sz w:val="18"/>
                    </w:rPr>
                    <w:t>}</w:t>
                  </w:r>
                </w:p>
                <w:p>
                  <w:pPr>
                    <w:spacing w:before="93"/>
                    <w:ind w:left="503" w:right="6252" w:firstLine="0"/>
                    <w:jc w:val="center"/>
                    <w:rPr>
                      <w:rFonts w:ascii="Verdana"/>
                      <w:sz w:val="18"/>
                    </w:rPr>
                  </w:pPr>
                  <w:r>
                    <w:rPr>
                      <w:rFonts w:ascii="Verdana"/>
                      <w:color w:val="333333"/>
                      <w:sz w:val="18"/>
                    </w:rPr>
                    <w:t>&lt;/script&gt;</w:t>
                  </w:r>
                </w:p>
                <w:p>
                  <w:pPr>
                    <w:spacing w:before="93"/>
                    <w:ind w:left="27" w:right="6674" w:firstLine="0"/>
                    <w:jc w:val="center"/>
                    <w:rPr>
                      <w:rFonts w:ascii="Verdana"/>
                      <w:sz w:val="18"/>
                    </w:rPr>
                  </w:pPr>
                  <w:r>
                    <w:rPr>
                      <w:rFonts w:ascii="Verdana"/>
                      <w:color w:val="333333"/>
                      <w:sz w:val="18"/>
                    </w:rPr>
                    <w:t>&lt;/head&gt;</w:t>
                  </w:r>
                </w:p>
                <w:p>
                  <w:pPr>
                    <w:spacing w:before="93"/>
                    <w:ind w:left="503" w:right="7231" w:firstLine="0"/>
                    <w:jc w:val="center"/>
                    <w:rPr>
                      <w:rFonts w:ascii="Verdana"/>
                      <w:sz w:val="18"/>
                    </w:rPr>
                  </w:pPr>
                  <w:r>
                    <w:rPr>
                      <w:rFonts w:ascii="Verdana"/>
                      <w:color w:val="333333"/>
                      <w:sz w:val="18"/>
                    </w:rPr>
                    <w:t>&lt;body&gt;</w:t>
                  </w:r>
                </w:p>
                <w:p>
                  <w:pPr>
                    <w:spacing w:before="94"/>
                    <w:ind w:left="943" w:right="0" w:firstLine="0"/>
                    <w:jc w:val="left"/>
                    <w:rPr>
                      <w:rFonts w:ascii="Verdana"/>
                      <w:sz w:val="18"/>
                    </w:rPr>
                  </w:pPr>
                  <w:r>
                    <w:rPr>
                      <w:rFonts w:ascii="Verdana"/>
                      <w:color w:val="333333"/>
                      <w:sz w:val="18"/>
                    </w:rPr>
                    <w:t>&lt;div&gt;div&lt;/div&gt;</w:t>
                  </w:r>
                </w:p>
                <w:p>
                  <w:pPr>
                    <w:spacing w:before="93"/>
                    <w:ind w:left="943" w:right="0" w:firstLine="0"/>
                    <w:jc w:val="left"/>
                    <w:rPr>
                      <w:rFonts w:ascii="Verdana"/>
                      <w:sz w:val="18"/>
                    </w:rPr>
                  </w:pPr>
                  <w:r>
                    <w:rPr>
                      <w:rFonts w:ascii="Verdana"/>
                      <w:color w:val="333333"/>
                      <w:sz w:val="18"/>
                    </w:rPr>
                    <w:t>&lt;p class="myClass"&gt;p class="myClass"&lt;/p&gt;</w:t>
                  </w:r>
                </w:p>
                <w:p>
                  <w:pPr>
                    <w:spacing w:before="93"/>
                    <w:ind w:left="943" w:right="0" w:firstLine="0"/>
                    <w:jc w:val="left"/>
                    <w:rPr>
                      <w:rFonts w:ascii="Verdana"/>
                      <w:sz w:val="18"/>
                    </w:rPr>
                  </w:pPr>
                  <w:r>
                    <w:rPr>
                      <w:rFonts w:ascii="Verdana"/>
                      <w:color w:val="333333"/>
                      <w:sz w:val="18"/>
                    </w:rPr>
                    <w:t>&lt;span&gt;span&lt;/span&gt;</w:t>
                  </w:r>
                </w:p>
                <w:p>
                  <w:pPr>
                    <w:spacing w:before="93"/>
                    <w:ind w:left="943" w:right="0" w:firstLine="0"/>
                    <w:jc w:val="left"/>
                    <w:rPr>
                      <w:rFonts w:ascii="Verdana"/>
                      <w:sz w:val="18"/>
                    </w:rPr>
                  </w:pPr>
                  <w:r>
                    <w:rPr>
                      <w:rFonts w:ascii="Verdana"/>
                      <w:color w:val="333333"/>
                      <w:sz w:val="18"/>
                    </w:rPr>
                    <w:t>&lt;p class="notMyClass"&gt;p class="notMyClass"&lt;/p&gt;</w:t>
                  </w:r>
                </w:p>
                <w:p>
                  <w:pPr>
                    <w:spacing w:before="86"/>
                    <w:ind w:left="943" w:right="0" w:firstLine="0"/>
                    <w:jc w:val="left"/>
                    <w:rPr>
                      <w:rFonts w:ascii="Verdana" w:eastAsia="Verdana"/>
                      <w:sz w:val="18"/>
                    </w:rPr>
                  </w:pPr>
                  <w:r>
                    <w:rPr>
                      <w:rFonts w:ascii="Verdana" w:eastAsia="Verdana"/>
                      <w:color w:val="333333"/>
                      <w:sz w:val="18"/>
                    </w:rPr>
                    <w:t>&lt;button type="button" onclick="dian()"&gt;</w:t>
                  </w:r>
                  <w:r>
                    <w:rPr>
                      <w:rFonts w:hint="eastAsia" w:ascii="宋体" w:eastAsia="宋体"/>
                      <w:color w:val="333333"/>
                      <w:sz w:val="18"/>
                    </w:rPr>
                    <w:t>点我</w:t>
                  </w:r>
                  <w:r>
                    <w:rPr>
                      <w:rFonts w:ascii="Verdana" w:eastAsia="Verdana"/>
                      <w:color w:val="333333"/>
                      <w:sz w:val="18"/>
                    </w:rPr>
                    <w:t>&lt;/button&gt;</w:t>
                  </w:r>
                </w:p>
                <w:p>
                  <w:pPr>
                    <w:spacing w:before="88"/>
                    <w:ind w:left="523" w:right="0" w:firstLine="0"/>
                    <w:jc w:val="left"/>
                    <w:rPr>
                      <w:rFonts w:ascii="Verdana"/>
                      <w:sz w:val="18"/>
                    </w:rPr>
                  </w:pPr>
                  <w:r>
                    <w:rPr>
                      <w:rFonts w:ascii="Verdana"/>
                      <w:color w:val="333333"/>
                      <w:sz w:val="18"/>
                    </w:rPr>
                    <w:t>&lt;/body&gt;</w:t>
                  </w:r>
                </w:p>
                <w:p>
                  <w:pPr>
                    <w:spacing w:before="93"/>
                    <w:ind w:left="103" w:right="0" w:firstLine="0"/>
                    <w:jc w:val="left"/>
                    <w:rPr>
                      <w:rFonts w:ascii="Verdana"/>
                      <w:sz w:val="18"/>
                    </w:rPr>
                  </w:pPr>
                  <w:r>
                    <w:rPr>
                      <w:rFonts w:ascii="Verdana"/>
                      <w:color w:val="333333"/>
                      <w:sz w:val="18"/>
                    </w:rPr>
                    <w:t>&lt;/html&gt;</w:t>
                  </w:r>
                </w:p>
              </w:txbxContent>
            </v:textbox>
          </v:shape>
        </w:pict>
      </w:r>
      <w:r>
        <w:rPr>
          <w:sz w:val="21"/>
        </w:rPr>
        <w:t>$(“</w:t>
      </w:r>
      <w:r>
        <w:rPr>
          <w:rFonts w:hint="eastAsia" w:ascii="宋体" w:hAnsi="宋体" w:eastAsia="宋体"/>
          <w:sz w:val="21"/>
        </w:rPr>
        <w:t xml:space="preserve">选择器 </w:t>
      </w:r>
      <w:r>
        <w:rPr>
          <w:sz w:val="21"/>
        </w:rPr>
        <w:t>1,</w:t>
      </w:r>
      <w:r>
        <w:rPr>
          <w:rFonts w:hint="eastAsia" w:ascii="宋体" w:hAnsi="宋体" w:eastAsia="宋体"/>
          <w:sz w:val="21"/>
        </w:rPr>
        <w:t xml:space="preserve">选择器 </w:t>
      </w:r>
      <w:r>
        <w:rPr>
          <w:sz w:val="21"/>
        </w:rPr>
        <w:t>2,</w:t>
      </w:r>
      <w:r>
        <w:rPr>
          <w:rFonts w:hint="eastAsia" w:ascii="宋体" w:hAnsi="宋体" w:eastAsia="宋体"/>
          <w:sz w:val="21"/>
        </w:rPr>
        <w:t xml:space="preserve">选择器 </w:t>
      </w:r>
      <w:r>
        <w:rPr>
          <w:sz w:val="21"/>
        </w:rPr>
        <w:t xml:space="preserve">3,...”) </w:t>
      </w:r>
      <w:r>
        <w:rPr>
          <w:rFonts w:hint="eastAsia" w:ascii="宋体" w:hAnsi="宋体" w:eastAsia="宋体"/>
          <w:sz w:val="21"/>
        </w:rPr>
        <w:t>或的关系</w:t>
      </w:r>
      <w:r>
        <w:rPr>
          <w:sz w:val="21"/>
        </w:rPr>
        <w:t>(</w:t>
      </w:r>
      <w:r>
        <w:rPr>
          <w:rFonts w:hint="eastAsia" w:ascii="宋体" w:hAnsi="宋体" w:eastAsia="宋体"/>
          <w:sz w:val="21"/>
        </w:rPr>
        <w:t>合并</w:t>
      </w:r>
      <w:r>
        <w:rPr>
          <w:sz w:val="21"/>
        </w:rPr>
        <w:t xml:space="preserve">) </w:t>
      </w:r>
      <w:r>
        <w:rPr>
          <w:rFonts w:hint="eastAsia" w:ascii="宋体" w:hAnsi="宋体" w:eastAsia="宋体"/>
          <w:color w:val="333333"/>
          <w:sz w:val="21"/>
        </w:rPr>
        <w:t>将每一个选择器匹配到的元素合并后一起返回。</w:t>
      </w:r>
      <w:r>
        <w:rPr>
          <w:rFonts w:hint="eastAsia" w:ascii="宋体" w:hAnsi="宋体" w:eastAsia="宋体"/>
          <w:color w:val="333333"/>
          <w:sz w:val="18"/>
        </w:rPr>
        <w:t>你可以指定任意多个选择器，并将匹配到的元素合并到一个结果内</w:t>
      </w: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spacing w:before="5"/>
        <w:rPr>
          <w:rFonts w:ascii="宋体"/>
          <w:sz w:val="26"/>
        </w:rPr>
      </w:pPr>
    </w:p>
    <w:p>
      <w:pPr>
        <w:pStyle w:val="2"/>
        <w:numPr>
          <w:ilvl w:val="0"/>
          <w:numId w:val="9"/>
        </w:numPr>
        <w:tabs>
          <w:tab w:val="left" w:pos="1059"/>
          <w:tab w:val="left" w:pos="1060"/>
        </w:tabs>
        <w:spacing w:before="37" w:after="0" w:line="240" w:lineRule="auto"/>
        <w:ind w:left="1060" w:right="0" w:hanging="840"/>
        <w:jc w:val="left"/>
      </w:pPr>
      <w:bookmarkStart w:id="41" w:name="13.属性选择器"/>
      <w:bookmarkEnd w:id="41"/>
      <w:bookmarkStart w:id="42" w:name="13.属性选择器"/>
      <w:bookmarkEnd w:id="42"/>
      <w:r>
        <w:t>属性选择器</w:t>
      </w:r>
    </w:p>
    <w:p>
      <w:pPr>
        <w:pStyle w:val="4"/>
        <w:spacing w:before="3"/>
        <w:rPr>
          <w:rFonts w:ascii="宋体"/>
          <w:b/>
          <w:sz w:val="41"/>
        </w:rPr>
      </w:pPr>
    </w:p>
    <w:p>
      <w:pPr>
        <w:pStyle w:val="3"/>
        <w:numPr>
          <w:ilvl w:val="1"/>
          <w:numId w:val="9"/>
        </w:numPr>
        <w:tabs>
          <w:tab w:val="left" w:pos="1060"/>
        </w:tabs>
        <w:spacing w:before="0" w:after="0" w:line="240" w:lineRule="auto"/>
        <w:ind w:left="1060" w:right="0" w:hanging="840"/>
        <w:jc w:val="left"/>
        <w:rPr>
          <w:rFonts w:hint="eastAsia" w:ascii="黑体" w:eastAsia="黑体"/>
        </w:rPr>
      </w:pPr>
      <w:bookmarkStart w:id="43" w:name="13.1.定义"/>
      <w:bookmarkEnd w:id="43"/>
      <w:bookmarkStart w:id="44" w:name="13.1.定义"/>
      <w:bookmarkEnd w:id="44"/>
      <w:r>
        <w:rPr>
          <w:rFonts w:hint="eastAsia" w:ascii="黑体" w:eastAsia="黑体"/>
        </w:rPr>
        <w:t>定义</w:t>
      </w:r>
    </w:p>
    <w:p>
      <w:pPr>
        <w:pStyle w:val="4"/>
        <w:spacing w:before="4"/>
        <w:rPr>
          <w:rFonts w:ascii="黑体"/>
          <w:b/>
          <w:sz w:val="30"/>
        </w:rPr>
      </w:pPr>
    </w:p>
    <w:p>
      <w:pPr>
        <w:pStyle w:val="4"/>
        <w:ind w:left="220"/>
        <w:rPr>
          <w:rFonts w:hint="eastAsia" w:ascii="宋体" w:eastAsia="宋体"/>
        </w:rPr>
      </w:pPr>
      <w:r>
        <w:rPr>
          <w:rFonts w:hint="eastAsia" w:ascii="宋体" w:eastAsia="宋体"/>
        </w:rPr>
        <w:t>通过元素的属性获取相应的元素</w:t>
      </w:r>
    </w:p>
    <w:p>
      <w:pPr>
        <w:spacing w:after="0"/>
        <w:rPr>
          <w:rFonts w:hint="eastAsia" w:ascii="宋体" w:eastAsia="宋体"/>
        </w:rPr>
        <w:sectPr>
          <w:pgSz w:w="11910" w:h="16840"/>
          <w:pgMar w:top="1380" w:right="1580" w:bottom="280" w:left="1580" w:header="852" w:footer="0" w:gutter="0"/>
          <w:cols w:space="720" w:num="1"/>
        </w:sectPr>
      </w:pPr>
    </w:p>
    <w:p>
      <w:pPr>
        <w:pStyle w:val="3"/>
        <w:numPr>
          <w:ilvl w:val="1"/>
          <w:numId w:val="9"/>
        </w:numPr>
        <w:tabs>
          <w:tab w:val="left" w:pos="1060"/>
        </w:tabs>
        <w:spacing w:before="160" w:after="0" w:line="240" w:lineRule="auto"/>
        <w:ind w:left="1060" w:right="0" w:hanging="840"/>
        <w:jc w:val="left"/>
        <w:rPr>
          <w:rFonts w:hint="eastAsia" w:ascii="黑体" w:eastAsia="黑体"/>
        </w:rPr>
      </w:pPr>
      <w:bookmarkStart w:id="45" w:name="13.2.分类"/>
      <w:bookmarkEnd w:id="45"/>
      <w:bookmarkStart w:id="46" w:name="13.2.分类"/>
      <w:bookmarkEnd w:id="46"/>
      <w:r>
        <w:rPr>
          <w:rFonts w:hint="eastAsia" w:ascii="黑体" w:eastAsia="黑体"/>
        </w:rPr>
        <w:t>分类</w:t>
      </w:r>
    </w:p>
    <w:p>
      <w:pPr>
        <w:pStyle w:val="4"/>
        <w:spacing w:before="1"/>
        <w:rPr>
          <w:rFonts w:ascii="黑体"/>
          <w:b/>
          <w:sz w:val="27"/>
        </w:rPr>
      </w:pPr>
      <w:r>
        <w:drawing>
          <wp:anchor distT="0" distB="0" distL="0" distR="0" simplePos="0" relativeHeight="251660288" behindDoc="0" locked="0" layoutInCell="1" allowOverlap="1">
            <wp:simplePos x="0" y="0"/>
            <wp:positionH relativeFrom="page">
              <wp:posOffset>1206500</wp:posOffset>
            </wp:positionH>
            <wp:positionV relativeFrom="paragraph">
              <wp:posOffset>245110</wp:posOffset>
            </wp:positionV>
            <wp:extent cx="5233670" cy="21602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5233903" cy="2160270"/>
                    </a:xfrm>
                    <a:prstGeom prst="rect">
                      <a:avLst/>
                    </a:prstGeom>
                  </pic:spPr>
                </pic:pic>
              </a:graphicData>
            </a:graphic>
          </wp:anchor>
        </w:drawing>
      </w:r>
    </w:p>
    <w:p>
      <w:pPr>
        <w:pStyle w:val="4"/>
        <w:spacing w:before="7"/>
        <w:rPr>
          <w:rFonts w:ascii="黑体"/>
          <w:b/>
          <w:sz w:val="4"/>
        </w:rPr>
      </w:pPr>
    </w:p>
    <w:p>
      <w:pPr>
        <w:pStyle w:val="4"/>
        <w:ind w:left="220"/>
        <w:rPr>
          <w:rFonts w:ascii="黑体"/>
          <w:sz w:val="20"/>
        </w:rPr>
      </w:pPr>
      <w:r>
        <w:rPr>
          <w:rFonts w:ascii="黑体"/>
          <w:sz w:val="20"/>
        </w:rPr>
        <w:drawing>
          <wp:inline distT="0" distB="0" distL="0" distR="0">
            <wp:extent cx="5208270" cy="14414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stretch>
                      <a:fillRect/>
                    </a:stretch>
                  </pic:blipFill>
                  <pic:spPr>
                    <a:xfrm>
                      <a:off x="0" y="0"/>
                      <a:ext cx="5208638" cy="1441703"/>
                    </a:xfrm>
                    <a:prstGeom prst="rect">
                      <a:avLst/>
                    </a:prstGeom>
                  </pic:spPr>
                </pic:pic>
              </a:graphicData>
            </a:graphic>
          </wp:inline>
        </w:drawing>
      </w:r>
    </w:p>
    <w:p>
      <w:pPr>
        <w:pStyle w:val="4"/>
        <w:rPr>
          <w:rFonts w:ascii="黑体"/>
          <w:b/>
          <w:sz w:val="20"/>
        </w:rPr>
      </w:pPr>
    </w:p>
    <w:p>
      <w:pPr>
        <w:pStyle w:val="4"/>
        <w:spacing w:before="11"/>
        <w:rPr>
          <w:rFonts w:ascii="黑体"/>
          <w:b/>
          <w:sz w:val="14"/>
        </w:rPr>
      </w:pPr>
    </w:p>
    <w:p>
      <w:pPr>
        <w:pStyle w:val="8"/>
        <w:numPr>
          <w:ilvl w:val="1"/>
          <w:numId w:val="9"/>
        </w:numPr>
        <w:tabs>
          <w:tab w:val="left" w:pos="1060"/>
        </w:tabs>
        <w:spacing w:before="89" w:after="0" w:line="240" w:lineRule="auto"/>
        <w:ind w:left="1060" w:right="0" w:hanging="840"/>
        <w:jc w:val="left"/>
        <w:rPr>
          <w:rFonts w:ascii="Arial"/>
          <w:b/>
          <w:sz w:val="32"/>
        </w:rPr>
      </w:pPr>
      <w:bookmarkStart w:id="47" w:name="13.3.[attribute]"/>
      <w:bookmarkEnd w:id="47"/>
      <w:r>
        <w:rPr>
          <w:rFonts w:ascii="Arial"/>
          <w:b/>
          <w:sz w:val="32"/>
        </w:rPr>
        <w:t>[attribute]</w:t>
      </w:r>
    </w:p>
    <w:p>
      <w:pPr>
        <w:pStyle w:val="4"/>
        <w:spacing w:before="5"/>
        <w:rPr>
          <w:rFonts w:ascii="Arial"/>
          <w:b/>
          <w:sz w:val="35"/>
        </w:rPr>
      </w:pPr>
    </w:p>
    <w:p>
      <w:pPr>
        <w:pStyle w:val="4"/>
        <w:ind w:left="656"/>
        <w:rPr>
          <w:rFonts w:ascii="Verdana" w:eastAsia="Verdana"/>
        </w:rPr>
      </w:pPr>
      <w:r>
        <w:rPr>
          <w:rFonts w:hint="eastAsia" w:ascii="宋体" w:eastAsia="宋体"/>
          <w:color w:val="333333"/>
        </w:rPr>
        <w:t>匹配包含给定属性的元素</w:t>
      </w:r>
      <w:r>
        <w:rPr>
          <w:rFonts w:ascii="Verdana" w:eastAsia="Verdana"/>
          <w:color w:val="333333"/>
        </w:rPr>
        <w:t>,</w:t>
      </w:r>
      <w:r>
        <w:rPr>
          <w:rFonts w:hint="eastAsia" w:ascii="宋体" w:eastAsia="宋体"/>
          <w:color w:val="333333"/>
        </w:rPr>
        <w:t>属性有没有值无所谓</w:t>
      </w:r>
      <w:r>
        <w:rPr>
          <w:rFonts w:ascii="Verdana" w:eastAsia="Verdana"/>
          <w:color w:val="333333"/>
        </w:rPr>
        <w:t>.</w:t>
      </w:r>
    </w:p>
    <w:p>
      <w:pPr>
        <w:pStyle w:val="4"/>
        <w:spacing w:before="10"/>
        <w:rPr>
          <w:rFonts w:ascii="Verdana"/>
          <w:sz w:val="10"/>
        </w:rPr>
      </w:pPr>
      <w:r>
        <w:pict>
          <v:shape id="_x0000_s1037" o:spid="_x0000_s1037" o:spt="202" type="#_x0000_t202" style="position:absolute;left:0pt;margin-left:84.55pt;margin-top:8.8pt;height:266.1pt;width:426.1pt;mso-position-horizontal-relative:page;mso-wrap-distance-bottom:0pt;mso-wrap-distance-top:0pt;z-index:-251634688;mso-width-relative:page;mso-height-relative:page;" filled="f" stroked="t" coordsize="21600,21600">
            <v:path/>
            <v:fill on="f" focussize="0,0"/>
            <v:stroke weight="0.48pt" color="#000000"/>
            <v:imagedata o:title=""/>
            <o:lock v:ext="edit"/>
            <v:textbox inset="0mm,0mm,0mm,0mm">
              <w:txbxContent>
                <w:p>
                  <w:pPr>
                    <w:pStyle w:val="4"/>
                    <w:spacing w:before="28"/>
                    <w:ind w:left="103"/>
                  </w:pPr>
                  <w:r>
                    <w:t>&lt;!DOCTYPE html&gt;</w:t>
                  </w:r>
                </w:p>
                <w:p>
                  <w:pPr>
                    <w:pStyle w:val="4"/>
                    <w:spacing w:before="55"/>
                    <w:ind w:left="103"/>
                  </w:pPr>
                  <w:r>
                    <w:t>&lt;html&gt;</w:t>
                  </w:r>
                </w:p>
                <w:p>
                  <w:pPr>
                    <w:pStyle w:val="4"/>
                    <w:spacing w:before="56"/>
                    <w:ind w:left="523"/>
                  </w:pPr>
                  <w:r>
                    <w:t>&lt;head&gt;</w:t>
                  </w:r>
                </w:p>
                <w:p>
                  <w:pPr>
                    <w:pStyle w:val="4"/>
                    <w:spacing w:before="55"/>
                    <w:ind w:left="943"/>
                  </w:pPr>
                  <w:r>
                    <w:t>&lt;meta charset="utf-8"&gt;</w:t>
                  </w:r>
                </w:p>
                <w:p>
                  <w:pPr>
                    <w:pStyle w:val="4"/>
                    <w:spacing w:before="56"/>
                    <w:ind w:left="943"/>
                  </w:pPr>
                  <w:r>
                    <w:t>&lt;title&gt;&lt;/title&gt;</w:t>
                  </w:r>
                </w:p>
                <w:p>
                  <w:pPr>
                    <w:pStyle w:val="4"/>
                    <w:spacing w:before="56"/>
                    <w:ind w:left="943"/>
                  </w:pPr>
                  <w:r>
                    <w:t>&lt;script src="js/jquery-1.9.1.js" type="text/javascript" charset="utf-8"&gt;&lt;/script&gt;</w:t>
                  </w:r>
                </w:p>
                <w:p>
                  <w:pPr>
                    <w:pStyle w:val="4"/>
                    <w:spacing w:before="55" w:line="292" w:lineRule="auto"/>
                    <w:ind w:left="1363" w:right="4393" w:hanging="420"/>
                  </w:pPr>
                  <w:r>
                    <w:t>&lt;script type="text/javascript"&gt; function dian(){</w:t>
                  </w:r>
                </w:p>
                <w:p>
                  <w:pPr>
                    <w:pStyle w:val="4"/>
                    <w:spacing w:line="255" w:lineRule="exact"/>
                    <w:ind w:left="1783"/>
                  </w:pPr>
                  <w:r>
                    <w:t>$("div[id]").css("background","red");</w:t>
                  </w:r>
                </w:p>
                <w:p>
                  <w:pPr>
                    <w:pStyle w:val="4"/>
                    <w:spacing w:before="56"/>
                    <w:ind w:left="1363"/>
                  </w:pPr>
                  <w:r>
                    <w:rPr>
                      <w:w w:val="99"/>
                    </w:rPr>
                    <w:t>}</w:t>
                  </w:r>
                </w:p>
                <w:p>
                  <w:pPr>
                    <w:pStyle w:val="4"/>
                    <w:spacing w:before="56"/>
                    <w:ind w:left="943"/>
                  </w:pPr>
                  <w:r>
                    <w:t>&lt;/script&gt;</w:t>
                  </w:r>
                </w:p>
                <w:p>
                  <w:pPr>
                    <w:pStyle w:val="4"/>
                    <w:spacing w:before="55"/>
                    <w:ind w:left="523"/>
                  </w:pPr>
                  <w:r>
                    <w:t>&lt;/head&gt;</w:t>
                  </w:r>
                </w:p>
                <w:p>
                  <w:pPr>
                    <w:pStyle w:val="4"/>
                    <w:spacing w:before="56"/>
                    <w:ind w:left="523"/>
                  </w:pPr>
                  <w:r>
                    <w:t>&lt;body&gt;</w:t>
                  </w:r>
                </w:p>
                <w:p>
                  <w:pPr>
                    <w:pStyle w:val="4"/>
                    <w:spacing w:before="56"/>
                    <w:ind w:left="943"/>
                  </w:pPr>
                  <w:r>
                    <w:t>&lt;div&gt;</w:t>
                  </w:r>
                </w:p>
                <w:p>
                  <w:pPr>
                    <w:pStyle w:val="4"/>
                    <w:spacing w:before="55"/>
                    <w:ind w:left="1151"/>
                  </w:pPr>
                  <w:r>
                    <w:t>&lt;p&gt;Hello!&lt;/p&gt;</w:t>
                  </w:r>
                </w:p>
                <w:p>
                  <w:pPr>
                    <w:pStyle w:val="4"/>
                    <w:spacing w:before="56"/>
                    <w:ind w:left="943"/>
                  </w:pPr>
                  <w:r>
                    <w:t>&lt;/div&gt;</w:t>
                  </w:r>
                </w:p>
                <w:p>
                  <w:pPr>
                    <w:pStyle w:val="4"/>
                    <w:spacing w:before="56"/>
                    <w:ind w:left="943"/>
                  </w:pPr>
                  <w:r>
                    <w:t>&lt;div id="test2"&gt;div&lt;/div&gt;</w:t>
                  </w:r>
                </w:p>
              </w:txbxContent>
            </v:textbox>
            <w10:wrap type="topAndBottom"/>
          </v:shape>
        </w:pict>
      </w:r>
    </w:p>
    <w:p>
      <w:pPr>
        <w:spacing w:after="0"/>
        <w:rPr>
          <w:rFonts w:ascii="Verdana"/>
          <w:sz w:val="10"/>
        </w:rPr>
        <w:sectPr>
          <w:pgSz w:w="11910" w:h="16840"/>
          <w:pgMar w:top="1380" w:right="1580" w:bottom="280" w:left="1580" w:header="852" w:footer="0" w:gutter="0"/>
          <w:cols w:space="720" w:num="1"/>
        </w:sectPr>
      </w:pPr>
    </w:p>
    <w:p>
      <w:pPr>
        <w:pStyle w:val="4"/>
        <w:spacing w:before="3"/>
        <w:rPr>
          <w:rFonts w:ascii="Verdana"/>
          <w:sz w:val="4"/>
        </w:rPr>
      </w:pPr>
    </w:p>
    <w:p>
      <w:pPr>
        <w:pStyle w:val="4"/>
        <w:ind w:left="107"/>
        <w:rPr>
          <w:rFonts w:ascii="Verdana"/>
          <w:sz w:val="20"/>
        </w:rPr>
      </w:pPr>
      <w:r>
        <w:rPr>
          <w:rFonts w:ascii="Verdana"/>
          <w:sz w:val="20"/>
        </w:rPr>
        <w:pict>
          <v:shape id="_x0000_s1038" o:spid="_x0000_s1038" o:spt="202" type="#_x0000_t202" style="height:78.5pt;width:426.1pt;" filled="f" stroked="t" coordsize="21600,21600">
            <v:path/>
            <v:fill on="f" focussize="0,0"/>
            <v:stroke weight="0.48pt" color="#000000"/>
            <v:imagedata o:title=""/>
            <o:lock v:ext="edit"/>
            <v:textbox inset="0mm,0mm,0mm,0mm">
              <w:txbxContent>
                <w:p>
                  <w:pPr>
                    <w:pStyle w:val="4"/>
                    <w:spacing w:before="29"/>
                    <w:ind w:left="943"/>
                  </w:pPr>
                  <w:r>
                    <w:t>&lt;div id&gt;div2&lt;/div&gt;</w:t>
                  </w:r>
                </w:p>
                <w:p>
                  <w:pPr>
                    <w:pStyle w:val="4"/>
                    <w:spacing w:before="48"/>
                    <w:ind w:left="943"/>
                  </w:pPr>
                  <w:r>
                    <w:t>&lt;button type="button" onclick="dian()"&gt;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none"/>
            <w10:anchorlock/>
          </v:shape>
        </w:pict>
      </w:r>
    </w:p>
    <w:p>
      <w:pPr>
        <w:pStyle w:val="4"/>
        <w:rPr>
          <w:rFonts w:ascii="Verdana"/>
          <w:sz w:val="20"/>
        </w:rPr>
      </w:pPr>
    </w:p>
    <w:p>
      <w:pPr>
        <w:pStyle w:val="4"/>
        <w:spacing w:before="5"/>
        <w:rPr>
          <w:rFonts w:ascii="Verdana"/>
          <w:sz w:val="27"/>
        </w:rPr>
      </w:pPr>
    </w:p>
    <w:p>
      <w:pPr>
        <w:pStyle w:val="3"/>
        <w:numPr>
          <w:ilvl w:val="1"/>
          <w:numId w:val="9"/>
        </w:numPr>
        <w:tabs>
          <w:tab w:val="left" w:pos="1060"/>
        </w:tabs>
        <w:spacing w:before="89" w:after="0" w:line="240" w:lineRule="auto"/>
        <w:ind w:left="1060" w:right="0" w:hanging="840"/>
        <w:jc w:val="left"/>
      </w:pPr>
      <w:bookmarkStart w:id="48" w:name="13.4.[attribute=value]"/>
      <w:bookmarkEnd w:id="48"/>
      <w:r>
        <w:t>[attribute=value]</w:t>
      </w:r>
    </w:p>
    <w:p>
      <w:pPr>
        <w:pStyle w:val="4"/>
        <w:spacing w:before="6"/>
        <w:rPr>
          <w:rFonts w:ascii="Arial"/>
          <w:b/>
          <w:sz w:val="35"/>
        </w:rPr>
      </w:pPr>
    </w:p>
    <w:p>
      <w:pPr>
        <w:pStyle w:val="4"/>
        <w:ind w:left="656"/>
        <w:rPr>
          <w:rFonts w:hint="eastAsia" w:ascii="宋体" w:eastAsia="宋体"/>
        </w:rPr>
      </w:pPr>
      <w:r>
        <w:rPr>
          <w:rFonts w:hint="eastAsia" w:ascii="宋体" w:eastAsia="宋体"/>
          <w:color w:val="333333"/>
        </w:rPr>
        <w:t>匹配给定的属性是某个特定值的元素</w:t>
      </w:r>
    </w:p>
    <w:p>
      <w:pPr>
        <w:pStyle w:val="4"/>
        <w:spacing w:before="4"/>
        <w:rPr>
          <w:rFonts w:ascii="宋体"/>
          <w:sz w:val="10"/>
        </w:rPr>
      </w:pPr>
      <w:r>
        <w:pict>
          <v:shape id="_x0000_s1039" o:spid="_x0000_s1039" o:spt="202" type="#_x0000_t202" style="position:absolute;left:0pt;margin-left:84.55pt;margin-top:8.85pt;height:312.5pt;width:426.1pt;mso-position-horizontal-relative:page;mso-wrap-distance-bottom:0pt;mso-wrap-distance-top:0pt;z-index:-251633664;mso-width-relative:page;mso-height-relative:page;" filled="f" stroked="t" coordsize="21600,21600">
            <v:path/>
            <v:fill on="f" focussize="0,0"/>
            <v:stroke weight="0.48pt" color="#000000"/>
            <v:imagedata o:title=""/>
            <o:lock v:ext="edit"/>
            <v:textbox inset="0mm,0mm,0mm,0mm">
              <w:txbxContent>
                <w:p>
                  <w:pPr>
                    <w:pStyle w:val="4"/>
                    <w:spacing w:before="28"/>
                    <w:ind w:left="103"/>
                  </w:pPr>
                  <w:r>
                    <w:t>&lt;!DOCTYPE html&gt;</w:t>
                  </w:r>
                </w:p>
                <w:p>
                  <w:pPr>
                    <w:pStyle w:val="4"/>
                    <w:spacing w:before="55"/>
                    <w:ind w:left="103"/>
                  </w:pPr>
                  <w:r>
                    <w:t>&lt;html&gt;</w:t>
                  </w:r>
                </w:p>
                <w:p>
                  <w:pPr>
                    <w:pStyle w:val="4"/>
                    <w:spacing w:before="56"/>
                    <w:ind w:left="523"/>
                  </w:pPr>
                  <w:r>
                    <w:t>&lt;head&gt;</w:t>
                  </w:r>
                </w:p>
                <w:p>
                  <w:pPr>
                    <w:pStyle w:val="4"/>
                    <w:spacing w:before="55"/>
                    <w:ind w:left="943"/>
                  </w:pPr>
                  <w:r>
                    <w:t>&lt;meta charset="utf-8"&gt;</w:t>
                  </w:r>
                </w:p>
                <w:p>
                  <w:pPr>
                    <w:pStyle w:val="4"/>
                    <w:spacing w:before="56"/>
                    <w:ind w:left="943"/>
                  </w:pPr>
                  <w:r>
                    <w:t>&lt;title&gt;&lt;/title&gt;</w:t>
                  </w:r>
                </w:p>
                <w:p>
                  <w:pPr>
                    <w:pStyle w:val="4"/>
                    <w:spacing w:before="56"/>
                    <w:ind w:left="943"/>
                  </w:pPr>
                  <w:r>
                    <w:t>&lt;script src="js/jquery-1.9.1.js" type="text/javascript" charset="utf-8"&gt;&lt;/script&gt;</w:t>
                  </w:r>
                </w:p>
                <w:p>
                  <w:pPr>
                    <w:pStyle w:val="4"/>
                    <w:spacing w:before="55" w:line="292" w:lineRule="auto"/>
                    <w:ind w:left="1363" w:right="4393" w:hanging="420"/>
                  </w:pPr>
                  <w:r>
                    <w:t>&lt;script type="text/javascript"&gt; function dian(){</w:t>
                  </w:r>
                </w:p>
                <w:p>
                  <w:pPr>
                    <w:pStyle w:val="4"/>
                    <w:spacing w:line="255" w:lineRule="exact"/>
                    <w:ind w:left="1783"/>
                  </w:pPr>
                  <w:r>
                    <w:t>$("input[name='newsletter']").attr("checked",true);</w:t>
                  </w:r>
                </w:p>
                <w:p>
                  <w:pPr>
                    <w:pStyle w:val="4"/>
                    <w:spacing w:before="56"/>
                    <w:ind w:left="1363"/>
                  </w:pPr>
                  <w:r>
                    <w:rPr>
                      <w:w w:val="99"/>
                    </w:rPr>
                    <w:t>}</w:t>
                  </w:r>
                </w:p>
                <w:p>
                  <w:pPr>
                    <w:pStyle w:val="4"/>
                    <w:spacing w:before="56"/>
                    <w:ind w:left="943"/>
                  </w:pPr>
                  <w:r>
                    <w:t>&lt;/script&gt;</w:t>
                  </w:r>
                </w:p>
                <w:p>
                  <w:pPr>
                    <w:pStyle w:val="4"/>
                    <w:spacing w:before="55"/>
                    <w:ind w:left="523"/>
                  </w:pPr>
                  <w:r>
                    <w:t>&lt;/head&gt;</w:t>
                  </w:r>
                </w:p>
                <w:p>
                  <w:pPr>
                    <w:pStyle w:val="4"/>
                    <w:spacing w:before="56"/>
                    <w:ind w:left="523"/>
                  </w:pPr>
                  <w:r>
                    <w:t>&lt;body&gt;</w:t>
                  </w:r>
                </w:p>
                <w:p>
                  <w:pPr>
                    <w:pStyle w:val="4"/>
                    <w:spacing w:before="56"/>
                    <w:ind w:left="943"/>
                  </w:pPr>
                  <w:r>
                    <w:t>&lt;input type="checkbox" name="newsletter" value="Hot Fuzz" /&gt;Hot Fuzz</w:t>
                  </w:r>
                </w:p>
                <w:p>
                  <w:pPr>
                    <w:pStyle w:val="4"/>
                    <w:spacing w:before="55"/>
                    <w:ind w:left="943"/>
                  </w:pPr>
                  <w:r>
                    <w:t>&lt;input type="checkbox" name="newsletter" value="Cold Fusion" /&gt;Cold Fusion</w:t>
                  </w:r>
                </w:p>
                <w:p>
                  <w:pPr>
                    <w:pStyle w:val="4"/>
                    <w:spacing w:before="56"/>
                    <w:ind w:left="943"/>
                  </w:pPr>
                  <w:r>
                    <w:t>&lt;input type="checkbox" name="accept" value="Evil Plans" /&gt;Evil Plans&lt;br/&gt;</w:t>
                  </w:r>
                </w:p>
                <w:p>
                  <w:pPr>
                    <w:pStyle w:val="4"/>
                    <w:spacing w:before="50"/>
                    <w:ind w:left="943"/>
                  </w:pPr>
                  <w:r>
                    <w:t>&lt;button type="button" onclick="dian()"&gt;</w:t>
                  </w:r>
                  <w:r>
                    <w:rPr>
                      <w:rFonts w:hint="eastAsia" w:ascii="宋体" w:eastAsia="宋体"/>
                    </w:rPr>
                    <w:t>点我</w:t>
                  </w:r>
                  <w:r>
                    <w:t>&lt;/button&gt;</w:t>
                  </w:r>
                </w:p>
                <w:p>
                  <w:pPr>
                    <w:pStyle w:val="4"/>
                    <w:spacing w:before="49"/>
                    <w:ind w:left="523"/>
                  </w:pPr>
                  <w:r>
                    <w:t>&lt;/body&gt;</w:t>
                  </w:r>
                </w:p>
                <w:p>
                  <w:pPr>
                    <w:pStyle w:val="4"/>
                    <w:spacing w:before="55"/>
                    <w:ind w:left="103"/>
                  </w:pPr>
                  <w:r>
                    <w:t>&lt;/html&gt;</w:t>
                  </w:r>
                </w:p>
              </w:txbxContent>
            </v:textbox>
            <w10:wrap type="topAndBottom"/>
          </v:shape>
        </w:pict>
      </w:r>
    </w:p>
    <w:p>
      <w:pPr>
        <w:pStyle w:val="4"/>
        <w:rPr>
          <w:rFonts w:ascii="宋体"/>
          <w:sz w:val="20"/>
        </w:rPr>
      </w:pPr>
    </w:p>
    <w:p>
      <w:pPr>
        <w:pStyle w:val="4"/>
        <w:spacing w:before="5"/>
        <w:rPr>
          <w:rFonts w:ascii="宋体"/>
          <w:sz w:val="25"/>
        </w:rPr>
      </w:pPr>
    </w:p>
    <w:p>
      <w:pPr>
        <w:pStyle w:val="3"/>
        <w:numPr>
          <w:ilvl w:val="1"/>
          <w:numId w:val="9"/>
        </w:numPr>
        <w:tabs>
          <w:tab w:val="left" w:pos="1060"/>
        </w:tabs>
        <w:spacing w:before="89" w:after="0" w:line="240" w:lineRule="auto"/>
        <w:ind w:left="1060" w:right="0" w:hanging="840"/>
        <w:jc w:val="left"/>
      </w:pPr>
      <w:bookmarkStart w:id="49" w:name="13.5.[attribute!=value]"/>
      <w:bookmarkEnd w:id="49"/>
      <w:r>
        <w:t>[attribute!=value]</w:t>
      </w:r>
    </w:p>
    <w:p>
      <w:pPr>
        <w:pStyle w:val="4"/>
        <w:spacing w:before="6"/>
        <w:rPr>
          <w:rFonts w:ascii="Arial"/>
          <w:b/>
          <w:sz w:val="35"/>
        </w:rPr>
      </w:pPr>
    </w:p>
    <w:p>
      <w:pPr>
        <w:pStyle w:val="4"/>
        <w:ind w:left="656"/>
        <w:rPr>
          <w:rFonts w:hint="eastAsia" w:ascii="宋体" w:eastAsia="宋体"/>
        </w:rPr>
      </w:pPr>
      <w:r>
        <w:rPr>
          <w:rFonts w:hint="eastAsia" w:ascii="宋体" w:eastAsia="宋体"/>
          <w:color w:val="333333"/>
        </w:rPr>
        <w:t>匹配所有不含有指定的属性，或者属性不等于特定值的元素</w:t>
      </w:r>
    </w:p>
    <w:p>
      <w:pPr>
        <w:pStyle w:val="4"/>
        <w:spacing w:before="5"/>
        <w:rPr>
          <w:rFonts w:ascii="宋体"/>
          <w:sz w:val="10"/>
        </w:rPr>
      </w:pPr>
      <w:r>
        <w:pict>
          <v:shape id="_x0000_s1040" o:spid="_x0000_s1040" o:spt="202" type="#_x0000_t202" style="position:absolute;left:0pt;margin-left:84.55pt;margin-top:8.85pt;height:93.3pt;width:426.1pt;mso-position-horizontal-relative:page;mso-wrap-distance-bottom:0pt;mso-wrap-distance-top:0pt;z-index:-251632640;mso-width-relative:page;mso-height-relative:page;" filled="f" stroked="t" coordsize="21600,21600">
            <v:path/>
            <v:fill on="f" focussize="0,0"/>
            <v:stroke weight="0.48pt" color="#000000"/>
            <v:imagedata o:title=""/>
            <o:lock v:ext="edit"/>
            <v:textbox inset="0mm,0mm,0mm,0mm">
              <w:txbxContent>
                <w:p>
                  <w:pPr>
                    <w:pStyle w:val="4"/>
                    <w:spacing w:before="27"/>
                    <w:ind w:left="103"/>
                    <w:rPr>
                      <w:rFonts w:ascii="Verdana"/>
                    </w:rPr>
                  </w:pPr>
                  <w:r>
                    <w:rPr>
                      <w:rFonts w:ascii="Verdana"/>
                      <w:color w:val="333333"/>
                    </w:rPr>
                    <w:t>&lt;!DOCTYPE html&gt;</w:t>
                  </w:r>
                </w:p>
                <w:p>
                  <w:pPr>
                    <w:pStyle w:val="4"/>
                    <w:spacing w:before="208"/>
                    <w:ind w:left="103"/>
                    <w:rPr>
                      <w:rFonts w:ascii="Verdana"/>
                    </w:rPr>
                  </w:pPr>
                  <w:r>
                    <w:rPr>
                      <w:rFonts w:ascii="Verdana"/>
                      <w:color w:val="333333"/>
                    </w:rPr>
                    <w:t>&lt;html&gt;</w:t>
                  </w:r>
                </w:p>
                <w:p>
                  <w:pPr>
                    <w:pStyle w:val="4"/>
                    <w:spacing w:before="206"/>
                    <w:ind w:left="523"/>
                    <w:rPr>
                      <w:rFonts w:ascii="Verdana"/>
                    </w:rPr>
                  </w:pPr>
                  <w:r>
                    <w:rPr>
                      <w:rFonts w:ascii="Verdana"/>
                      <w:color w:val="333333"/>
                    </w:rPr>
                    <w:t>&lt;head&gt;</w:t>
                  </w:r>
                </w:p>
                <w:p>
                  <w:pPr>
                    <w:pStyle w:val="4"/>
                    <w:spacing w:before="208"/>
                    <w:ind w:left="943"/>
                    <w:rPr>
                      <w:rFonts w:ascii="Verdana"/>
                    </w:rPr>
                  </w:pPr>
                  <w:r>
                    <w:rPr>
                      <w:rFonts w:ascii="Verdana"/>
                      <w:color w:val="333333"/>
                    </w:rPr>
                    <w:t>&lt;meta charset="utf-8"&gt;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041" o:spid="_x0000_s1041" o:spt="202" type="#_x0000_t202" style="height:455.6pt;width:426.1pt;" filled="f" stroked="t" coordsize="21600,21600">
            <v:path/>
            <v:fill on="f" focussize="0,0"/>
            <v:stroke weight="0.48pt" color="#000000"/>
            <v:imagedata o:title=""/>
            <o:lock v:ext="edit"/>
            <v:textbox inset="0mm,0mm,0mm,0mm">
              <w:txbxContent>
                <w:p>
                  <w:pPr>
                    <w:pStyle w:val="4"/>
                    <w:spacing w:before="27"/>
                    <w:ind w:left="943"/>
                    <w:rPr>
                      <w:rFonts w:ascii="Verdana"/>
                    </w:rPr>
                  </w:pPr>
                  <w:r>
                    <w:rPr>
                      <w:rFonts w:ascii="Verdana"/>
                      <w:color w:val="333333"/>
                    </w:rPr>
                    <w:t>&lt;title&gt;&lt;/title&gt;</w:t>
                  </w:r>
                </w:p>
                <w:p>
                  <w:pPr>
                    <w:pStyle w:val="4"/>
                    <w:spacing w:before="208" w:line="292" w:lineRule="auto"/>
                    <w:ind w:left="103" w:right="1771" w:firstLine="840"/>
                    <w:rPr>
                      <w:rFonts w:ascii="Verdana"/>
                    </w:rPr>
                  </w:pPr>
                  <w:r>
                    <w:rPr>
                      <w:rFonts w:ascii="Verdana"/>
                      <w:color w:val="333333"/>
                    </w:rPr>
                    <w:t>&lt;script src="js/jquery-1.9.1.js" type="text/javascript" charset="utf-8"&gt;&lt;/script&gt;</w:t>
                  </w:r>
                </w:p>
                <w:p>
                  <w:pPr>
                    <w:pStyle w:val="4"/>
                    <w:spacing w:before="150" w:line="434" w:lineRule="auto"/>
                    <w:ind w:left="1363" w:right="3773" w:hanging="420"/>
                    <w:rPr>
                      <w:rFonts w:ascii="Verdana"/>
                    </w:rPr>
                  </w:pPr>
                  <w:r>
                    <w:rPr>
                      <w:rFonts w:ascii="Verdana"/>
                      <w:color w:val="333333"/>
                    </w:rPr>
                    <w:t>&lt;script type="text/javascript"&gt; function dian(){</w:t>
                  </w:r>
                </w:p>
                <w:p>
                  <w:pPr>
                    <w:pStyle w:val="4"/>
                    <w:ind w:left="1783"/>
                    <w:rPr>
                      <w:rFonts w:ascii="Verdana"/>
                    </w:rPr>
                  </w:pPr>
                  <w:r>
                    <w:rPr>
                      <w:rFonts w:ascii="Verdana"/>
                      <w:color w:val="333333"/>
                    </w:rPr>
                    <w:t>$("input[name!='newsletter']").prop("checked",true);</w:t>
                  </w:r>
                </w:p>
                <w:p>
                  <w:pPr>
                    <w:pStyle w:val="4"/>
                    <w:spacing w:before="208"/>
                    <w:ind w:right="5651"/>
                    <w:jc w:val="center"/>
                    <w:rPr>
                      <w:rFonts w:ascii="Verdana"/>
                    </w:rPr>
                  </w:pPr>
                  <w:r>
                    <w:rPr>
                      <w:rFonts w:ascii="Verdana"/>
                      <w:color w:val="333333"/>
                      <w:w w:val="99"/>
                    </w:rPr>
                    <w:t>}</w:t>
                  </w:r>
                </w:p>
                <w:p>
                  <w:pPr>
                    <w:pStyle w:val="4"/>
                    <w:spacing w:before="206"/>
                    <w:ind w:left="503" w:right="6111"/>
                    <w:jc w:val="center"/>
                    <w:rPr>
                      <w:rFonts w:ascii="Verdana"/>
                    </w:rPr>
                  </w:pPr>
                  <w:r>
                    <w:rPr>
                      <w:rFonts w:ascii="Verdana"/>
                      <w:color w:val="333333"/>
                    </w:rPr>
                    <w:t>&lt;/script&gt;</w:t>
                  </w:r>
                </w:p>
                <w:p>
                  <w:pPr>
                    <w:pStyle w:val="4"/>
                    <w:spacing w:before="208"/>
                    <w:ind w:left="523"/>
                    <w:rPr>
                      <w:rFonts w:ascii="Verdana"/>
                    </w:rPr>
                  </w:pPr>
                  <w:r>
                    <w:rPr>
                      <w:rFonts w:ascii="Verdana"/>
                      <w:color w:val="333333"/>
                    </w:rPr>
                    <w:t>&lt;/head&gt;</w:t>
                  </w:r>
                </w:p>
                <w:p>
                  <w:pPr>
                    <w:pStyle w:val="4"/>
                    <w:spacing w:before="205"/>
                    <w:ind w:left="523"/>
                    <w:rPr>
                      <w:rFonts w:ascii="Verdana"/>
                    </w:rPr>
                  </w:pPr>
                  <w:r>
                    <w:rPr>
                      <w:rFonts w:ascii="Verdana"/>
                      <w:color w:val="333333"/>
                    </w:rPr>
                    <w:t>&lt;body&gt;</w:t>
                  </w:r>
                </w:p>
                <w:p>
                  <w:pPr>
                    <w:pStyle w:val="4"/>
                    <w:spacing w:before="208"/>
                    <w:ind w:left="943"/>
                    <w:rPr>
                      <w:rFonts w:ascii="Verdana"/>
                    </w:rPr>
                  </w:pPr>
                  <w:r>
                    <w:rPr>
                      <w:rFonts w:ascii="Verdana"/>
                      <w:color w:val="333333"/>
                    </w:rPr>
                    <w:t>&lt;input type="checkbox" name="newsletter" value="Hot Fuzz" /&gt;Hot</w:t>
                  </w:r>
                </w:p>
                <w:p>
                  <w:pPr>
                    <w:pStyle w:val="4"/>
                    <w:spacing w:before="57"/>
                    <w:ind w:left="103"/>
                    <w:rPr>
                      <w:rFonts w:ascii="Verdana"/>
                    </w:rPr>
                  </w:pPr>
                  <w:r>
                    <w:rPr>
                      <w:rFonts w:ascii="Verdana"/>
                      <w:color w:val="333333"/>
                    </w:rPr>
                    <w:t>Fuzz</w:t>
                  </w:r>
                </w:p>
                <w:p>
                  <w:pPr>
                    <w:pStyle w:val="4"/>
                    <w:spacing w:before="206"/>
                    <w:ind w:left="943"/>
                    <w:rPr>
                      <w:rFonts w:ascii="Verdana"/>
                    </w:rPr>
                  </w:pPr>
                  <w:r>
                    <w:rPr>
                      <w:rFonts w:ascii="Verdana"/>
                      <w:color w:val="333333"/>
                    </w:rPr>
                    <w:t>&lt;input type="checkbox" name="newsletter" value="Cold Fusion"</w:t>
                  </w:r>
                </w:p>
                <w:p>
                  <w:pPr>
                    <w:pStyle w:val="4"/>
                    <w:spacing w:before="57"/>
                    <w:ind w:left="103"/>
                    <w:rPr>
                      <w:rFonts w:ascii="Verdana"/>
                    </w:rPr>
                  </w:pPr>
                  <w:r>
                    <w:rPr>
                      <w:rFonts w:ascii="Verdana"/>
                      <w:color w:val="333333"/>
                    </w:rPr>
                    <w:t>/&gt;Cold Fusion</w:t>
                  </w:r>
                </w:p>
                <w:p>
                  <w:pPr>
                    <w:pStyle w:val="4"/>
                    <w:spacing w:before="208"/>
                    <w:ind w:left="943"/>
                    <w:rPr>
                      <w:rFonts w:ascii="Verdana"/>
                    </w:rPr>
                  </w:pPr>
                  <w:r>
                    <w:rPr>
                      <w:rFonts w:ascii="Verdana"/>
                      <w:color w:val="333333"/>
                    </w:rPr>
                    <w:t>&lt;input type="checkbox" name="accept" value="Evil Plans" /&gt;Evil</w:t>
                  </w:r>
                </w:p>
                <w:p>
                  <w:pPr>
                    <w:pStyle w:val="4"/>
                    <w:spacing w:before="56"/>
                    <w:ind w:left="103"/>
                    <w:rPr>
                      <w:rFonts w:ascii="Verdana"/>
                    </w:rPr>
                  </w:pPr>
                  <w:r>
                    <w:rPr>
                      <w:rFonts w:ascii="Verdana"/>
                      <w:color w:val="333333"/>
                    </w:rPr>
                    <w:t>Plans</w:t>
                  </w:r>
                </w:p>
                <w:p>
                  <w:pPr>
                    <w:pStyle w:val="4"/>
                    <w:tabs>
                      <w:tab w:val="left" w:pos="3746"/>
                    </w:tabs>
                    <w:spacing w:before="206"/>
                    <w:ind w:left="943"/>
                    <w:rPr>
                      <w:rFonts w:ascii="Verdana"/>
                    </w:rPr>
                  </w:pPr>
                  <w:r>
                    <w:rPr>
                      <w:rFonts w:ascii="Verdana"/>
                      <w:color w:val="333333"/>
                    </w:rPr>
                    <w:t>&lt;input</w:t>
                  </w:r>
                  <w:r>
                    <w:rPr>
                      <w:rFonts w:ascii="Verdana"/>
                      <w:color w:val="333333"/>
                      <w:spacing w:val="-3"/>
                    </w:rPr>
                    <w:t xml:space="preserve"> </w:t>
                  </w:r>
                  <w:r>
                    <w:rPr>
                      <w:rFonts w:ascii="Verdana"/>
                      <w:color w:val="333333"/>
                    </w:rPr>
                    <w:t>type="checkbox"</w:t>
                  </w:r>
                  <w:r>
                    <w:rPr>
                      <w:rFonts w:ascii="Verdana"/>
                      <w:color w:val="333333"/>
                    </w:rPr>
                    <w:tab/>
                  </w:r>
                  <w:r>
                    <w:rPr>
                      <w:rFonts w:ascii="Verdana"/>
                      <w:color w:val="333333"/>
                    </w:rPr>
                    <w:t>value="Evil Plans2" /&gt;Evil</w:t>
                  </w:r>
                  <w:r>
                    <w:rPr>
                      <w:rFonts w:ascii="Verdana"/>
                      <w:color w:val="333333"/>
                      <w:spacing w:val="3"/>
                    </w:rPr>
                    <w:t xml:space="preserve"> </w:t>
                  </w:r>
                  <w:r>
                    <w:rPr>
                      <w:rFonts w:ascii="Verdana"/>
                      <w:color w:val="333333"/>
                    </w:rPr>
                    <w:t>Plans2</w:t>
                  </w:r>
                </w:p>
                <w:p>
                  <w:pPr>
                    <w:pStyle w:val="4"/>
                    <w:spacing w:before="198"/>
                    <w:ind w:left="943"/>
                    <w:rPr>
                      <w:rFonts w:ascii="Verdana" w:eastAsia="Verdana"/>
                    </w:rPr>
                  </w:pPr>
                  <w:r>
                    <w:rPr>
                      <w:rFonts w:ascii="Verdana" w:eastAsia="Verdana"/>
                      <w:color w:val="333333"/>
                    </w:rPr>
                    <w:t>&lt;button type="button" onclick="dian()"&gt;</w:t>
                  </w:r>
                  <w:r>
                    <w:rPr>
                      <w:rFonts w:hint="eastAsia" w:ascii="宋体" w:eastAsia="宋体"/>
                      <w:color w:val="333333"/>
                    </w:rPr>
                    <w:t>点我</w:t>
                  </w:r>
                  <w:r>
                    <w:rPr>
                      <w:rFonts w:ascii="Verdana" w:eastAsia="Verdana"/>
                      <w:color w:val="333333"/>
                    </w:rPr>
                    <w:t>&lt;/button&gt;</w:t>
                  </w:r>
                </w:p>
                <w:p>
                  <w:pPr>
                    <w:pStyle w:val="4"/>
                    <w:spacing w:before="200"/>
                    <w:ind w:left="523"/>
                    <w:rPr>
                      <w:rFonts w:ascii="Verdana"/>
                    </w:rPr>
                  </w:pPr>
                  <w:r>
                    <w:rPr>
                      <w:rFonts w:ascii="Verdana"/>
                      <w:color w:val="333333"/>
                    </w:rPr>
                    <w:t>&lt;/body&gt;</w:t>
                  </w:r>
                </w:p>
                <w:p>
                  <w:pPr>
                    <w:pStyle w:val="4"/>
                    <w:spacing w:before="208"/>
                    <w:ind w:left="103"/>
                    <w:rPr>
                      <w:rFonts w:ascii="Verdana"/>
                    </w:rPr>
                  </w:pPr>
                  <w:r>
                    <w:rPr>
                      <w:rFonts w:ascii="Verdana"/>
                      <w:color w:val="333333"/>
                    </w:rPr>
                    <w:t>&lt;/html&gt;</w:t>
                  </w:r>
                </w:p>
              </w:txbxContent>
            </v:textbox>
            <w10:wrap type="none"/>
            <w10:anchorlock/>
          </v:shape>
        </w:pict>
      </w:r>
    </w:p>
    <w:p>
      <w:pPr>
        <w:pStyle w:val="4"/>
        <w:spacing w:before="5"/>
        <w:rPr>
          <w:rFonts w:ascii="宋体"/>
          <w:sz w:val="20"/>
        </w:rPr>
      </w:pPr>
    </w:p>
    <w:p>
      <w:pPr>
        <w:pStyle w:val="3"/>
        <w:numPr>
          <w:ilvl w:val="1"/>
          <w:numId w:val="9"/>
        </w:numPr>
        <w:tabs>
          <w:tab w:val="left" w:pos="1060"/>
        </w:tabs>
        <w:spacing w:before="88" w:after="0" w:line="240" w:lineRule="auto"/>
        <w:ind w:left="1060" w:right="0" w:hanging="840"/>
        <w:jc w:val="left"/>
      </w:pPr>
      <w:bookmarkStart w:id="50" w:name="13.6.[attribute^=value]"/>
      <w:bookmarkEnd w:id="50"/>
      <w:r>
        <w:t>[attribute^=value]</w:t>
      </w:r>
    </w:p>
    <w:p>
      <w:pPr>
        <w:pStyle w:val="4"/>
        <w:spacing w:before="6"/>
        <w:rPr>
          <w:rFonts w:ascii="Arial"/>
          <w:b/>
          <w:sz w:val="35"/>
        </w:rPr>
      </w:pPr>
    </w:p>
    <w:p>
      <w:pPr>
        <w:pStyle w:val="4"/>
        <w:ind w:left="656"/>
        <w:rPr>
          <w:rFonts w:hint="eastAsia" w:ascii="宋体" w:eastAsia="宋体"/>
        </w:rPr>
      </w:pPr>
      <w:r>
        <w:rPr>
          <w:rFonts w:hint="eastAsia" w:ascii="宋体" w:eastAsia="宋体"/>
          <w:color w:val="333333"/>
        </w:rPr>
        <w:t>匹配给定的属性是以某些值开始的元素</w:t>
      </w:r>
    </w:p>
    <w:p>
      <w:pPr>
        <w:pStyle w:val="4"/>
        <w:spacing w:before="6"/>
        <w:rPr>
          <w:rFonts w:ascii="宋体"/>
          <w:sz w:val="10"/>
        </w:rPr>
      </w:pPr>
      <w:r>
        <w:pict>
          <v:shape id="_x0000_s1042" o:spid="_x0000_s1042" o:spt="202" type="#_x0000_t202" style="position:absolute;left:0pt;margin-left:84.55pt;margin-top:8.9pt;height:156.9pt;width:426.1pt;mso-position-horizontal-relative:page;mso-wrap-distance-bottom:0pt;mso-wrap-distance-top:0pt;z-index:-251631616;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363" w:right="4393" w:hanging="420"/>
                  </w:pPr>
                  <w:r>
                    <w:t>&lt;script type="text/javascript"&gt; function dian(){</w:t>
                  </w:r>
                </w:p>
                <w:p>
                  <w:pPr>
                    <w:pStyle w:val="4"/>
                    <w:spacing w:line="255" w:lineRule="exact"/>
                    <w:ind w:left="1783"/>
                  </w:pPr>
                  <w:r>
                    <w:t>$("input[name^='news']").css("background","red");</w:t>
                  </w:r>
                </w:p>
                <w:p>
                  <w:pPr>
                    <w:pStyle w:val="4"/>
                    <w:spacing w:before="55"/>
                    <w:ind w:left="1363"/>
                  </w:pPr>
                  <w:r>
                    <w:rPr>
                      <w:w w:val="99"/>
                    </w:rPr>
                    <w: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043" o:spid="_x0000_s1043" o:spt="202" type="#_x0000_t202" style="height:156.5pt;width:426.1pt;" filled="f" stroked="t" coordsize="21600,21600">
            <v:path/>
            <v:fill on="f" focussize="0,0"/>
            <v:stroke weight="0.48pt" color="#000000"/>
            <v:imagedata o:title=""/>
            <o:lock v:ext="edit"/>
            <v:textbox inset="0mm,0mm,0mm,0mm">
              <w:txbxContent>
                <w:p>
                  <w:pPr>
                    <w:pStyle w:val="4"/>
                    <w:spacing w:before="29"/>
                    <w:ind w:left="943"/>
                  </w:pPr>
                  <w:r>
                    <w:t>&lt;/script&gt;</w:t>
                  </w:r>
                </w:p>
                <w:p>
                  <w:pPr>
                    <w:pStyle w:val="4"/>
                    <w:spacing w:before="55"/>
                    <w:ind w:left="523"/>
                  </w:pPr>
                  <w:r>
                    <w:t>&lt;/head&gt;</w:t>
                  </w:r>
                </w:p>
                <w:p>
                  <w:pPr>
                    <w:pStyle w:val="4"/>
                    <w:spacing w:before="56"/>
                    <w:ind w:left="523"/>
                  </w:pPr>
                  <w:r>
                    <w:t>&lt;body&gt;</w:t>
                  </w:r>
                </w:p>
                <w:p>
                  <w:pPr>
                    <w:pStyle w:val="4"/>
                    <w:spacing w:before="56"/>
                    <w:ind w:left="943"/>
                  </w:pPr>
                  <w:r>
                    <w:t>&lt;input name="newsletter" /&gt;</w:t>
                  </w:r>
                </w:p>
                <w:p>
                  <w:pPr>
                    <w:pStyle w:val="4"/>
                    <w:spacing w:before="55"/>
                    <w:ind w:left="943"/>
                  </w:pPr>
                  <w:r>
                    <w:t>&lt;input name="milkman"</w:t>
                  </w:r>
                  <w:r>
                    <w:rPr>
                      <w:spacing w:val="-8"/>
                    </w:rPr>
                    <w:t xml:space="preserve"> </w:t>
                  </w:r>
                  <w:r>
                    <w:t>/&gt;</w:t>
                  </w:r>
                </w:p>
                <w:p>
                  <w:pPr>
                    <w:pStyle w:val="4"/>
                    <w:spacing w:before="56"/>
                    <w:ind w:left="943"/>
                  </w:pPr>
                  <w:r>
                    <w:t>&lt;input name="newsboy"</w:t>
                  </w:r>
                  <w:r>
                    <w:rPr>
                      <w:spacing w:val="-12"/>
                    </w:rPr>
                    <w:t xml:space="preserve"> </w:t>
                  </w:r>
                  <w:r>
                    <w:t>/&gt;</w:t>
                  </w:r>
                </w:p>
                <w:p>
                  <w:pPr>
                    <w:pStyle w:val="4"/>
                    <w:spacing w:before="48"/>
                    <w:ind w:left="943"/>
                  </w:pPr>
                  <w:r>
                    <w:t>&lt;button type="button" onclick="dian()"&gt;</w:t>
                  </w:r>
                  <w:r>
                    <w:rPr>
                      <w:rFonts w:hint="eastAsia" w:ascii="宋体" w:eastAsia="宋体"/>
                    </w:rPr>
                    <w:t>点我</w:t>
                  </w:r>
                  <w:r>
                    <w:t>&lt;/button&gt;</w:t>
                  </w:r>
                </w:p>
                <w:p>
                  <w:pPr>
                    <w:pStyle w:val="4"/>
                    <w:spacing w:before="51"/>
                    <w:ind w:left="523"/>
                  </w:pPr>
                  <w:r>
                    <w:t>&lt;/body&gt;</w:t>
                  </w:r>
                </w:p>
                <w:p>
                  <w:pPr>
                    <w:pStyle w:val="4"/>
                    <w:spacing w:before="55"/>
                    <w:ind w:left="103"/>
                  </w:pPr>
                  <w:r>
                    <w:t>&lt;/html&gt;</w:t>
                  </w:r>
                </w:p>
              </w:txbxContent>
            </v:textbox>
            <w10:wrap type="none"/>
            <w10:anchorlock/>
          </v:shape>
        </w:pict>
      </w:r>
    </w:p>
    <w:p>
      <w:pPr>
        <w:pStyle w:val="4"/>
        <w:rPr>
          <w:rFonts w:ascii="宋体"/>
          <w:sz w:val="20"/>
        </w:rPr>
      </w:pPr>
    </w:p>
    <w:p>
      <w:pPr>
        <w:pStyle w:val="4"/>
        <w:rPr>
          <w:rFonts w:ascii="宋体"/>
          <w:sz w:val="25"/>
        </w:rPr>
      </w:pPr>
    </w:p>
    <w:p>
      <w:pPr>
        <w:pStyle w:val="3"/>
        <w:numPr>
          <w:ilvl w:val="1"/>
          <w:numId w:val="9"/>
        </w:numPr>
        <w:tabs>
          <w:tab w:val="left" w:pos="1060"/>
        </w:tabs>
        <w:spacing w:before="89" w:after="0" w:line="240" w:lineRule="auto"/>
        <w:ind w:left="1060" w:right="0" w:hanging="840"/>
        <w:jc w:val="left"/>
      </w:pPr>
      <w:bookmarkStart w:id="51" w:name="13.7.[attribute$=value]"/>
      <w:bookmarkEnd w:id="51"/>
      <w:r>
        <w:t>[attribute$=value]</w:t>
      </w:r>
    </w:p>
    <w:p>
      <w:pPr>
        <w:pStyle w:val="4"/>
        <w:spacing w:before="6"/>
        <w:rPr>
          <w:rFonts w:ascii="Arial"/>
          <w:b/>
          <w:sz w:val="35"/>
        </w:rPr>
      </w:pPr>
    </w:p>
    <w:p>
      <w:pPr>
        <w:pStyle w:val="4"/>
        <w:ind w:left="656"/>
        <w:rPr>
          <w:rFonts w:hint="eastAsia" w:ascii="宋体" w:eastAsia="宋体"/>
        </w:rPr>
      </w:pPr>
      <w:r>
        <w:rPr>
          <w:rFonts w:hint="eastAsia" w:ascii="宋体" w:eastAsia="宋体"/>
          <w:color w:val="333333"/>
        </w:rPr>
        <w:t>匹配给定的属性是以某些值结尾的元素</w:t>
      </w:r>
    </w:p>
    <w:p>
      <w:pPr>
        <w:pStyle w:val="4"/>
        <w:spacing w:before="4"/>
        <w:rPr>
          <w:rFonts w:ascii="宋体"/>
          <w:sz w:val="10"/>
        </w:rPr>
      </w:pPr>
      <w:r>
        <w:pict>
          <v:shape id="_x0000_s1044" o:spid="_x0000_s1044" o:spt="202" type="#_x0000_t202" style="position:absolute;left:0pt;margin-left:84.55pt;margin-top:8.85pt;height:312.5pt;width:426.1pt;mso-position-horizontal-relative:page;mso-wrap-distance-bottom:0pt;mso-wrap-distance-top:0pt;z-index:-251630592;mso-width-relative:page;mso-height-relative:page;" filled="f" stroked="t" coordsize="21600,21600">
            <v:path/>
            <v:fill on="f" focussize="0,0"/>
            <v:stroke weight="0.48pt" color="#000000"/>
            <v:imagedata o:title=""/>
            <o:lock v:ext="edit"/>
            <v:textbox inset="0mm,0mm,0mm,0mm">
              <w:txbxContent>
                <w:p>
                  <w:pPr>
                    <w:pStyle w:val="4"/>
                    <w:spacing w:before="28"/>
                    <w:ind w:left="103"/>
                  </w:pPr>
                  <w:r>
                    <w:t>&lt;!DOCTYPE html&gt;</w:t>
                  </w:r>
                </w:p>
                <w:p>
                  <w:pPr>
                    <w:pStyle w:val="4"/>
                    <w:spacing w:before="55"/>
                    <w:ind w:left="103"/>
                  </w:pPr>
                  <w:r>
                    <w:t>&lt;html&gt;</w:t>
                  </w:r>
                </w:p>
                <w:p>
                  <w:pPr>
                    <w:pStyle w:val="4"/>
                    <w:spacing w:before="56"/>
                    <w:ind w:left="523"/>
                  </w:pPr>
                  <w:r>
                    <w:t>&lt;head&gt;</w:t>
                  </w:r>
                </w:p>
                <w:p>
                  <w:pPr>
                    <w:pStyle w:val="4"/>
                    <w:spacing w:before="55"/>
                    <w:ind w:left="943"/>
                  </w:pPr>
                  <w:r>
                    <w:t>&lt;meta charset="utf-8"&gt;</w:t>
                  </w:r>
                </w:p>
                <w:p>
                  <w:pPr>
                    <w:pStyle w:val="4"/>
                    <w:spacing w:before="56"/>
                    <w:ind w:left="943"/>
                  </w:pPr>
                  <w:r>
                    <w:t>&lt;title&gt;&lt;/title&gt;</w:t>
                  </w:r>
                </w:p>
                <w:p>
                  <w:pPr>
                    <w:pStyle w:val="4"/>
                    <w:spacing w:before="56"/>
                    <w:ind w:left="943"/>
                  </w:pPr>
                  <w:r>
                    <w:t>&lt;script src="js/jquery-1.9.1.js" type="text/javascript" charset="utf-8"&gt;&lt;/script&gt;</w:t>
                  </w:r>
                </w:p>
                <w:p>
                  <w:pPr>
                    <w:pStyle w:val="4"/>
                    <w:spacing w:before="55" w:line="292" w:lineRule="auto"/>
                    <w:ind w:left="1363" w:right="4393" w:hanging="420"/>
                  </w:pPr>
                  <w:r>
                    <w:t>&lt;script type="text/javascript"&gt; function dian(){</w:t>
                  </w:r>
                </w:p>
                <w:p>
                  <w:pPr>
                    <w:pStyle w:val="4"/>
                    <w:spacing w:line="255" w:lineRule="exact"/>
                    <w:ind w:left="1783"/>
                  </w:pPr>
                  <w:r>
                    <w:t>$("input[name$='letter']").css("background","red");</w:t>
                  </w:r>
                </w:p>
                <w:p>
                  <w:pPr>
                    <w:pStyle w:val="4"/>
                    <w:spacing w:before="56"/>
                    <w:ind w:left="1363"/>
                  </w:pPr>
                  <w:r>
                    <w:rPr>
                      <w:w w:val="99"/>
                    </w:rPr>
                    <w:t>}</w:t>
                  </w:r>
                </w:p>
                <w:p>
                  <w:pPr>
                    <w:pStyle w:val="4"/>
                    <w:spacing w:before="56"/>
                    <w:ind w:left="943"/>
                  </w:pPr>
                  <w:r>
                    <w:t>&lt;/script&gt;</w:t>
                  </w:r>
                </w:p>
                <w:p>
                  <w:pPr>
                    <w:pStyle w:val="4"/>
                    <w:spacing w:before="55"/>
                    <w:ind w:left="523"/>
                  </w:pPr>
                  <w:r>
                    <w:t>&lt;/head&gt;</w:t>
                  </w:r>
                </w:p>
                <w:p>
                  <w:pPr>
                    <w:pStyle w:val="4"/>
                    <w:spacing w:before="56"/>
                    <w:ind w:left="523"/>
                  </w:pPr>
                  <w:r>
                    <w:t>&lt;body&gt;</w:t>
                  </w:r>
                </w:p>
                <w:p>
                  <w:pPr>
                    <w:pStyle w:val="4"/>
                    <w:spacing w:before="56"/>
                    <w:ind w:left="943"/>
                  </w:pPr>
                  <w:r>
                    <w:t>&lt;input name="newsletter" /&gt;</w:t>
                  </w:r>
                </w:p>
                <w:p>
                  <w:pPr>
                    <w:pStyle w:val="4"/>
                    <w:spacing w:before="55"/>
                    <w:ind w:left="943"/>
                  </w:pPr>
                  <w:r>
                    <w:t>&lt;input name="milkletter" /&gt;</w:t>
                  </w:r>
                </w:p>
                <w:p>
                  <w:pPr>
                    <w:pStyle w:val="4"/>
                    <w:spacing w:before="56"/>
                    <w:ind w:left="943"/>
                  </w:pPr>
                  <w:r>
                    <w:t>&lt;input name="newsboy" /&gt;</w:t>
                  </w:r>
                </w:p>
                <w:p>
                  <w:pPr>
                    <w:pStyle w:val="4"/>
                    <w:spacing w:before="50"/>
                    <w:ind w:left="943"/>
                  </w:pPr>
                  <w:r>
                    <w:t>&lt;button type="button" onclick="dian()"&gt;</w:t>
                  </w:r>
                  <w:r>
                    <w:rPr>
                      <w:rFonts w:hint="eastAsia" w:ascii="宋体" w:eastAsia="宋体"/>
                    </w:rPr>
                    <w:t>点我</w:t>
                  </w:r>
                  <w:r>
                    <w:t>&lt;/button&gt;</w:t>
                  </w:r>
                </w:p>
                <w:p>
                  <w:pPr>
                    <w:pStyle w:val="4"/>
                    <w:spacing w:before="49"/>
                    <w:ind w:left="523"/>
                  </w:pPr>
                  <w:r>
                    <w:t>&lt;/body&gt;</w:t>
                  </w:r>
                </w:p>
                <w:p>
                  <w:pPr>
                    <w:pStyle w:val="4"/>
                    <w:spacing w:before="55"/>
                    <w:ind w:left="103"/>
                  </w:pPr>
                  <w:r>
                    <w:t>&lt;/html&gt;</w:t>
                  </w:r>
                </w:p>
              </w:txbxContent>
            </v:textbox>
            <w10:wrap type="topAndBottom"/>
          </v:shape>
        </w:pict>
      </w:r>
    </w:p>
    <w:p>
      <w:pPr>
        <w:pStyle w:val="4"/>
        <w:spacing w:before="1"/>
        <w:rPr>
          <w:rFonts w:ascii="宋体"/>
        </w:rPr>
      </w:pPr>
    </w:p>
    <w:p>
      <w:pPr>
        <w:pStyle w:val="3"/>
        <w:numPr>
          <w:ilvl w:val="1"/>
          <w:numId w:val="9"/>
        </w:numPr>
        <w:tabs>
          <w:tab w:val="left" w:pos="1060"/>
        </w:tabs>
        <w:spacing w:before="88" w:after="0" w:line="240" w:lineRule="auto"/>
        <w:ind w:left="1060" w:right="0" w:hanging="840"/>
        <w:jc w:val="left"/>
      </w:pPr>
      <w:bookmarkStart w:id="52" w:name="13.8.[attribute*=value]"/>
      <w:bookmarkEnd w:id="52"/>
      <w:r>
        <w:t>[attribute*=value]</w:t>
      </w:r>
    </w:p>
    <w:p>
      <w:pPr>
        <w:pStyle w:val="4"/>
        <w:spacing w:before="6"/>
        <w:rPr>
          <w:rFonts w:ascii="Arial"/>
          <w:b/>
          <w:sz w:val="35"/>
        </w:rPr>
      </w:pPr>
    </w:p>
    <w:p>
      <w:pPr>
        <w:pStyle w:val="4"/>
        <w:spacing w:before="1"/>
        <w:ind w:left="656"/>
        <w:rPr>
          <w:rFonts w:hint="eastAsia" w:ascii="宋体" w:eastAsia="宋体"/>
        </w:rPr>
      </w:pPr>
      <w:r>
        <w:rPr>
          <w:rFonts w:hint="eastAsia" w:ascii="宋体" w:eastAsia="宋体"/>
          <w:color w:val="333333"/>
        </w:rPr>
        <w:t>匹配给定的属性是以包含某些值的元素</w:t>
      </w:r>
    </w:p>
    <w:p>
      <w:pPr>
        <w:pStyle w:val="4"/>
        <w:spacing w:before="5"/>
        <w:rPr>
          <w:rFonts w:ascii="宋体"/>
          <w:sz w:val="10"/>
        </w:rPr>
      </w:pPr>
      <w:r>
        <w:pict>
          <v:shape id="_x0000_s1045" o:spid="_x0000_s1045" o:spt="202" type="#_x0000_t202" style="position:absolute;left:0pt;margin-left:84.55pt;margin-top:8.85pt;height:47.1pt;width:426.1pt;mso-position-horizontal-relative:page;mso-wrap-distance-bottom:0pt;mso-wrap-distance-top:0pt;z-index:-251629568;mso-width-relative:page;mso-height-relative:page;" filled="f" stroked="t" coordsize="21600,21600">
            <v:path/>
            <v:fill on="f" focussize="0,0"/>
            <v:stroke weight="0.48pt" color="#000000"/>
            <v:imagedata o:title=""/>
            <o:lock v:ext="edit"/>
            <v:textbox inset="0mm,0mm,0mm,0mm">
              <w:txbxContent>
                <w:p>
                  <w:pPr>
                    <w:pStyle w:val="4"/>
                    <w:spacing w:before="27"/>
                    <w:ind w:left="103"/>
                    <w:rPr>
                      <w:rFonts w:ascii="Verdana"/>
                    </w:rPr>
                  </w:pPr>
                  <w:r>
                    <w:rPr>
                      <w:rFonts w:ascii="Verdana"/>
                      <w:color w:val="333333"/>
                    </w:rPr>
                    <w:t>&lt;!DOCTYPE html&gt;</w:t>
                  </w:r>
                </w:p>
                <w:p>
                  <w:pPr>
                    <w:pStyle w:val="4"/>
                    <w:spacing w:before="208"/>
                    <w:ind w:left="103"/>
                    <w:rPr>
                      <w:rFonts w:ascii="Verdana"/>
                    </w:rPr>
                  </w:pPr>
                  <w:r>
                    <w:rPr>
                      <w:rFonts w:ascii="Verdana"/>
                      <w:color w:val="333333"/>
                    </w:rPr>
                    <w:t>&lt;html&gt;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046" o:spid="_x0000_s1046" o:spt="202" type="#_x0000_t202" style="height:431.9pt;width:426.1pt;" filled="f" stroked="t" coordsize="21600,21600">
            <v:path/>
            <v:fill on="f" focussize="0,0"/>
            <v:stroke weight="0.48pt" color="#000000"/>
            <v:imagedata o:title=""/>
            <o:lock v:ext="edit"/>
            <v:textbox inset="0mm,0mm,0mm,0mm">
              <w:txbxContent>
                <w:p>
                  <w:pPr>
                    <w:pStyle w:val="4"/>
                    <w:spacing w:before="27"/>
                    <w:ind w:left="523"/>
                    <w:rPr>
                      <w:rFonts w:ascii="Verdana"/>
                    </w:rPr>
                  </w:pPr>
                  <w:r>
                    <w:rPr>
                      <w:rFonts w:ascii="Verdana"/>
                      <w:color w:val="333333"/>
                    </w:rPr>
                    <w:t>&lt;head&gt;</w:t>
                  </w:r>
                </w:p>
                <w:p>
                  <w:pPr>
                    <w:pStyle w:val="4"/>
                    <w:spacing w:before="208"/>
                    <w:ind w:left="943"/>
                    <w:rPr>
                      <w:rFonts w:ascii="Verdana"/>
                    </w:rPr>
                  </w:pPr>
                  <w:r>
                    <w:rPr>
                      <w:rFonts w:ascii="Verdana"/>
                      <w:color w:val="333333"/>
                    </w:rPr>
                    <w:t>&lt;meta charset="utf-8"&gt;</w:t>
                  </w:r>
                </w:p>
                <w:p>
                  <w:pPr>
                    <w:pStyle w:val="4"/>
                    <w:spacing w:before="206"/>
                    <w:ind w:left="943"/>
                    <w:rPr>
                      <w:rFonts w:ascii="Verdana"/>
                    </w:rPr>
                  </w:pPr>
                  <w:r>
                    <w:rPr>
                      <w:rFonts w:ascii="Verdana"/>
                      <w:color w:val="333333"/>
                    </w:rPr>
                    <w:t>&lt;title&gt;&lt;/title&gt;</w:t>
                  </w:r>
                </w:p>
                <w:p>
                  <w:pPr>
                    <w:pStyle w:val="4"/>
                    <w:spacing w:before="208" w:line="292" w:lineRule="auto"/>
                    <w:ind w:left="103" w:right="1771" w:firstLine="840"/>
                    <w:rPr>
                      <w:rFonts w:ascii="Verdana"/>
                    </w:rPr>
                  </w:pPr>
                  <w:r>
                    <w:rPr>
                      <w:rFonts w:ascii="Verdana"/>
                      <w:color w:val="333333"/>
                    </w:rPr>
                    <w:t>&lt;script src="js/jquery-1.9.1.js" type="text/javascript" charset="utf-8"&gt;&lt;/script&gt;</w:t>
                  </w:r>
                </w:p>
                <w:p>
                  <w:pPr>
                    <w:pStyle w:val="4"/>
                    <w:spacing w:before="150" w:line="434" w:lineRule="auto"/>
                    <w:ind w:left="1363" w:right="3773" w:hanging="420"/>
                    <w:rPr>
                      <w:rFonts w:ascii="Verdana"/>
                    </w:rPr>
                  </w:pPr>
                  <w:r>
                    <w:rPr>
                      <w:rFonts w:ascii="Verdana"/>
                      <w:color w:val="333333"/>
                    </w:rPr>
                    <w:t>&lt;script type="text/javascript"&gt; function dian(){</w:t>
                  </w:r>
                </w:p>
                <w:p>
                  <w:pPr>
                    <w:pStyle w:val="4"/>
                    <w:ind w:left="1783"/>
                    <w:rPr>
                      <w:rFonts w:ascii="Verdana"/>
                    </w:rPr>
                  </w:pPr>
                  <w:r>
                    <w:rPr>
                      <w:rFonts w:ascii="Verdana"/>
                      <w:color w:val="333333"/>
                    </w:rPr>
                    <w:t>$("input[name*='let']").css("background","red");</w:t>
                  </w:r>
                </w:p>
                <w:p>
                  <w:pPr>
                    <w:pStyle w:val="4"/>
                    <w:spacing w:before="208"/>
                    <w:ind w:right="5651"/>
                    <w:jc w:val="center"/>
                    <w:rPr>
                      <w:rFonts w:ascii="Verdana"/>
                    </w:rPr>
                  </w:pPr>
                  <w:r>
                    <w:rPr>
                      <w:rFonts w:ascii="Verdana"/>
                      <w:color w:val="333333"/>
                      <w:w w:val="99"/>
                    </w:rPr>
                    <w:t>}</w:t>
                  </w:r>
                </w:p>
                <w:p>
                  <w:pPr>
                    <w:pStyle w:val="4"/>
                    <w:spacing w:before="205"/>
                    <w:ind w:left="503" w:right="6111"/>
                    <w:jc w:val="center"/>
                    <w:rPr>
                      <w:rFonts w:ascii="Verdana"/>
                    </w:rPr>
                  </w:pPr>
                  <w:r>
                    <w:rPr>
                      <w:rFonts w:ascii="Verdana"/>
                      <w:color w:val="333333"/>
                    </w:rPr>
                    <w:t>&lt;/script&gt;</w:t>
                  </w:r>
                </w:p>
                <w:p>
                  <w:pPr>
                    <w:pStyle w:val="4"/>
                    <w:spacing w:before="208"/>
                    <w:ind w:left="523"/>
                    <w:rPr>
                      <w:rFonts w:ascii="Verdana"/>
                    </w:rPr>
                  </w:pPr>
                  <w:r>
                    <w:rPr>
                      <w:rFonts w:ascii="Verdana"/>
                      <w:color w:val="333333"/>
                    </w:rPr>
                    <w:t>&lt;/head&gt;</w:t>
                  </w:r>
                </w:p>
                <w:p>
                  <w:pPr>
                    <w:pStyle w:val="4"/>
                    <w:spacing w:before="206"/>
                    <w:ind w:left="523"/>
                    <w:rPr>
                      <w:rFonts w:ascii="Verdana"/>
                    </w:rPr>
                  </w:pPr>
                  <w:r>
                    <w:rPr>
                      <w:rFonts w:ascii="Verdana"/>
                      <w:color w:val="333333"/>
                    </w:rPr>
                    <w:t>&lt;body&gt;</w:t>
                  </w:r>
                </w:p>
                <w:p>
                  <w:pPr>
                    <w:pStyle w:val="4"/>
                    <w:spacing w:before="208"/>
                    <w:ind w:left="943"/>
                    <w:rPr>
                      <w:rFonts w:ascii="Verdana"/>
                    </w:rPr>
                  </w:pPr>
                  <w:r>
                    <w:rPr>
                      <w:rFonts w:ascii="Verdana"/>
                      <w:color w:val="333333"/>
                    </w:rPr>
                    <w:t>&lt;input name="newsletter" /&gt;</w:t>
                  </w:r>
                </w:p>
                <w:p>
                  <w:pPr>
                    <w:pStyle w:val="4"/>
                    <w:spacing w:before="206"/>
                    <w:ind w:left="943"/>
                    <w:rPr>
                      <w:rFonts w:ascii="Verdana"/>
                    </w:rPr>
                  </w:pPr>
                  <w:r>
                    <w:rPr>
                      <w:rFonts w:ascii="Verdana"/>
                      <w:color w:val="333333"/>
                    </w:rPr>
                    <w:t>&lt;input name="milkletter" /&gt;</w:t>
                  </w:r>
                </w:p>
                <w:p>
                  <w:pPr>
                    <w:pStyle w:val="4"/>
                    <w:spacing w:before="208"/>
                    <w:ind w:left="943"/>
                    <w:rPr>
                      <w:rFonts w:ascii="Verdana"/>
                    </w:rPr>
                  </w:pPr>
                  <w:r>
                    <w:rPr>
                      <w:rFonts w:ascii="Verdana"/>
                      <w:color w:val="333333"/>
                    </w:rPr>
                    <w:t>&lt;input name="newsboy" /&gt;</w:t>
                  </w:r>
                </w:p>
                <w:p>
                  <w:pPr>
                    <w:pStyle w:val="4"/>
                    <w:spacing w:before="198"/>
                    <w:ind w:left="943"/>
                    <w:rPr>
                      <w:rFonts w:ascii="Verdana" w:eastAsia="Verdana"/>
                    </w:rPr>
                  </w:pPr>
                  <w:r>
                    <w:rPr>
                      <w:rFonts w:ascii="Verdana" w:eastAsia="Verdana"/>
                      <w:color w:val="333333"/>
                    </w:rPr>
                    <w:t>&lt;button type="button" onclick="dian()"&gt;</w:t>
                  </w:r>
                  <w:r>
                    <w:rPr>
                      <w:rFonts w:hint="eastAsia" w:ascii="宋体" w:eastAsia="宋体"/>
                      <w:color w:val="333333"/>
                    </w:rPr>
                    <w:t>点我</w:t>
                  </w:r>
                  <w:r>
                    <w:rPr>
                      <w:rFonts w:ascii="Verdana" w:eastAsia="Verdana"/>
                      <w:color w:val="333333"/>
                    </w:rPr>
                    <w:t>&lt;/button&gt;</w:t>
                  </w:r>
                </w:p>
                <w:p>
                  <w:pPr>
                    <w:pStyle w:val="4"/>
                    <w:spacing w:before="200"/>
                    <w:ind w:left="523"/>
                    <w:rPr>
                      <w:rFonts w:ascii="Verdana"/>
                    </w:rPr>
                  </w:pPr>
                  <w:r>
                    <w:rPr>
                      <w:rFonts w:ascii="Verdana"/>
                      <w:color w:val="333333"/>
                    </w:rPr>
                    <w:t>&lt;/body&gt;</w:t>
                  </w:r>
                </w:p>
                <w:p>
                  <w:pPr>
                    <w:pStyle w:val="4"/>
                    <w:spacing w:before="206"/>
                    <w:ind w:left="103"/>
                    <w:rPr>
                      <w:rFonts w:ascii="Verdana"/>
                    </w:rPr>
                  </w:pPr>
                  <w:r>
                    <w:rPr>
                      <w:rFonts w:ascii="Verdana"/>
                      <w:color w:val="333333"/>
                    </w:rPr>
                    <w:t>&lt;/html&gt;</w:t>
                  </w:r>
                </w:p>
              </w:txbxContent>
            </v:textbox>
            <w10:wrap type="none"/>
            <w10:anchorlock/>
          </v:shape>
        </w:pict>
      </w:r>
    </w:p>
    <w:p>
      <w:pPr>
        <w:pStyle w:val="4"/>
        <w:spacing w:before="9"/>
        <w:rPr>
          <w:rFonts w:ascii="宋体"/>
          <w:sz w:val="20"/>
        </w:rPr>
      </w:pPr>
    </w:p>
    <w:p>
      <w:pPr>
        <w:pStyle w:val="3"/>
        <w:numPr>
          <w:ilvl w:val="1"/>
          <w:numId w:val="9"/>
        </w:numPr>
        <w:tabs>
          <w:tab w:val="left" w:pos="1060"/>
        </w:tabs>
        <w:spacing w:before="72" w:after="0" w:line="240" w:lineRule="auto"/>
        <w:ind w:left="1060" w:right="0" w:hanging="840"/>
        <w:jc w:val="left"/>
        <w:rPr>
          <w:rFonts w:hint="eastAsia" w:ascii="黑体" w:eastAsia="黑体"/>
        </w:rPr>
      </w:pPr>
      <w:bookmarkStart w:id="53" w:name="13.9.复合属性选择器"/>
      <w:bookmarkEnd w:id="53"/>
      <w:bookmarkStart w:id="54" w:name="13.9.复合属性选择器"/>
      <w:bookmarkEnd w:id="54"/>
      <w:r>
        <w:rPr>
          <w:rFonts w:hint="eastAsia" w:ascii="黑体" w:eastAsia="黑体"/>
        </w:rPr>
        <w:t>复合属性选择器</w:t>
      </w:r>
    </w:p>
    <w:p>
      <w:pPr>
        <w:pStyle w:val="4"/>
        <w:spacing w:before="11"/>
        <w:rPr>
          <w:rFonts w:ascii="黑体"/>
          <w:b/>
          <w:sz w:val="36"/>
        </w:rPr>
      </w:pPr>
    </w:p>
    <w:p>
      <w:pPr>
        <w:pStyle w:val="8"/>
        <w:numPr>
          <w:ilvl w:val="2"/>
          <w:numId w:val="9"/>
        </w:numPr>
        <w:tabs>
          <w:tab w:val="left" w:pos="2319"/>
          <w:tab w:val="left" w:pos="2320"/>
        </w:tabs>
        <w:spacing w:before="1" w:after="0" w:line="240" w:lineRule="auto"/>
        <w:ind w:left="2320" w:right="0" w:hanging="1107"/>
        <w:jc w:val="left"/>
        <w:rPr>
          <w:rFonts w:hint="eastAsia" w:ascii="宋体" w:eastAsia="宋体"/>
          <w:b/>
          <w:sz w:val="32"/>
        </w:rPr>
      </w:pPr>
      <w:bookmarkStart w:id="55" w:name="13.9.1.语法"/>
      <w:bookmarkEnd w:id="55"/>
      <w:bookmarkStart w:id="56" w:name="13.9.1.语法"/>
      <w:bookmarkEnd w:id="56"/>
      <w:r>
        <w:rPr>
          <w:rFonts w:hint="eastAsia" w:ascii="宋体" w:eastAsia="宋体"/>
          <w:b/>
          <w:sz w:val="32"/>
        </w:rPr>
        <w:t>语法</w:t>
      </w:r>
    </w:p>
    <w:p>
      <w:pPr>
        <w:pStyle w:val="4"/>
        <w:spacing w:before="9"/>
        <w:rPr>
          <w:rFonts w:ascii="宋体"/>
          <w:b/>
          <w:sz w:val="30"/>
        </w:rPr>
      </w:pPr>
    </w:p>
    <w:p>
      <w:pPr>
        <w:pStyle w:val="4"/>
        <w:ind w:left="220"/>
      </w:pPr>
      <w:r>
        <w:t>[selector1][selector2][selector3]...</w:t>
      </w:r>
    </w:p>
    <w:p>
      <w:pPr>
        <w:pStyle w:val="4"/>
        <w:spacing w:before="48"/>
        <w:ind w:left="220"/>
        <w:rPr>
          <w:rFonts w:hint="eastAsia" w:ascii="宋体" w:eastAsia="宋体"/>
        </w:rPr>
      </w:pPr>
      <w:r>
        <w:rPr>
          <w:rFonts w:hint="eastAsia" w:ascii="宋体" w:eastAsia="宋体"/>
          <w:color w:val="333333"/>
        </w:rPr>
        <w:t>复合属性选择器，需要同时满足多个条件时使用</w:t>
      </w:r>
    </w:p>
    <w:p>
      <w:pPr>
        <w:pStyle w:val="4"/>
        <w:rPr>
          <w:rFonts w:ascii="宋体"/>
          <w:sz w:val="20"/>
        </w:rPr>
      </w:pPr>
    </w:p>
    <w:p>
      <w:pPr>
        <w:pStyle w:val="3"/>
        <w:numPr>
          <w:ilvl w:val="2"/>
          <w:numId w:val="9"/>
        </w:numPr>
        <w:tabs>
          <w:tab w:val="left" w:pos="2319"/>
          <w:tab w:val="left" w:pos="2320"/>
        </w:tabs>
        <w:spacing w:before="135" w:after="0" w:line="240" w:lineRule="auto"/>
        <w:ind w:left="2320" w:right="0" w:hanging="1107"/>
        <w:jc w:val="left"/>
        <w:rPr>
          <w:rFonts w:hint="eastAsia" w:ascii="宋体" w:eastAsia="宋体"/>
        </w:rPr>
      </w:pPr>
      <w:bookmarkStart w:id="57" w:name="13.9.2.案例"/>
      <w:bookmarkEnd w:id="57"/>
      <w:bookmarkStart w:id="58" w:name="13.9.2.案例"/>
      <w:bookmarkEnd w:id="58"/>
      <w:r>
        <w:rPr>
          <w:rFonts w:hint="eastAsia" w:ascii="宋体" w:eastAsia="宋体"/>
        </w:rPr>
        <w:t>案例</w:t>
      </w:r>
    </w:p>
    <w:p>
      <w:pPr>
        <w:pStyle w:val="4"/>
        <w:spacing w:before="6"/>
        <w:rPr>
          <w:rFonts w:ascii="宋体"/>
          <w:b/>
          <w:sz w:val="25"/>
        </w:rPr>
      </w:pPr>
      <w:r>
        <w:pict>
          <v:shape id="_x0000_s1047" o:spid="_x0000_s1047" o:spt="202" type="#_x0000_t202" style="position:absolute;left:0pt;margin-left:84.55pt;margin-top:18.5pt;height:70.2pt;width:426.1pt;mso-position-horizontal-relative:page;mso-wrap-distance-bottom:0pt;mso-wrap-distance-top:0pt;z-index:-251628544;mso-width-relative:page;mso-height-relative:page;" filled="f" stroked="t" coordsize="21600,21600">
            <v:path/>
            <v:fill on="f" focussize="0,0"/>
            <v:stroke weight="0.48pt" color="#000000"/>
            <v:imagedata o:title=""/>
            <o:lock v:ext="edit"/>
            <v:textbox inset="0mm,0mm,0mm,0mm">
              <w:txbxContent>
                <w:p>
                  <w:pPr>
                    <w:pStyle w:val="4"/>
                    <w:spacing w:before="27"/>
                    <w:ind w:left="103"/>
                    <w:rPr>
                      <w:rFonts w:ascii="Verdana"/>
                    </w:rPr>
                  </w:pPr>
                  <w:r>
                    <w:rPr>
                      <w:rFonts w:ascii="Verdana"/>
                      <w:color w:val="333333"/>
                    </w:rPr>
                    <w:t>&lt;!DOCTYPE html&gt;</w:t>
                  </w:r>
                </w:p>
                <w:p>
                  <w:pPr>
                    <w:pStyle w:val="4"/>
                    <w:spacing w:before="208"/>
                    <w:ind w:left="103"/>
                    <w:rPr>
                      <w:rFonts w:ascii="Verdana"/>
                    </w:rPr>
                  </w:pPr>
                  <w:r>
                    <w:rPr>
                      <w:rFonts w:ascii="Verdana"/>
                      <w:color w:val="333333"/>
                    </w:rPr>
                    <w:t>&lt;html&gt;</w:t>
                  </w:r>
                </w:p>
                <w:p>
                  <w:pPr>
                    <w:pStyle w:val="4"/>
                    <w:spacing w:before="206"/>
                    <w:ind w:left="523"/>
                    <w:rPr>
                      <w:rFonts w:ascii="Verdana"/>
                    </w:rPr>
                  </w:pPr>
                  <w:r>
                    <w:rPr>
                      <w:rFonts w:ascii="Verdana"/>
                      <w:color w:val="333333"/>
                    </w:rPr>
                    <w:t>&lt;head&gt;</w:t>
                  </w:r>
                </w:p>
              </w:txbxContent>
            </v:textbox>
            <w10:wrap type="topAndBottom"/>
          </v:shape>
        </w:pict>
      </w:r>
    </w:p>
    <w:p>
      <w:pPr>
        <w:spacing w:after="0"/>
        <w:rPr>
          <w:rFonts w:ascii="宋体"/>
          <w:sz w:val="25"/>
        </w:rPr>
        <w:sectPr>
          <w:pgSz w:w="11910" w:h="16840"/>
          <w:pgMar w:top="1380" w:right="1580" w:bottom="280" w:left="1580" w:header="852" w:footer="0" w:gutter="0"/>
          <w:cols w:space="720" w:num="1"/>
        </w:sectPr>
      </w:pPr>
    </w:p>
    <w:p>
      <w:pPr>
        <w:pStyle w:val="4"/>
        <w:rPr>
          <w:rFonts w:ascii="宋体"/>
          <w:b/>
          <w:sz w:val="4"/>
        </w:rPr>
      </w:pPr>
    </w:p>
    <w:p>
      <w:pPr>
        <w:pStyle w:val="4"/>
        <w:ind w:left="107"/>
        <w:rPr>
          <w:rFonts w:ascii="宋体"/>
          <w:sz w:val="20"/>
        </w:rPr>
      </w:pPr>
      <w:r>
        <w:rPr>
          <w:rFonts w:ascii="宋体"/>
          <w:sz w:val="20"/>
        </w:rPr>
        <w:pict>
          <v:shape id="_x0000_s1048" o:spid="_x0000_s1048" o:spt="202" type="#_x0000_t202" style="height:431.9pt;width:426.1pt;" filled="f" stroked="t" coordsize="21600,21600">
            <v:path/>
            <v:fill on="f" focussize="0,0"/>
            <v:stroke weight="0.48pt" color="#000000"/>
            <v:imagedata o:title=""/>
            <o:lock v:ext="edit"/>
            <v:textbox inset="0mm,0mm,0mm,0mm">
              <w:txbxContent>
                <w:p>
                  <w:pPr>
                    <w:pStyle w:val="4"/>
                    <w:spacing w:before="27"/>
                    <w:ind w:left="943"/>
                    <w:rPr>
                      <w:rFonts w:ascii="Verdana"/>
                    </w:rPr>
                  </w:pPr>
                  <w:r>
                    <w:rPr>
                      <w:rFonts w:ascii="Verdana"/>
                      <w:color w:val="333333"/>
                    </w:rPr>
                    <w:t>&lt;meta charset="utf-8"&gt;</w:t>
                  </w:r>
                </w:p>
                <w:p>
                  <w:pPr>
                    <w:pStyle w:val="4"/>
                    <w:spacing w:before="208"/>
                    <w:ind w:left="943"/>
                    <w:rPr>
                      <w:rFonts w:ascii="Verdana"/>
                    </w:rPr>
                  </w:pPr>
                  <w:r>
                    <w:rPr>
                      <w:rFonts w:ascii="Verdana"/>
                      <w:color w:val="333333"/>
                    </w:rPr>
                    <w:t>&lt;title&gt;&lt;/title&gt;</w:t>
                  </w:r>
                </w:p>
                <w:p>
                  <w:pPr>
                    <w:pStyle w:val="4"/>
                    <w:spacing w:before="206" w:line="292" w:lineRule="auto"/>
                    <w:ind w:left="103" w:right="1771" w:firstLine="840"/>
                    <w:rPr>
                      <w:rFonts w:ascii="Verdana"/>
                    </w:rPr>
                  </w:pPr>
                  <w:r>
                    <w:rPr>
                      <w:rFonts w:ascii="Verdana"/>
                      <w:color w:val="333333"/>
                    </w:rPr>
                    <w:t>&lt;script src="js/jquery-1.9.1.js" type="text/javascript" charset="utf-8"&gt;&lt;/script&gt;</w:t>
                  </w:r>
                </w:p>
                <w:p>
                  <w:pPr>
                    <w:pStyle w:val="4"/>
                    <w:spacing w:before="152" w:line="434" w:lineRule="auto"/>
                    <w:ind w:left="1363" w:right="3773" w:hanging="420"/>
                    <w:rPr>
                      <w:rFonts w:ascii="Verdana"/>
                    </w:rPr>
                  </w:pPr>
                  <w:r>
                    <w:rPr>
                      <w:rFonts w:ascii="Verdana"/>
                      <w:color w:val="333333"/>
                    </w:rPr>
                    <w:t>&lt;script type="text/javascript"&gt; function dian(){</w:t>
                  </w:r>
                </w:p>
                <w:p>
                  <w:pPr>
                    <w:pStyle w:val="4"/>
                    <w:ind w:left="1783"/>
                    <w:rPr>
                      <w:rFonts w:ascii="Verdana"/>
                    </w:rPr>
                  </w:pPr>
                  <w:r>
                    <w:rPr>
                      <w:rFonts w:ascii="Verdana"/>
                      <w:color w:val="333333"/>
                    </w:rPr>
                    <w:t>$("input[id][name$='man']").css("background","red");</w:t>
                  </w:r>
                </w:p>
                <w:p>
                  <w:pPr>
                    <w:pStyle w:val="4"/>
                    <w:spacing w:before="206"/>
                    <w:ind w:right="5651"/>
                    <w:jc w:val="center"/>
                    <w:rPr>
                      <w:rFonts w:ascii="Verdana"/>
                    </w:rPr>
                  </w:pPr>
                  <w:r>
                    <w:rPr>
                      <w:rFonts w:ascii="Verdana"/>
                      <w:color w:val="333333"/>
                      <w:w w:val="99"/>
                    </w:rPr>
                    <w:t>}</w:t>
                  </w:r>
                </w:p>
                <w:p>
                  <w:pPr>
                    <w:pStyle w:val="4"/>
                    <w:spacing w:before="208"/>
                    <w:ind w:left="503" w:right="6111"/>
                    <w:jc w:val="center"/>
                    <w:rPr>
                      <w:rFonts w:ascii="Verdana"/>
                    </w:rPr>
                  </w:pPr>
                  <w:r>
                    <w:rPr>
                      <w:rFonts w:ascii="Verdana"/>
                      <w:color w:val="333333"/>
                    </w:rPr>
                    <w:t>&lt;/script&gt;</w:t>
                  </w:r>
                </w:p>
                <w:p>
                  <w:pPr>
                    <w:pStyle w:val="4"/>
                    <w:spacing w:before="205"/>
                    <w:ind w:left="523"/>
                    <w:rPr>
                      <w:rFonts w:ascii="Verdana"/>
                    </w:rPr>
                  </w:pPr>
                  <w:r>
                    <w:rPr>
                      <w:rFonts w:ascii="Verdana"/>
                      <w:color w:val="333333"/>
                    </w:rPr>
                    <w:t>&lt;/head&gt;</w:t>
                  </w:r>
                </w:p>
                <w:p>
                  <w:pPr>
                    <w:pStyle w:val="4"/>
                    <w:spacing w:before="208"/>
                    <w:ind w:left="523"/>
                    <w:rPr>
                      <w:rFonts w:ascii="Verdana"/>
                    </w:rPr>
                  </w:pPr>
                  <w:r>
                    <w:rPr>
                      <w:rFonts w:ascii="Verdana"/>
                      <w:color w:val="333333"/>
                    </w:rPr>
                    <w:t>&lt;body&gt;</w:t>
                  </w:r>
                </w:p>
                <w:p>
                  <w:pPr>
                    <w:pStyle w:val="4"/>
                    <w:spacing w:before="206"/>
                    <w:ind w:left="943"/>
                    <w:rPr>
                      <w:rFonts w:ascii="Verdana"/>
                    </w:rPr>
                  </w:pPr>
                  <w:r>
                    <w:rPr>
                      <w:rFonts w:ascii="Verdana"/>
                      <w:color w:val="333333"/>
                    </w:rPr>
                    <w:t>&lt;input id="man-news" name="man-news" /&gt;</w:t>
                  </w:r>
                </w:p>
                <w:p>
                  <w:pPr>
                    <w:pStyle w:val="4"/>
                    <w:spacing w:before="208"/>
                    <w:ind w:left="943"/>
                    <w:rPr>
                      <w:rFonts w:ascii="Verdana"/>
                    </w:rPr>
                  </w:pPr>
                  <w:r>
                    <w:rPr>
                      <w:rFonts w:ascii="Verdana"/>
                      <w:color w:val="333333"/>
                    </w:rPr>
                    <w:t>&lt;input name="milkman" /&gt;</w:t>
                  </w:r>
                </w:p>
                <w:p>
                  <w:pPr>
                    <w:pStyle w:val="4"/>
                    <w:spacing w:before="206"/>
                    <w:ind w:left="943"/>
                    <w:rPr>
                      <w:rFonts w:ascii="Verdana"/>
                    </w:rPr>
                  </w:pPr>
                  <w:r>
                    <w:rPr>
                      <w:rFonts w:ascii="Verdana"/>
                      <w:color w:val="333333"/>
                    </w:rPr>
                    <w:t>&lt;input id="letterman" name="new-letterman" /&gt;</w:t>
                  </w:r>
                </w:p>
                <w:p>
                  <w:pPr>
                    <w:pStyle w:val="4"/>
                    <w:spacing w:before="208"/>
                    <w:ind w:left="943"/>
                    <w:rPr>
                      <w:rFonts w:ascii="Verdana"/>
                    </w:rPr>
                  </w:pPr>
                  <w:r>
                    <w:rPr>
                      <w:rFonts w:ascii="Verdana"/>
                      <w:color w:val="333333"/>
                    </w:rPr>
                    <w:t>&lt;input name="newmilk" /&gt;</w:t>
                  </w:r>
                </w:p>
                <w:p>
                  <w:pPr>
                    <w:pStyle w:val="4"/>
                    <w:spacing w:before="198"/>
                    <w:ind w:left="943"/>
                    <w:rPr>
                      <w:rFonts w:ascii="Verdana" w:eastAsia="Verdana"/>
                    </w:rPr>
                  </w:pPr>
                  <w:r>
                    <w:rPr>
                      <w:rFonts w:ascii="Verdana" w:eastAsia="Verdana"/>
                      <w:color w:val="333333"/>
                    </w:rPr>
                    <w:t>&lt;button type="button" onclick="dian()"&gt;</w:t>
                  </w:r>
                  <w:r>
                    <w:rPr>
                      <w:rFonts w:hint="eastAsia" w:ascii="宋体" w:eastAsia="宋体"/>
                      <w:color w:val="333333"/>
                    </w:rPr>
                    <w:t>点我</w:t>
                  </w:r>
                  <w:r>
                    <w:rPr>
                      <w:rFonts w:ascii="Verdana" w:eastAsia="Verdana"/>
                      <w:color w:val="333333"/>
                    </w:rPr>
                    <w:t>&lt;/button&gt;</w:t>
                  </w:r>
                </w:p>
                <w:p>
                  <w:pPr>
                    <w:pStyle w:val="4"/>
                    <w:spacing w:before="200"/>
                    <w:ind w:left="523"/>
                    <w:rPr>
                      <w:rFonts w:ascii="Verdana"/>
                    </w:rPr>
                  </w:pPr>
                  <w:r>
                    <w:rPr>
                      <w:rFonts w:ascii="Verdana"/>
                      <w:color w:val="333333"/>
                    </w:rPr>
                    <w:t>&lt;/body&gt;</w:t>
                  </w:r>
                </w:p>
                <w:p>
                  <w:pPr>
                    <w:pStyle w:val="4"/>
                    <w:spacing w:before="206"/>
                    <w:ind w:left="103"/>
                    <w:rPr>
                      <w:rFonts w:ascii="Verdana"/>
                    </w:rPr>
                  </w:pPr>
                  <w:r>
                    <w:rPr>
                      <w:rFonts w:ascii="Verdana"/>
                      <w:color w:val="333333"/>
                    </w:rPr>
                    <w:t>&lt;/html&gt;</w:t>
                  </w:r>
                </w:p>
              </w:txbxContent>
            </v:textbox>
            <w10:wrap type="none"/>
            <w10:anchorlock/>
          </v:shape>
        </w:pict>
      </w:r>
    </w:p>
    <w:p>
      <w:pPr>
        <w:pStyle w:val="4"/>
        <w:spacing w:before="3"/>
        <w:rPr>
          <w:rFonts w:ascii="宋体"/>
          <w:b/>
          <w:sz w:val="28"/>
        </w:rPr>
      </w:pPr>
    </w:p>
    <w:p>
      <w:pPr>
        <w:pStyle w:val="8"/>
        <w:numPr>
          <w:ilvl w:val="0"/>
          <w:numId w:val="9"/>
        </w:numPr>
        <w:tabs>
          <w:tab w:val="left" w:pos="1059"/>
          <w:tab w:val="left" w:pos="1060"/>
        </w:tabs>
        <w:spacing w:before="40" w:after="0" w:line="240" w:lineRule="auto"/>
        <w:ind w:left="1060" w:right="0" w:hanging="840"/>
        <w:jc w:val="left"/>
        <w:rPr>
          <w:rFonts w:hint="eastAsia" w:ascii="宋体" w:eastAsia="宋体"/>
          <w:b/>
          <w:sz w:val="44"/>
        </w:rPr>
      </w:pPr>
      <w:bookmarkStart w:id="59" w:name="14.层次选择器："/>
      <w:bookmarkEnd w:id="59"/>
      <w:bookmarkStart w:id="60" w:name="14.层次选择器："/>
      <w:bookmarkEnd w:id="60"/>
      <w:r>
        <w:rPr>
          <w:rFonts w:hint="eastAsia" w:ascii="宋体" w:eastAsia="宋体"/>
          <w:b/>
          <w:sz w:val="44"/>
        </w:rPr>
        <w:t>层次选择器：</w:t>
      </w:r>
    </w:p>
    <w:p>
      <w:pPr>
        <w:pStyle w:val="4"/>
        <w:spacing w:before="5"/>
        <w:rPr>
          <w:rFonts w:ascii="宋体"/>
          <w:b/>
          <w:sz w:val="34"/>
        </w:rPr>
      </w:pPr>
    </w:p>
    <w:p>
      <w:pPr>
        <w:pStyle w:val="4"/>
        <w:spacing w:line="278" w:lineRule="auto"/>
        <w:ind w:left="220" w:right="187"/>
        <w:rPr>
          <w:rFonts w:hint="eastAsia" w:ascii="宋体" w:eastAsia="宋体"/>
        </w:rPr>
      </w:pPr>
      <w:r>
        <w:rPr>
          <w:rFonts w:hint="eastAsia" w:ascii="宋体" w:eastAsia="宋体"/>
          <w:color w:val="333333"/>
        </w:rPr>
        <w:t xml:space="preserve">通过 </w:t>
      </w:r>
      <w:r>
        <w:rPr>
          <w:rFonts w:ascii="Verdana" w:eastAsia="Verdana"/>
          <w:color w:val="333333"/>
        </w:rPr>
        <w:t xml:space="preserve">DOM </w:t>
      </w:r>
      <w:r>
        <w:rPr>
          <w:rFonts w:hint="eastAsia" w:ascii="宋体" w:eastAsia="宋体"/>
          <w:color w:val="333333"/>
        </w:rPr>
        <w:t>元素之间的层次关系来获取特定元素</w:t>
      </w:r>
      <w:r>
        <w:rPr>
          <w:rFonts w:ascii="Verdana" w:eastAsia="Verdana"/>
          <w:color w:val="333333"/>
        </w:rPr>
        <w:t>,</w:t>
      </w:r>
      <w:r>
        <w:rPr>
          <w:rFonts w:hint="eastAsia" w:ascii="宋体" w:eastAsia="宋体"/>
          <w:color w:val="333333"/>
        </w:rPr>
        <w:t>例如后代元素</w:t>
      </w:r>
      <w:r>
        <w:rPr>
          <w:rFonts w:ascii="Verdana" w:eastAsia="Verdana"/>
          <w:color w:val="333333"/>
        </w:rPr>
        <w:t>,</w:t>
      </w:r>
      <w:r>
        <w:rPr>
          <w:rFonts w:hint="eastAsia" w:ascii="宋体" w:eastAsia="宋体"/>
          <w:color w:val="333333"/>
        </w:rPr>
        <w:t>子元素</w:t>
      </w:r>
      <w:r>
        <w:rPr>
          <w:rFonts w:ascii="Verdana" w:eastAsia="Verdana"/>
          <w:color w:val="333333"/>
        </w:rPr>
        <w:t>,</w:t>
      </w:r>
      <w:r>
        <w:rPr>
          <w:rFonts w:hint="eastAsia" w:ascii="宋体" w:eastAsia="宋体"/>
          <w:color w:val="333333"/>
        </w:rPr>
        <w:t>相邻元素</w:t>
      </w:r>
      <w:r>
        <w:rPr>
          <w:rFonts w:ascii="Verdana" w:eastAsia="Verdana"/>
          <w:color w:val="333333"/>
        </w:rPr>
        <w:t>,</w:t>
      </w:r>
      <w:r>
        <w:rPr>
          <w:rFonts w:hint="eastAsia" w:ascii="宋体" w:eastAsia="宋体"/>
          <w:color w:val="333333"/>
        </w:rPr>
        <w:t>兄弟元素等</w:t>
      </w:r>
    </w:p>
    <w:p>
      <w:pPr>
        <w:pStyle w:val="4"/>
        <w:spacing w:before="4"/>
        <w:rPr>
          <w:rFonts w:ascii="宋体"/>
          <w:sz w:val="12"/>
        </w:rPr>
      </w:pPr>
      <w:r>
        <w:drawing>
          <wp:anchor distT="0" distB="0" distL="0" distR="0" simplePos="0" relativeHeight="251660288" behindDoc="0" locked="0" layoutInCell="1" allowOverlap="1">
            <wp:simplePos x="0" y="0"/>
            <wp:positionH relativeFrom="page">
              <wp:posOffset>1205230</wp:posOffset>
            </wp:positionH>
            <wp:positionV relativeFrom="paragraph">
              <wp:posOffset>124460</wp:posOffset>
            </wp:positionV>
            <wp:extent cx="5059680" cy="16459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5059464" cy="1645920"/>
                    </a:xfrm>
                    <a:prstGeom prst="rect">
                      <a:avLst/>
                    </a:prstGeom>
                  </pic:spPr>
                </pic:pic>
              </a:graphicData>
            </a:graphic>
          </wp:anchor>
        </w:drawing>
      </w:r>
    </w:p>
    <w:p>
      <w:pPr>
        <w:spacing w:after="0"/>
        <w:rPr>
          <w:rFonts w:ascii="宋体"/>
          <w:sz w:val="12"/>
        </w:rPr>
        <w:sectPr>
          <w:pgSz w:w="11910" w:h="16840"/>
          <w:pgMar w:top="1380" w:right="1580" w:bottom="280" w:left="1580" w:header="852" w:footer="0" w:gutter="0"/>
          <w:cols w:space="720" w:num="1"/>
        </w:sectPr>
      </w:pPr>
    </w:p>
    <w:p>
      <w:pPr>
        <w:pStyle w:val="3"/>
        <w:numPr>
          <w:ilvl w:val="1"/>
          <w:numId w:val="9"/>
        </w:numPr>
        <w:tabs>
          <w:tab w:val="left" w:pos="1060"/>
        </w:tabs>
        <w:spacing w:before="160" w:after="0" w:line="240" w:lineRule="auto"/>
        <w:ind w:left="1060" w:right="0" w:hanging="840"/>
        <w:jc w:val="left"/>
        <w:rPr>
          <w:rFonts w:hint="eastAsia" w:ascii="黑体" w:eastAsia="黑体"/>
        </w:rPr>
      </w:pPr>
      <w:bookmarkStart w:id="61" w:name="14.1.后代选择器"/>
      <w:bookmarkEnd w:id="61"/>
      <w:bookmarkStart w:id="62" w:name="14.1.后代选择器"/>
      <w:bookmarkEnd w:id="62"/>
      <w:r>
        <w:rPr>
          <w:rFonts w:hint="eastAsia" w:ascii="黑体" w:eastAsia="黑体"/>
        </w:rPr>
        <w:t>后代选择器</w:t>
      </w:r>
    </w:p>
    <w:p>
      <w:pPr>
        <w:pStyle w:val="4"/>
        <w:spacing w:before="1"/>
        <w:rPr>
          <w:rFonts w:ascii="黑体"/>
          <w:b/>
          <w:sz w:val="30"/>
        </w:rPr>
      </w:pPr>
    </w:p>
    <w:p>
      <w:pPr>
        <w:pStyle w:val="4"/>
        <w:ind w:left="656"/>
        <w:rPr>
          <w:rFonts w:hint="eastAsia" w:ascii="宋体" w:eastAsia="宋体"/>
        </w:rPr>
      </w:pPr>
      <w:r>
        <w:rPr>
          <w:rFonts w:hint="eastAsia" w:ascii="宋体" w:eastAsia="宋体"/>
          <w:color w:val="333333"/>
        </w:rPr>
        <w:t>使用空格</w:t>
      </w:r>
      <w:r>
        <w:rPr>
          <w:rFonts w:ascii="Verdana" w:eastAsia="Verdana"/>
          <w:color w:val="333333"/>
        </w:rPr>
        <w:t>,</w:t>
      </w:r>
      <w:r>
        <w:rPr>
          <w:rFonts w:hint="eastAsia" w:ascii="宋体" w:eastAsia="宋体"/>
          <w:color w:val="333333"/>
        </w:rPr>
        <w:t>在给定的祖先元素下匹配所有的后代元素</w:t>
      </w:r>
    </w:p>
    <w:p>
      <w:pPr>
        <w:pStyle w:val="4"/>
        <w:spacing w:before="5"/>
        <w:rPr>
          <w:rFonts w:ascii="宋体"/>
          <w:sz w:val="10"/>
        </w:rPr>
      </w:pPr>
      <w:r>
        <w:pict>
          <v:shape id="_x0000_s1049" o:spid="_x0000_s1049" o:spt="202" type="#_x0000_t202" style="position:absolute;left:0pt;margin-left:84.55pt;margin-top:8.85pt;height:617.1pt;width:426.1pt;mso-position-horizontal-relative:page;mso-wrap-distance-bottom:0pt;mso-wrap-distance-top:0pt;z-index:-251627520;mso-width-relative:page;mso-height-relative:page;" filled="f" stroked="t" coordsize="21600,21600">
            <v:path/>
            <v:fill on="f" focussize="0,0"/>
            <v:stroke weight="0.48pt" color="#000000"/>
            <v:imagedata o:title=""/>
            <o:lock v:ext="edit"/>
            <v:textbox inset="0mm,0mm,0mm,0mm">
              <w:txbxContent>
                <w:p>
                  <w:pPr>
                    <w:pStyle w:val="4"/>
                    <w:spacing w:before="28"/>
                    <w:ind w:left="103"/>
                    <w:rPr>
                      <w:rFonts w:ascii="Verdana"/>
                    </w:rPr>
                  </w:pPr>
                  <w:r>
                    <w:rPr>
                      <w:rFonts w:ascii="Verdana"/>
                      <w:color w:val="333333"/>
                    </w:rPr>
                    <w:t>&lt;!DOCTYPE html&gt;</w:t>
                  </w:r>
                </w:p>
                <w:p>
                  <w:pPr>
                    <w:pStyle w:val="4"/>
                    <w:spacing w:before="208"/>
                    <w:ind w:left="103"/>
                    <w:rPr>
                      <w:rFonts w:ascii="Verdana"/>
                    </w:rPr>
                  </w:pPr>
                  <w:r>
                    <w:rPr>
                      <w:rFonts w:ascii="Verdana"/>
                      <w:color w:val="333333"/>
                    </w:rPr>
                    <w:t>&lt;html&gt;</w:t>
                  </w:r>
                </w:p>
                <w:p>
                  <w:pPr>
                    <w:pStyle w:val="4"/>
                    <w:spacing w:before="205"/>
                    <w:ind w:left="523"/>
                    <w:rPr>
                      <w:rFonts w:ascii="Verdana"/>
                    </w:rPr>
                  </w:pPr>
                  <w:r>
                    <w:rPr>
                      <w:rFonts w:ascii="Verdana"/>
                      <w:color w:val="333333"/>
                    </w:rPr>
                    <w:t>&lt;head&gt;</w:t>
                  </w:r>
                </w:p>
                <w:p>
                  <w:pPr>
                    <w:pStyle w:val="4"/>
                    <w:spacing w:before="208"/>
                    <w:ind w:left="943"/>
                    <w:rPr>
                      <w:rFonts w:ascii="Verdana"/>
                    </w:rPr>
                  </w:pPr>
                  <w:r>
                    <w:rPr>
                      <w:rFonts w:ascii="Verdana"/>
                      <w:color w:val="333333"/>
                    </w:rPr>
                    <w:t>&lt;meta charset="utf-8"&gt;</w:t>
                  </w:r>
                </w:p>
                <w:p>
                  <w:pPr>
                    <w:pStyle w:val="4"/>
                    <w:spacing w:before="206"/>
                    <w:ind w:left="943"/>
                    <w:rPr>
                      <w:rFonts w:ascii="Verdana"/>
                    </w:rPr>
                  </w:pPr>
                  <w:r>
                    <w:rPr>
                      <w:rFonts w:ascii="Verdana"/>
                      <w:color w:val="333333"/>
                    </w:rPr>
                    <w:t>&lt;title&gt;&lt;/title&gt;</w:t>
                  </w:r>
                </w:p>
                <w:p>
                  <w:pPr>
                    <w:pStyle w:val="4"/>
                    <w:spacing w:before="208" w:line="292" w:lineRule="auto"/>
                    <w:ind w:left="103" w:right="1771" w:firstLine="840"/>
                    <w:rPr>
                      <w:rFonts w:ascii="Verdana"/>
                    </w:rPr>
                  </w:pPr>
                  <w:r>
                    <w:rPr>
                      <w:rFonts w:ascii="Verdana"/>
                      <w:color w:val="333333"/>
                    </w:rPr>
                    <w:t>&lt;script src="js/jquery-1.9.1.js" type="text/javascript" charset="utf-8"&gt;&lt;/script&gt;</w:t>
                  </w:r>
                </w:p>
                <w:p>
                  <w:pPr>
                    <w:pStyle w:val="4"/>
                    <w:spacing w:before="150" w:line="434" w:lineRule="auto"/>
                    <w:ind w:left="1363" w:right="3773" w:hanging="420"/>
                    <w:rPr>
                      <w:rFonts w:ascii="Verdana"/>
                    </w:rPr>
                  </w:pPr>
                  <w:r>
                    <w:rPr>
                      <w:rFonts w:ascii="Verdana"/>
                      <w:color w:val="333333"/>
                    </w:rPr>
                    <w:t>&lt;script type="text/javascript"&gt; function dian(){</w:t>
                  </w:r>
                </w:p>
                <w:p>
                  <w:pPr>
                    <w:pStyle w:val="4"/>
                    <w:spacing w:line="263" w:lineRule="exact"/>
                    <w:ind w:left="1783"/>
                    <w:rPr>
                      <w:rFonts w:hint="eastAsia" w:ascii="宋体" w:eastAsia="宋体"/>
                    </w:rPr>
                  </w:pPr>
                  <w:r>
                    <w:rPr>
                      <w:rFonts w:ascii="Verdana" w:eastAsia="Verdana"/>
                      <w:color w:val="333333"/>
                    </w:rPr>
                    <w:t xml:space="preserve">// </w:t>
                  </w:r>
                  <w:r>
                    <w:rPr>
                      <w:rFonts w:hint="eastAsia" w:ascii="宋体" w:eastAsia="宋体"/>
                      <w:color w:val="333333"/>
                    </w:rPr>
                    <w:t xml:space="preserve">选择 </w:t>
                  </w:r>
                  <w:r>
                    <w:rPr>
                      <w:rFonts w:ascii="Verdana" w:eastAsia="Verdana"/>
                      <w:color w:val="333333"/>
                    </w:rPr>
                    <w:t xml:space="preserve">form </w:t>
                  </w:r>
                  <w:r>
                    <w:rPr>
                      <w:rFonts w:hint="eastAsia" w:ascii="宋体" w:eastAsia="宋体"/>
                      <w:color w:val="333333"/>
                    </w:rPr>
                    <w:t xml:space="preserve">的 </w:t>
                  </w:r>
                  <w:r>
                    <w:rPr>
                      <w:rFonts w:ascii="Verdana" w:eastAsia="Verdana"/>
                      <w:color w:val="333333"/>
                    </w:rPr>
                    <w:t xml:space="preserve">input </w:t>
                  </w:r>
                  <w:r>
                    <w:rPr>
                      <w:rFonts w:hint="eastAsia" w:ascii="宋体" w:eastAsia="宋体"/>
                      <w:color w:val="333333"/>
                    </w:rPr>
                    <w:t>后代</w:t>
                  </w:r>
                </w:p>
                <w:p>
                  <w:pPr>
                    <w:pStyle w:val="4"/>
                    <w:spacing w:before="200"/>
                    <w:ind w:left="503" w:right="1092"/>
                    <w:jc w:val="center"/>
                    <w:rPr>
                      <w:rFonts w:ascii="Verdana"/>
                    </w:rPr>
                  </w:pPr>
                  <w:r>
                    <w:rPr>
                      <w:rFonts w:ascii="Verdana"/>
                      <w:color w:val="333333"/>
                    </w:rPr>
                    <w:t>$("form input").css("background","red");</w:t>
                  </w:r>
                </w:p>
                <w:p>
                  <w:pPr>
                    <w:pStyle w:val="4"/>
                    <w:spacing w:before="206"/>
                    <w:ind w:right="5651"/>
                    <w:jc w:val="center"/>
                    <w:rPr>
                      <w:rFonts w:ascii="Verdana"/>
                    </w:rPr>
                  </w:pPr>
                  <w:r>
                    <w:rPr>
                      <w:rFonts w:ascii="Verdana"/>
                      <w:color w:val="333333"/>
                      <w:w w:val="99"/>
                    </w:rPr>
                    <w:t>}</w:t>
                  </w:r>
                </w:p>
                <w:p>
                  <w:pPr>
                    <w:pStyle w:val="4"/>
                    <w:spacing w:before="208"/>
                    <w:ind w:left="503" w:right="6111"/>
                    <w:jc w:val="center"/>
                    <w:rPr>
                      <w:rFonts w:ascii="Verdana"/>
                    </w:rPr>
                  </w:pPr>
                  <w:r>
                    <w:rPr>
                      <w:rFonts w:ascii="Verdana"/>
                      <w:color w:val="333333"/>
                    </w:rPr>
                    <w:t>&lt;/script&gt;</w:t>
                  </w:r>
                </w:p>
                <w:p>
                  <w:pPr>
                    <w:pStyle w:val="4"/>
                    <w:spacing w:before="205"/>
                    <w:ind w:left="523"/>
                    <w:rPr>
                      <w:rFonts w:ascii="Verdana"/>
                    </w:rPr>
                  </w:pPr>
                  <w:r>
                    <w:rPr>
                      <w:rFonts w:ascii="Verdana"/>
                      <w:color w:val="333333"/>
                    </w:rPr>
                    <w:t>&lt;/head&gt;</w:t>
                  </w:r>
                </w:p>
                <w:p>
                  <w:pPr>
                    <w:pStyle w:val="4"/>
                    <w:spacing w:before="208"/>
                    <w:ind w:left="523"/>
                    <w:rPr>
                      <w:rFonts w:ascii="Verdana"/>
                    </w:rPr>
                  </w:pPr>
                  <w:r>
                    <w:rPr>
                      <w:rFonts w:ascii="Verdana"/>
                      <w:color w:val="333333"/>
                    </w:rPr>
                    <w:t>&lt;body&gt;</w:t>
                  </w:r>
                </w:p>
                <w:p>
                  <w:pPr>
                    <w:pStyle w:val="4"/>
                    <w:spacing w:before="206"/>
                    <w:ind w:left="943"/>
                    <w:rPr>
                      <w:rFonts w:ascii="Verdana"/>
                    </w:rPr>
                  </w:pPr>
                  <w:r>
                    <w:rPr>
                      <w:rFonts w:ascii="Verdana"/>
                      <w:color w:val="333333"/>
                    </w:rPr>
                    <w:t>&lt;form&gt;</w:t>
                  </w:r>
                </w:p>
                <w:p>
                  <w:pPr>
                    <w:pStyle w:val="4"/>
                    <w:spacing w:before="208"/>
                    <w:ind w:left="1151"/>
                    <w:rPr>
                      <w:rFonts w:ascii="Verdana"/>
                    </w:rPr>
                  </w:pPr>
                  <w:r>
                    <w:rPr>
                      <w:rFonts w:ascii="Verdana"/>
                      <w:color w:val="333333"/>
                    </w:rPr>
                    <w:t>&lt;label&gt;Name:&lt;/label&gt;</w:t>
                  </w:r>
                </w:p>
                <w:p>
                  <w:pPr>
                    <w:pStyle w:val="4"/>
                    <w:spacing w:before="205"/>
                    <w:ind w:left="1151"/>
                    <w:rPr>
                      <w:rFonts w:ascii="Verdana"/>
                    </w:rPr>
                  </w:pPr>
                  <w:r>
                    <w:rPr>
                      <w:rFonts w:ascii="Verdana"/>
                      <w:color w:val="333333"/>
                    </w:rPr>
                    <w:t>&lt;input name="name" /&gt;</w:t>
                  </w:r>
                </w:p>
                <w:p>
                  <w:pPr>
                    <w:pStyle w:val="4"/>
                    <w:spacing w:before="208"/>
                    <w:ind w:left="1151"/>
                    <w:rPr>
                      <w:rFonts w:ascii="Verdana"/>
                    </w:rPr>
                  </w:pPr>
                  <w:r>
                    <w:rPr>
                      <w:rFonts w:ascii="Verdana"/>
                      <w:color w:val="333333"/>
                    </w:rPr>
                    <w:t>&lt;fieldset&gt;</w:t>
                  </w:r>
                </w:p>
                <w:p>
                  <w:pPr>
                    <w:pStyle w:val="4"/>
                    <w:spacing w:before="206"/>
                    <w:ind w:left="1572"/>
                    <w:rPr>
                      <w:rFonts w:ascii="Verdana"/>
                    </w:rPr>
                  </w:pPr>
                  <w:r>
                    <w:rPr>
                      <w:rFonts w:ascii="Verdana"/>
                      <w:color w:val="333333"/>
                    </w:rPr>
                    <w:t>&lt;label&gt;Newsletter:&lt;/label&gt;</w:t>
                  </w:r>
                </w:p>
                <w:p>
                  <w:pPr>
                    <w:pStyle w:val="4"/>
                    <w:spacing w:before="208"/>
                    <w:ind w:left="1572"/>
                    <w:rPr>
                      <w:rFonts w:ascii="Verdana"/>
                    </w:rPr>
                  </w:pPr>
                  <w:r>
                    <w:rPr>
                      <w:rFonts w:ascii="Verdana"/>
                      <w:color w:val="333333"/>
                    </w:rPr>
                    <w:t>&lt;input name="newsletter" /&gt;</w:t>
                  </w:r>
                </w:p>
                <w:p>
                  <w:pPr>
                    <w:pStyle w:val="4"/>
                    <w:spacing w:before="205"/>
                    <w:ind w:left="1048"/>
                    <w:rPr>
                      <w:rFonts w:ascii="Verdana"/>
                    </w:rPr>
                  </w:pPr>
                  <w:r>
                    <w:rPr>
                      <w:rFonts w:ascii="Verdana"/>
                      <w:color w:val="333333"/>
                    </w:rPr>
                    <w:t>&lt;/fieldset&gt;</w:t>
                  </w:r>
                </w:p>
                <w:p>
                  <w:pPr>
                    <w:pStyle w:val="4"/>
                    <w:spacing w:before="208"/>
                    <w:ind w:left="503" w:right="6195"/>
                    <w:jc w:val="center"/>
                    <w:rPr>
                      <w:rFonts w:ascii="Verdana"/>
                    </w:rPr>
                  </w:pPr>
                  <w:r>
                    <w:rPr>
                      <w:rFonts w:ascii="Verdana"/>
                      <w:color w:val="333333"/>
                    </w:rPr>
                    <w:t>&lt;/form&gt;</w:t>
                  </w:r>
                </w:p>
                <w:p>
                  <w:pPr>
                    <w:pStyle w:val="4"/>
                    <w:spacing w:before="206"/>
                    <w:ind w:left="943"/>
                    <w:rPr>
                      <w:rFonts w:ascii="Verdana"/>
                    </w:rPr>
                  </w:pPr>
                  <w:r>
                    <w:rPr>
                      <w:rFonts w:ascii="Verdana"/>
                      <w:color w:val="333333"/>
                    </w:rPr>
                    <w:t>&lt;input name="none" /&gt;</w:t>
                  </w:r>
                </w:p>
                <w:p>
                  <w:pPr>
                    <w:pStyle w:val="4"/>
                    <w:spacing w:before="198"/>
                    <w:ind w:left="503" w:right="1162"/>
                    <w:jc w:val="center"/>
                    <w:rPr>
                      <w:rFonts w:ascii="Verdana" w:eastAsia="Verdana"/>
                    </w:rPr>
                  </w:pPr>
                  <w:r>
                    <w:rPr>
                      <w:rFonts w:ascii="Verdana" w:eastAsia="Verdana"/>
                      <w:color w:val="333333"/>
                    </w:rPr>
                    <w:t>&lt;button type="button" onclick="dian()"&gt;</w:t>
                  </w:r>
                  <w:r>
                    <w:rPr>
                      <w:rFonts w:hint="eastAsia" w:ascii="宋体" w:eastAsia="宋体"/>
                      <w:color w:val="333333"/>
                    </w:rPr>
                    <w:t>点我</w:t>
                  </w:r>
                  <w:r>
                    <w:rPr>
                      <w:rFonts w:ascii="Verdana" w:eastAsia="Verdana"/>
                      <w:color w:val="333333"/>
                    </w:rPr>
                    <w:t>&lt;/button&gt;</w:t>
                  </w:r>
                </w:p>
                <w:p>
                  <w:pPr>
                    <w:pStyle w:val="4"/>
                    <w:spacing w:before="200"/>
                    <w:ind w:left="523"/>
                    <w:rPr>
                      <w:rFonts w:ascii="Verdana"/>
                    </w:rPr>
                  </w:pPr>
                  <w:r>
                    <w:rPr>
                      <w:rFonts w:ascii="Verdana"/>
                      <w:color w:val="333333"/>
                    </w:rPr>
                    <w:t>&lt;/body&gt;</w:t>
                  </w:r>
                </w:p>
                <w:p>
                  <w:pPr>
                    <w:pStyle w:val="4"/>
                    <w:spacing w:before="208"/>
                    <w:ind w:left="103"/>
                    <w:rPr>
                      <w:rFonts w:ascii="Verdana"/>
                    </w:rPr>
                  </w:pPr>
                  <w:r>
                    <w:rPr>
                      <w:rFonts w:ascii="Verdana"/>
                      <w:color w:val="333333"/>
                    </w:rPr>
                    <w:t>&lt;/html&gt;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spacing w:before="8"/>
        <w:rPr>
          <w:rFonts w:ascii="宋体"/>
          <w:sz w:val="3"/>
        </w:rPr>
      </w:pPr>
    </w:p>
    <w:p>
      <w:pPr>
        <w:pStyle w:val="4"/>
        <w:ind w:left="102"/>
        <w:rPr>
          <w:rFonts w:ascii="宋体"/>
          <w:sz w:val="20"/>
        </w:rPr>
      </w:pPr>
      <w:r>
        <w:rPr>
          <w:rFonts w:ascii="宋体"/>
          <w:sz w:val="20"/>
        </w:rPr>
        <w:pict>
          <v:group id="_x0000_s1050" o:spid="_x0000_s1050" o:spt="203" style="height:24.1pt;width:426.6pt;" coordsize="8532,482">
            <o:lock v:ext="edit"/>
            <v:line id="_x0000_s1051" o:spid="_x0000_s1051" o:spt="20" style="position:absolute;left:0;top:5;height:0;width:8532;" stroked="t" coordsize="21600,21600">
              <v:path arrowok="t"/>
              <v:fill focussize="0,0"/>
              <v:stroke weight="0.48pt" color="#000000"/>
              <v:imagedata o:title=""/>
              <o:lock v:ext="edit"/>
            </v:line>
            <v:line id="_x0000_s1052" o:spid="_x0000_s1052" o:spt="20" style="position:absolute;left:0;top:477;height:0;width:8532;" stroked="t" coordsize="21600,21600">
              <v:path arrowok="t"/>
              <v:fill focussize="0,0"/>
              <v:stroke weight="0.48pt" color="#000000"/>
              <v:imagedata o:title=""/>
              <o:lock v:ext="edit"/>
            </v:line>
            <v:line id="_x0000_s1053" o:spid="_x0000_s1053" o:spt="20" style="position:absolute;left:5;top:0;height:472;width:0;" stroked="t" coordsize="21600,21600">
              <v:path arrowok="t"/>
              <v:fill focussize="0,0"/>
              <v:stroke weight="0.48pt" color="#000000"/>
              <v:imagedata o:title=""/>
              <o:lock v:ext="edit"/>
            </v:line>
            <v:line id="_x0000_s1054" o:spid="_x0000_s1054" o:spt="20" style="position:absolute;left:8527;top:0;height:472;width:0;" stroked="t" coordsize="21600,21600">
              <v:path arrowok="t"/>
              <v:fill focussize="0,0"/>
              <v:stroke weight="0.48pt" color="#000000"/>
              <v:imagedata o:title=""/>
              <o:lock v:ext="edit"/>
            </v:line>
            <w10:wrap type="none"/>
            <w10:anchorlock/>
          </v:group>
        </w:pict>
      </w:r>
    </w:p>
    <w:p>
      <w:pPr>
        <w:pStyle w:val="4"/>
        <w:spacing w:before="9"/>
        <w:rPr>
          <w:rFonts w:ascii="宋体"/>
          <w:sz w:val="20"/>
        </w:rPr>
      </w:pPr>
    </w:p>
    <w:p>
      <w:pPr>
        <w:pStyle w:val="3"/>
        <w:numPr>
          <w:ilvl w:val="1"/>
          <w:numId w:val="9"/>
        </w:numPr>
        <w:tabs>
          <w:tab w:val="left" w:pos="1060"/>
        </w:tabs>
        <w:spacing w:before="69" w:after="0" w:line="240" w:lineRule="auto"/>
        <w:ind w:left="1060" w:right="0" w:hanging="840"/>
        <w:jc w:val="left"/>
        <w:rPr>
          <w:rFonts w:hint="eastAsia" w:ascii="黑体" w:eastAsia="黑体"/>
        </w:rPr>
      </w:pPr>
      <w:bookmarkStart w:id="63" w:name="14.2.子元素选择器"/>
      <w:bookmarkEnd w:id="63"/>
      <w:bookmarkStart w:id="64" w:name="14.2.子元素选择器"/>
      <w:bookmarkEnd w:id="64"/>
      <w:r>
        <w:rPr>
          <w:rFonts w:hint="eastAsia" w:ascii="黑体" w:eastAsia="黑体"/>
        </w:rPr>
        <w:t>子元素选择器</w:t>
      </w:r>
    </w:p>
    <w:p>
      <w:pPr>
        <w:pStyle w:val="4"/>
        <w:spacing w:before="1"/>
        <w:rPr>
          <w:rFonts w:ascii="黑体"/>
          <w:b/>
          <w:sz w:val="30"/>
        </w:rPr>
      </w:pPr>
    </w:p>
    <w:p>
      <w:pPr>
        <w:pStyle w:val="4"/>
        <w:ind w:left="656"/>
        <w:rPr>
          <w:rFonts w:hint="eastAsia" w:ascii="宋体" w:eastAsia="宋体"/>
        </w:rPr>
      </w:pPr>
      <w:r>
        <w:rPr>
          <w:rFonts w:hint="eastAsia" w:ascii="宋体" w:eastAsia="宋体"/>
          <w:color w:val="333333"/>
        </w:rPr>
        <w:t>使用</w:t>
      </w:r>
      <w:r>
        <w:rPr>
          <w:rFonts w:ascii="Verdana" w:eastAsia="Verdana"/>
          <w:color w:val="333333"/>
        </w:rPr>
        <w:t>&gt;,</w:t>
      </w:r>
      <w:r>
        <w:rPr>
          <w:rFonts w:hint="eastAsia" w:ascii="宋体" w:eastAsia="宋体"/>
          <w:color w:val="333333"/>
        </w:rPr>
        <w:t>在给定的父元素下匹配所有的子元素</w:t>
      </w:r>
    </w:p>
    <w:p>
      <w:pPr>
        <w:pStyle w:val="4"/>
        <w:spacing w:before="5"/>
        <w:rPr>
          <w:rFonts w:ascii="宋体"/>
          <w:sz w:val="10"/>
        </w:rPr>
      </w:pPr>
      <w:r>
        <w:pict>
          <v:shape id="_x0000_s1055" o:spid="_x0000_s1055" o:spt="202" type="#_x0000_t202" style="position:absolute;left:0pt;margin-left:84.55pt;margin-top:8.9pt;height:570.9pt;width:426.1pt;mso-position-horizontal-relative:page;mso-wrap-distance-bottom:0pt;mso-wrap-distance-top:0pt;z-index:-251626496;mso-width-relative:page;mso-height-relative:page;" filled="f" stroked="t" coordsize="21600,21600">
            <v:path/>
            <v:fill on="f" focussize="0,0"/>
            <v:stroke weight="0.48pt" color="#000000"/>
            <v:imagedata o:title=""/>
            <o:lock v:ext="edit"/>
            <v:textbox inset="0mm,0mm,0mm,0mm">
              <w:txbxContent>
                <w:p>
                  <w:pPr>
                    <w:pStyle w:val="4"/>
                    <w:spacing w:before="27"/>
                    <w:ind w:left="103"/>
                    <w:rPr>
                      <w:rFonts w:ascii="Verdana"/>
                    </w:rPr>
                  </w:pPr>
                  <w:r>
                    <w:rPr>
                      <w:rFonts w:ascii="Verdana"/>
                      <w:color w:val="333333"/>
                    </w:rPr>
                    <w:t>&lt;!DOCTYPE html&gt;</w:t>
                  </w:r>
                </w:p>
                <w:p>
                  <w:pPr>
                    <w:pStyle w:val="4"/>
                    <w:spacing w:before="208"/>
                    <w:ind w:left="103"/>
                    <w:rPr>
                      <w:rFonts w:ascii="Verdana"/>
                    </w:rPr>
                  </w:pPr>
                  <w:r>
                    <w:rPr>
                      <w:rFonts w:ascii="Verdana"/>
                      <w:color w:val="333333"/>
                    </w:rPr>
                    <w:t>&lt;html&gt;</w:t>
                  </w:r>
                </w:p>
                <w:p>
                  <w:pPr>
                    <w:pStyle w:val="4"/>
                    <w:spacing w:before="206"/>
                    <w:ind w:left="523"/>
                    <w:rPr>
                      <w:rFonts w:ascii="Verdana"/>
                    </w:rPr>
                  </w:pPr>
                  <w:r>
                    <w:rPr>
                      <w:rFonts w:ascii="Verdana"/>
                      <w:color w:val="333333"/>
                    </w:rPr>
                    <w:t>&lt;head&gt;</w:t>
                  </w:r>
                </w:p>
                <w:p>
                  <w:pPr>
                    <w:pStyle w:val="4"/>
                    <w:spacing w:before="208"/>
                    <w:ind w:left="943"/>
                    <w:rPr>
                      <w:rFonts w:ascii="Verdana"/>
                    </w:rPr>
                  </w:pPr>
                  <w:r>
                    <w:rPr>
                      <w:rFonts w:ascii="Verdana"/>
                      <w:color w:val="333333"/>
                    </w:rPr>
                    <w:t>&lt;meta charset="utf-8"&gt;</w:t>
                  </w:r>
                </w:p>
                <w:p>
                  <w:pPr>
                    <w:pStyle w:val="4"/>
                    <w:spacing w:before="205"/>
                    <w:ind w:left="943"/>
                    <w:rPr>
                      <w:rFonts w:ascii="Verdana"/>
                    </w:rPr>
                  </w:pPr>
                  <w:r>
                    <w:rPr>
                      <w:rFonts w:ascii="Verdana"/>
                      <w:color w:val="333333"/>
                    </w:rPr>
                    <w:t>&lt;title&gt;&lt;/title&gt;</w:t>
                  </w:r>
                </w:p>
                <w:p>
                  <w:pPr>
                    <w:pStyle w:val="4"/>
                    <w:spacing w:before="208" w:line="292" w:lineRule="auto"/>
                    <w:ind w:left="103" w:right="1771" w:firstLine="840"/>
                    <w:rPr>
                      <w:rFonts w:ascii="Verdana"/>
                    </w:rPr>
                  </w:pPr>
                  <w:r>
                    <w:rPr>
                      <w:rFonts w:ascii="Verdana"/>
                      <w:color w:val="333333"/>
                    </w:rPr>
                    <w:t>&lt;script src="js/jquery-1.9.1.js" type="text/javascript" charset="utf-8"&gt;&lt;/script&gt;</w:t>
                  </w:r>
                </w:p>
                <w:p>
                  <w:pPr>
                    <w:pStyle w:val="4"/>
                    <w:spacing w:before="150" w:line="434" w:lineRule="auto"/>
                    <w:ind w:left="1363" w:right="3773" w:hanging="420"/>
                    <w:rPr>
                      <w:rFonts w:ascii="Verdana"/>
                    </w:rPr>
                  </w:pPr>
                  <w:r>
                    <w:rPr>
                      <w:rFonts w:ascii="Verdana"/>
                      <w:color w:val="333333"/>
                    </w:rPr>
                    <w:t>&lt;script type="text/javascript"&gt; function dian(){</w:t>
                  </w:r>
                </w:p>
                <w:p>
                  <w:pPr>
                    <w:pStyle w:val="4"/>
                    <w:spacing w:line="263" w:lineRule="exact"/>
                    <w:ind w:left="1783"/>
                    <w:rPr>
                      <w:rFonts w:hint="eastAsia" w:ascii="宋体" w:eastAsia="宋体"/>
                    </w:rPr>
                  </w:pPr>
                  <w:r>
                    <w:rPr>
                      <w:rFonts w:ascii="Verdana" w:eastAsia="Verdana"/>
                      <w:color w:val="333333"/>
                    </w:rPr>
                    <w:t xml:space="preserve">// </w:t>
                  </w:r>
                  <w:r>
                    <w:rPr>
                      <w:rFonts w:hint="eastAsia" w:ascii="宋体" w:eastAsia="宋体"/>
                      <w:color w:val="333333"/>
                    </w:rPr>
                    <w:t xml:space="preserve">选择 </w:t>
                  </w:r>
                  <w:r>
                    <w:rPr>
                      <w:rFonts w:ascii="Verdana" w:eastAsia="Verdana"/>
                      <w:color w:val="333333"/>
                    </w:rPr>
                    <w:t xml:space="preserve">form </w:t>
                  </w:r>
                  <w:r>
                    <w:rPr>
                      <w:rFonts w:hint="eastAsia" w:ascii="宋体" w:eastAsia="宋体"/>
                      <w:color w:val="333333"/>
                    </w:rPr>
                    <w:t xml:space="preserve">的 </w:t>
                  </w:r>
                  <w:r>
                    <w:rPr>
                      <w:rFonts w:ascii="Verdana" w:eastAsia="Verdana"/>
                      <w:color w:val="333333"/>
                    </w:rPr>
                    <w:t xml:space="preserve">input </w:t>
                  </w:r>
                  <w:r>
                    <w:rPr>
                      <w:rFonts w:hint="eastAsia" w:ascii="宋体" w:eastAsia="宋体"/>
                      <w:color w:val="333333"/>
                    </w:rPr>
                    <w:t>后代</w:t>
                  </w:r>
                </w:p>
                <w:p>
                  <w:pPr>
                    <w:pStyle w:val="4"/>
                    <w:spacing w:before="201"/>
                    <w:ind w:left="1783"/>
                    <w:rPr>
                      <w:rFonts w:ascii="Verdana"/>
                    </w:rPr>
                  </w:pPr>
                  <w:r>
                    <w:rPr>
                      <w:rFonts w:ascii="Verdana"/>
                      <w:color w:val="333333"/>
                    </w:rPr>
                    <w:t>$("form &gt; input").css("background","red");</w:t>
                  </w:r>
                </w:p>
                <w:p>
                  <w:pPr>
                    <w:pStyle w:val="4"/>
                    <w:spacing w:before="205"/>
                    <w:ind w:right="5651"/>
                    <w:jc w:val="center"/>
                    <w:rPr>
                      <w:rFonts w:ascii="Verdana"/>
                    </w:rPr>
                  </w:pPr>
                  <w:r>
                    <w:rPr>
                      <w:rFonts w:ascii="Verdana"/>
                      <w:color w:val="333333"/>
                      <w:w w:val="99"/>
                    </w:rPr>
                    <w:t>}</w:t>
                  </w:r>
                </w:p>
                <w:p>
                  <w:pPr>
                    <w:pStyle w:val="4"/>
                    <w:spacing w:before="208"/>
                    <w:ind w:left="503" w:right="6111"/>
                    <w:jc w:val="center"/>
                    <w:rPr>
                      <w:rFonts w:ascii="Verdana"/>
                    </w:rPr>
                  </w:pPr>
                  <w:r>
                    <w:rPr>
                      <w:rFonts w:ascii="Verdana"/>
                      <w:color w:val="333333"/>
                    </w:rPr>
                    <w:t>&lt;/script&gt;</w:t>
                  </w:r>
                </w:p>
                <w:p>
                  <w:pPr>
                    <w:pStyle w:val="4"/>
                    <w:spacing w:before="206"/>
                    <w:ind w:left="523"/>
                    <w:rPr>
                      <w:rFonts w:ascii="Verdana"/>
                    </w:rPr>
                  </w:pPr>
                  <w:r>
                    <w:rPr>
                      <w:rFonts w:ascii="Verdana"/>
                      <w:color w:val="333333"/>
                    </w:rPr>
                    <w:t>&lt;/head&gt;</w:t>
                  </w:r>
                </w:p>
                <w:p>
                  <w:pPr>
                    <w:pStyle w:val="4"/>
                    <w:spacing w:before="208"/>
                    <w:ind w:left="523"/>
                    <w:rPr>
                      <w:rFonts w:ascii="Verdana"/>
                    </w:rPr>
                  </w:pPr>
                  <w:r>
                    <w:rPr>
                      <w:rFonts w:ascii="Verdana"/>
                      <w:color w:val="333333"/>
                    </w:rPr>
                    <w:t>&lt;body&gt;</w:t>
                  </w:r>
                </w:p>
                <w:p>
                  <w:pPr>
                    <w:pStyle w:val="4"/>
                    <w:spacing w:before="205"/>
                    <w:ind w:left="943"/>
                    <w:rPr>
                      <w:rFonts w:ascii="Verdana"/>
                    </w:rPr>
                  </w:pPr>
                  <w:r>
                    <w:rPr>
                      <w:rFonts w:ascii="Verdana"/>
                      <w:color w:val="333333"/>
                    </w:rPr>
                    <w:t>&lt;form&gt;</w:t>
                  </w:r>
                </w:p>
                <w:p>
                  <w:pPr>
                    <w:pStyle w:val="4"/>
                    <w:spacing w:before="208"/>
                    <w:ind w:left="1151"/>
                    <w:rPr>
                      <w:rFonts w:ascii="Verdana"/>
                    </w:rPr>
                  </w:pPr>
                  <w:r>
                    <w:rPr>
                      <w:rFonts w:ascii="Verdana"/>
                      <w:color w:val="333333"/>
                    </w:rPr>
                    <w:t>&lt;label&gt;Name:&lt;/label&gt;</w:t>
                  </w:r>
                </w:p>
                <w:p>
                  <w:pPr>
                    <w:pStyle w:val="4"/>
                    <w:spacing w:before="206"/>
                    <w:ind w:left="1151"/>
                    <w:rPr>
                      <w:rFonts w:ascii="Verdana"/>
                    </w:rPr>
                  </w:pPr>
                  <w:r>
                    <w:rPr>
                      <w:rFonts w:ascii="Verdana"/>
                      <w:color w:val="333333"/>
                    </w:rPr>
                    <w:t>&lt;input name="name" /&gt;</w:t>
                  </w:r>
                </w:p>
                <w:p>
                  <w:pPr>
                    <w:pStyle w:val="4"/>
                    <w:spacing w:before="208"/>
                    <w:ind w:left="1151"/>
                    <w:rPr>
                      <w:rFonts w:ascii="Verdana"/>
                    </w:rPr>
                  </w:pPr>
                  <w:r>
                    <w:rPr>
                      <w:rFonts w:ascii="Verdana"/>
                      <w:color w:val="333333"/>
                    </w:rPr>
                    <w:t>&lt;fieldset&gt;</w:t>
                  </w:r>
                </w:p>
                <w:p>
                  <w:pPr>
                    <w:pStyle w:val="4"/>
                    <w:spacing w:before="205"/>
                    <w:ind w:left="1572"/>
                    <w:rPr>
                      <w:rFonts w:ascii="Verdana"/>
                    </w:rPr>
                  </w:pPr>
                  <w:r>
                    <w:rPr>
                      <w:rFonts w:ascii="Verdana"/>
                      <w:color w:val="333333"/>
                    </w:rPr>
                    <w:t>&lt;label&gt;Newsletter:&lt;/label&gt;</w:t>
                  </w:r>
                </w:p>
                <w:p>
                  <w:pPr>
                    <w:pStyle w:val="4"/>
                    <w:spacing w:before="208"/>
                    <w:ind w:left="1572"/>
                    <w:rPr>
                      <w:rFonts w:ascii="Verdana"/>
                    </w:rPr>
                  </w:pPr>
                  <w:r>
                    <w:rPr>
                      <w:rFonts w:ascii="Verdana"/>
                      <w:color w:val="333333"/>
                    </w:rPr>
                    <w:t>&lt;input name="newsletter" /&gt;</w:t>
                  </w:r>
                </w:p>
                <w:p>
                  <w:pPr>
                    <w:pStyle w:val="4"/>
                    <w:spacing w:before="206"/>
                    <w:ind w:left="1048"/>
                    <w:rPr>
                      <w:rFonts w:ascii="Verdana"/>
                    </w:rPr>
                  </w:pPr>
                  <w:r>
                    <w:rPr>
                      <w:rFonts w:ascii="Verdana"/>
                      <w:color w:val="333333"/>
                    </w:rPr>
                    <w:t>&lt;/fieldset&gt;</w:t>
                  </w:r>
                </w:p>
                <w:p>
                  <w:pPr>
                    <w:pStyle w:val="4"/>
                    <w:spacing w:before="208"/>
                    <w:ind w:left="503" w:right="6195"/>
                    <w:jc w:val="center"/>
                    <w:rPr>
                      <w:rFonts w:ascii="Verdana"/>
                    </w:rPr>
                  </w:pPr>
                  <w:r>
                    <w:rPr>
                      <w:rFonts w:ascii="Verdana"/>
                      <w:color w:val="333333"/>
                    </w:rPr>
                    <w:t>&lt;/form&gt;</w:t>
                  </w:r>
                </w:p>
                <w:p>
                  <w:pPr>
                    <w:pStyle w:val="4"/>
                    <w:spacing w:before="205"/>
                    <w:ind w:left="943"/>
                    <w:rPr>
                      <w:rFonts w:ascii="Verdana"/>
                    </w:rPr>
                  </w:pPr>
                  <w:r>
                    <w:rPr>
                      <w:rFonts w:ascii="Verdana"/>
                      <w:color w:val="333333"/>
                    </w:rPr>
                    <w:t>&lt;input name="none" /&gt;</w:t>
                  </w:r>
                </w:p>
                <w:p>
                  <w:pPr>
                    <w:pStyle w:val="4"/>
                    <w:spacing w:before="199"/>
                    <w:ind w:left="943"/>
                    <w:rPr>
                      <w:rFonts w:ascii="Verdana" w:eastAsia="Verdana"/>
                    </w:rPr>
                  </w:pPr>
                  <w:r>
                    <w:rPr>
                      <w:rFonts w:ascii="Verdana" w:eastAsia="Verdana"/>
                      <w:color w:val="333333"/>
                    </w:rPr>
                    <w:t>&lt;button type="button" onclick="dian()"&gt;</w:t>
                  </w:r>
                  <w:r>
                    <w:rPr>
                      <w:rFonts w:hint="eastAsia" w:ascii="宋体" w:eastAsia="宋体"/>
                      <w:color w:val="333333"/>
                    </w:rPr>
                    <w:t>点我</w:t>
                  </w:r>
                  <w:r>
                    <w:rPr>
                      <w:rFonts w:ascii="Verdana" w:eastAsia="Verdana"/>
                      <w:color w:val="333333"/>
                    </w:rPr>
                    <w:t>&lt;/button&gt;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056" o:spid="_x0000_s1056" o:spt="202" type="#_x0000_t202" style="height:69.8pt;width:426.1pt;" filled="f" stroked="t" coordsize="21600,21600">
            <v:path/>
            <v:fill on="f" focussize="0,0"/>
            <v:stroke weight="0.48pt" color="#000000"/>
            <v:imagedata o:title=""/>
            <o:lock v:ext="edit"/>
            <v:textbox inset="0mm,0mm,0mm,0mm">
              <w:txbxContent>
                <w:p>
                  <w:pPr>
                    <w:pStyle w:val="4"/>
                    <w:spacing w:before="27"/>
                    <w:ind w:left="523"/>
                    <w:rPr>
                      <w:rFonts w:ascii="Verdana"/>
                    </w:rPr>
                  </w:pPr>
                  <w:r>
                    <w:rPr>
                      <w:rFonts w:ascii="Verdana"/>
                      <w:color w:val="333333"/>
                    </w:rPr>
                    <w:t>&lt;/body&gt;</w:t>
                  </w:r>
                </w:p>
                <w:p>
                  <w:pPr>
                    <w:pStyle w:val="4"/>
                    <w:spacing w:before="208"/>
                    <w:ind w:left="103"/>
                    <w:rPr>
                      <w:rFonts w:ascii="Verdana"/>
                    </w:rPr>
                  </w:pPr>
                  <w:r>
                    <w:rPr>
                      <w:rFonts w:ascii="Verdana"/>
                      <w:color w:val="333333"/>
                    </w:rPr>
                    <w:t>&lt;/html&gt;</w:t>
                  </w:r>
                </w:p>
              </w:txbxContent>
            </v:textbox>
            <w10:wrap type="none"/>
            <w10:anchorlock/>
          </v:shape>
        </w:pict>
      </w:r>
    </w:p>
    <w:p>
      <w:pPr>
        <w:pStyle w:val="4"/>
        <w:spacing w:before="1"/>
        <w:rPr>
          <w:rFonts w:ascii="宋体"/>
        </w:rPr>
      </w:pPr>
    </w:p>
    <w:p>
      <w:pPr>
        <w:pStyle w:val="3"/>
        <w:numPr>
          <w:ilvl w:val="1"/>
          <w:numId w:val="9"/>
        </w:numPr>
        <w:tabs>
          <w:tab w:val="left" w:pos="1060"/>
        </w:tabs>
        <w:spacing w:before="69" w:after="0" w:line="240" w:lineRule="auto"/>
        <w:ind w:left="1060" w:right="0" w:hanging="840"/>
        <w:jc w:val="left"/>
        <w:rPr>
          <w:rFonts w:hint="eastAsia" w:ascii="黑体" w:eastAsia="黑体"/>
        </w:rPr>
      </w:pPr>
      <w:bookmarkStart w:id="65" w:name="14.3.相邻元素选择器"/>
      <w:bookmarkEnd w:id="65"/>
      <w:bookmarkStart w:id="66" w:name="14.3.相邻元素选择器"/>
      <w:bookmarkEnd w:id="66"/>
      <w:r>
        <w:rPr>
          <w:rFonts w:hint="eastAsia" w:ascii="黑体" w:eastAsia="黑体"/>
        </w:rPr>
        <w:t>相邻元素选择器</w:t>
      </w:r>
    </w:p>
    <w:p>
      <w:pPr>
        <w:pStyle w:val="4"/>
        <w:rPr>
          <w:rFonts w:ascii="黑体"/>
          <w:b/>
          <w:sz w:val="30"/>
        </w:rPr>
      </w:pPr>
    </w:p>
    <w:p>
      <w:pPr>
        <w:pStyle w:val="4"/>
        <w:spacing w:before="1"/>
        <w:ind w:left="220"/>
        <w:rPr>
          <w:rFonts w:ascii="Verdana" w:eastAsia="Verdana"/>
        </w:rPr>
      </w:pPr>
      <w:r>
        <w:rPr>
          <w:rFonts w:hint="eastAsia" w:ascii="宋体" w:eastAsia="宋体"/>
          <w:color w:val="333333"/>
        </w:rPr>
        <w:t>使用</w:t>
      </w:r>
      <w:r>
        <w:rPr>
          <w:rFonts w:ascii="Verdana" w:eastAsia="Verdana"/>
          <w:color w:val="333333"/>
        </w:rPr>
        <w:t>+</w:t>
      </w:r>
      <w:r>
        <w:rPr>
          <w:rFonts w:hint="eastAsia" w:ascii="宋体" w:eastAsia="宋体"/>
          <w:color w:val="333333"/>
        </w:rPr>
        <w:t>隔开</w:t>
      </w:r>
      <w:r>
        <w:rPr>
          <w:rFonts w:ascii="Verdana" w:eastAsia="Verdana"/>
          <w:color w:val="333333"/>
        </w:rPr>
        <w:t xml:space="preserve">, </w:t>
      </w:r>
      <w:r>
        <w:rPr>
          <w:rFonts w:hint="eastAsia" w:ascii="宋体" w:eastAsia="宋体"/>
          <w:color w:val="333333"/>
        </w:rPr>
        <w:t xml:space="preserve">匹配所有紧接在 </w:t>
      </w:r>
      <w:r>
        <w:rPr>
          <w:rFonts w:ascii="Verdana" w:eastAsia="Verdana"/>
          <w:color w:val="333333"/>
        </w:rPr>
        <w:t xml:space="preserve">prev </w:t>
      </w:r>
      <w:r>
        <w:rPr>
          <w:rFonts w:hint="eastAsia" w:ascii="宋体" w:eastAsia="宋体"/>
          <w:color w:val="333333"/>
        </w:rPr>
        <w:t xml:space="preserve">元素后的 </w:t>
      </w:r>
      <w:r>
        <w:rPr>
          <w:rFonts w:ascii="Verdana" w:eastAsia="Verdana"/>
          <w:color w:val="333333"/>
        </w:rPr>
        <w:t xml:space="preserve">next </w:t>
      </w:r>
      <w:r>
        <w:rPr>
          <w:rFonts w:hint="eastAsia" w:ascii="宋体" w:eastAsia="宋体"/>
          <w:color w:val="333333"/>
        </w:rPr>
        <w:t>元素</w:t>
      </w:r>
      <w:r>
        <w:rPr>
          <w:rFonts w:ascii="Verdana" w:eastAsia="Verdana"/>
          <w:color w:val="333333"/>
        </w:rPr>
        <w:t>(</w:t>
      </w:r>
      <w:r>
        <w:rPr>
          <w:rFonts w:hint="eastAsia" w:ascii="宋体" w:eastAsia="宋体"/>
          <w:color w:val="333333"/>
        </w:rPr>
        <w:t>如果有</w:t>
      </w:r>
      <w:r>
        <w:rPr>
          <w:rFonts w:ascii="Verdana" w:eastAsia="Verdana"/>
          <w:color w:val="333333"/>
        </w:rPr>
        <w:t>,</w:t>
      </w:r>
      <w:r>
        <w:rPr>
          <w:rFonts w:hint="eastAsia" w:ascii="宋体" w:eastAsia="宋体"/>
          <w:color w:val="333333"/>
        </w:rPr>
        <w:t>是一个元素</w:t>
      </w:r>
      <w:r>
        <w:rPr>
          <w:rFonts w:ascii="Verdana" w:eastAsia="Verdana"/>
          <w:color w:val="333333"/>
        </w:rPr>
        <w:t>)</w:t>
      </w:r>
    </w:p>
    <w:p>
      <w:pPr>
        <w:pStyle w:val="4"/>
        <w:spacing w:before="11"/>
        <w:rPr>
          <w:rFonts w:ascii="Verdana"/>
          <w:sz w:val="10"/>
        </w:rPr>
      </w:pPr>
      <w:r>
        <w:pict>
          <v:shape id="_x0000_s1057" o:spid="_x0000_s1057" o:spt="202" type="#_x0000_t202" style="position:absolute;left:0pt;margin-left:84.55pt;margin-top:8.85pt;height:421.7pt;width:426.1pt;mso-position-horizontal-relative:page;mso-wrap-distance-bottom:0pt;mso-wrap-distance-top:0pt;z-index:-251625472;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363" w:right="4393" w:hanging="420"/>
                  </w:pPr>
                  <w:r>
                    <w:t>&lt;script type="text/javascript"&gt; function dian(){</w:t>
                  </w:r>
                </w:p>
                <w:p>
                  <w:pPr>
                    <w:pStyle w:val="4"/>
                    <w:spacing w:line="260" w:lineRule="exact"/>
                    <w:ind w:left="1783"/>
                  </w:pPr>
                  <w:r>
                    <w:t xml:space="preserve">// </w:t>
                  </w:r>
                  <w:r>
                    <w:rPr>
                      <w:rFonts w:hint="eastAsia" w:ascii="宋体" w:eastAsia="宋体"/>
                    </w:rPr>
                    <w:t xml:space="preserve">选择紧邻 </w:t>
                  </w:r>
                  <w:r>
                    <w:t xml:space="preserve">label </w:t>
                  </w:r>
                  <w:r>
                    <w:rPr>
                      <w:rFonts w:hint="eastAsia" w:ascii="宋体" w:eastAsia="宋体"/>
                    </w:rPr>
                    <w:t xml:space="preserve">的 </w:t>
                  </w:r>
                  <w:r>
                    <w:t>input</w:t>
                  </w:r>
                </w:p>
                <w:p>
                  <w:pPr>
                    <w:pStyle w:val="4"/>
                    <w:spacing w:before="50"/>
                    <w:ind w:left="1783"/>
                  </w:pPr>
                  <w:r>
                    <w:t>$("label + input").css("background","red");</w:t>
                  </w:r>
                </w:p>
                <w:p>
                  <w:pPr>
                    <w:pStyle w:val="4"/>
                    <w:spacing w:before="56"/>
                    <w:ind w:left="1363"/>
                  </w:pPr>
                  <w:r>
                    <w:rPr>
                      <w:w w:val="99"/>
                    </w:rPr>
                    <w:t>}</w:t>
                  </w:r>
                </w:p>
                <w:p>
                  <w:pPr>
                    <w:pStyle w:val="4"/>
                    <w:spacing w:before="56"/>
                    <w:ind w:left="943"/>
                  </w:pPr>
                  <w:r>
                    <w:t>&lt;/script&gt;</w:t>
                  </w:r>
                </w:p>
                <w:p>
                  <w:pPr>
                    <w:pStyle w:val="4"/>
                    <w:spacing w:before="55"/>
                    <w:ind w:left="523"/>
                  </w:pPr>
                  <w:r>
                    <w:t>&lt;/head&gt;</w:t>
                  </w:r>
                </w:p>
                <w:p>
                  <w:pPr>
                    <w:pStyle w:val="4"/>
                    <w:spacing w:before="56"/>
                    <w:ind w:left="523"/>
                  </w:pPr>
                  <w:r>
                    <w:t>&lt;body&gt;</w:t>
                  </w:r>
                </w:p>
                <w:p>
                  <w:pPr>
                    <w:pStyle w:val="4"/>
                    <w:spacing w:before="56"/>
                    <w:ind w:left="943"/>
                  </w:pPr>
                  <w:r>
                    <w:t>&lt;form&gt;</w:t>
                  </w:r>
                </w:p>
                <w:p>
                  <w:pPr>
                    <w:pStyle w:val="4"/>
                    <w:spacing w:before="55"/>
                    <w:ind w:left="1151"/>
                  </w:pPr>
                  <w:r>
                    <w:t>&lt;label&gt;Name:&lt;/label&gt;</w:t>
                  </w:r>
                </w:p>
                <w:p>
                  <w:pPr>
                    <w:pStyle w:val="4"/>
                    <w:spacing w:before="56"/>
                    <w:ind w:left="1151"/>
                  </w:pPr>
                  <w:r>
                    <w:t>&lt;input name="name" /&gt;</w:t>
                  </w:r>
                </w:p>
                <w:p>
                  <w:pPr>
                    <w:pStyle w:val="4"/>
                    <w:spacing w:before="55"/>
                    <w:ind w:left="1151"/>
                  </w:pPr>
                  <w:r>
                    <w:t>&lt;fieldset&gt;</w:t>
                  </w:r>
                </w:p>
                <w:p>
                  <w:pPr>
                    <w:pStyle w:val="4"/>
                    <w:spacing w:before="56"/>
                    <w:ind w:left="1572"/>
                  </w:pPr>
                  <w:r>
                    <w:t>&lt;label&gt;Newsletter:&lt;/label&gt;</w:t>
                  </w:r>
                </w:p>
                <w:p>
                  <w:pPr>
                    <w:pStyle w:val="4"/>
                    <w:spacing w:before="56"/>
                    <w:ind w:left="1572"/>
                  </w:pPr>
                  <w:r>
                    <w:t>&lt;input name="newsletter" /&gt;</w:t>
                  </w:r>
                </w:p>
                <w:p>
                  <w:pPr>
                    <w:pStyle w:val="4"/>
                    <w:spacing w:before="55"/>
                    <w:ind w:left="1048"/>
                  </w:pPr>
                  <w:r>
                    <w:t>&lt;/fieldset&gt;</w:t>
                  </w:r>
                </w:p>
                <w:p>
                  <w:pPr>
                    <w:pStyle w:val="4"/>
                    <w:spacing w:before="56"/>
                    <w:ind w:left="943"/>
                  </w:pPr>
                  <w:r>
                    <w:t>&lt;/form&gt;</w:t>
                  </w:r>
                </w:p>
                <w:p>
                  <w:pPr>
                    <w:pStyle w:val="4"/>
                    <w:spacing w:before="56"/>
                    <w:ind w:left="943"/>
                  </w:pPr>
                  <w:r>
                    <w:t>&lt;input name="none" /&gt;</w:t>
                  </w:r>
                </w:p>
                <w:p>
                  <w:pPr>
                    <w:pStyle w:val="4"/>
                    <w:spacing w:before="48"/>
                    <w:ind w:left="943"/>
                  </w:pPr>
                  <w:r>
                    <w:t>&lt;button type="button" onclick="dian()"&gt;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topAndBottom"/>
          </v:shape>
        </w:pict>
      </w:r>
    </w:p>
    <w:p>
      <w:pPr>
        <w:pStyle w:val="4"/>
        <w:rPr>
          <w:rFonts w:ascii="Verdana"/>
          <w:sz w:val="20"/>
        </w:rPr>
      </w:pPr>
    </w:p>
    <w:p>
      <w:pPr>
        <w:pStyle w:val="4"/>
        <w:spacing w:before="9"/>
        <w:rPr>
          <w:rFonts w:ascii="Verdana"/>
          <w:sz w:val="27"/>
        </w:rPr>
      </w:pPr>
    </w:p>
    <w:p>
      <w:pPr>
        <w:pStyle w:val="3"/>
        <w:numPr>
          <w:ilvl w:val="1"/>
          <w:numId w:val="9"/>
        </w:numPr>
        <w:tabs>
          <w:tab w:val="left" w:pos="1060"/>
        </w:tabs>
        <w:spacing w:before="72" w:after="0" w:line="240" w:lineRule="auto"/>
        <w:ind w:left="1060" w:right="0" w:hanging="840"/>
        <w:jc w:val="left"/>
        <w:rPr>
          <w:rFonts w:hint="eastAsia" w:ascii="黑体" w:eastAsia="黑体"/>
        </w:rPr>
      </w:pPr>
      <w:bookmarkStart w:id="67" w:name="14.4.匹配 prev 元素之后的所有 siblings 元素"/>
      <w:bookmarkEnd w:id="67"/>
      <w:bookmarkStart w:id="68" w:name="14.4.匹配 prev 元素之后的所有 siblings 元素"/>
      <w:bookmarkEnd w:id="68"/>
      <w:r>
        <w:rPr>
          <w:rFonts w:hint="eastAsia" w:ascii="黑体" w:eastAsia="黑体"/>
          <w:spacing w:val="-1"/>
        </w:rPr>
        <w:t xml:space="preserve">匹配 </w:t>
      </w:r>
      <w:r>
        <w:t>prev</w:t>
      </w:r>
      <w:r>
        <w:rPr>
          <w:spacing w:val="71"/>
        </w:rPr>
        <w:t xml:space="preserve"> </w:t>
      </w:r>
      <w:r>
        <w:rPr>
          <w:rFonts w:hint="eastAsia" w:ascii="黑体" w:eastAsia="黑体"/>
        </w:rPr>
        <w:t xml:space="preserve">元素之后的所有 </w:t>
      </w:r>
      <w:r>
        <w:t>siblings</w:t>
      </w:r>
      <w:r>
        <w:rPr>
          <w:spacing w:val="73"/>
        </w:rPr>
        <w:t xml:space="preserve"> </w:t>
      </w:r>
      <w:r>
        <w:rPr>
          <w:rFonts w:hint="eastAsia" w:ascii="黑体" w:eastAsia="黑体"/>
        </w:rPr>
        <w:t>元素</w:t>
      </w:r>
    </w:p>
    <w:p>
      <w:pPr>
        <w:pStyle w:val="4"/>
        <w:rPr>
          <w:rFonts w:ascii="黑体"/>
          <w:b/>
          <w:sz w:val="30"/>
        </w:rPr>
      </w:pPr>
    </w:p>
    <w:p>
      <w:pPr>
        <w:pStyle w:val="4"/>
        <w:spacing w:before="1"/>
        <w:ind w:left="656"/>
        <w:rPr>
          <w:rFonts w:hint="eastAsia" w:ascii="宋体" w:eastAsia="宋体"/>
        </w:rPr>
      </w:pPr>
      <w:r>
        <w:rPr>
          <w:rFonts w:ascii="Verdana" w:eastAsia="Verdana"/>
          <w:color w:val="333333"/>
        </w:rPr>
        <w:t>prev ~ siblings:</w:t>
      </w:r>
      <w:r>
        <w:rPr>
          <w:rFonts w:hint="eastAsia" w:ascii="宋体" w:eastAsia="宋体"/>
          <w:color w:val="333333"/>
        </w:rPr>
        <w:t xml:space="preserve">匹配 </w:t>
      </w:r>
      <w:r>
        <w:rPr>
          <w:rFonts w:ascii="Verdana" w:eastAsia="Verdana"/>
          <w:color w:val="333333"/>
        </w:rPr>
        <w:t xml:space="preserve">prev </w:t>
      </w:r>
      <w:r>
        <w:rPr>
          <w:rFonts w:hint="eastAsia" w:ascii="宋体" w:eastAsia="宋体"/>
          <w:color w:val="333333"/>
        </w:rPr>
        <w:t xml:space="preserve">元素之后的所有 </w:t>
      </w:r>
      <w:r>
        <w:rPr>
          <w:rFonts w:ascii="Verdana" w:eastAsia="Verdana"/>
          <w:color w:val="333333"/>
        </w:rPr>
        <w:t xml:space="preserve">siblings </w:t>
      </w:r>
      <w:r>
        <w:rPr>
          <w:rFonts w:hint="eastAsia" w:ascii="宋体" w:eastAsia="宋体"/>
          <w:color w:val="333333"/>
        </w:rPr>
        <w:t>元素</w:t>
      </w:r>
    </w:p>
    <w:p>
      <w:pPr>
        <w:pStyle w:val="4"/>
        <w:spacing w:before="4"/>
        <w:rPr>
          <w:rFonts w:ascii="宋体"/>
          <w:sz w:val="10"/>
        </w:rPr>
      </w:pPr>
      <w:r>
        <w:pict>
          <v:shape id="_x0000_s1058" o:spid="_x0000_s1058" o:spt="202" type="#_x0000_t202" style="position:absolute;left:0pt;margin-left:84.55pt;margin-top:8.8pt;height:24pt;width:426.1pt;mso-position-horizontal-relative:page;mso-wrap-distance-bottom:0pt;mso-wrap-distance-top:0pt;z-index:-251624448;mso-width-relative:page;mso-height-relative:page;" filled="f" stroked="t" coordsize="21600,21600">
            <v:path/>
            <v:fill on="f" focussize="0,0"/>
            <v:stroke weight="0.48pt" color="#000000"/>
            <v:imagedata o:title=""/>
            <o:lock v:ext="edit"/>
            <v:textbox inset="0mm,0mm,0mm,0mm">
              <w:txbxContent>
                <w:p>
                  <w:pPr>
                    <w:pStyle w:val="4"/>
                    <w:spacing w:before="28"/>
                    <w:ind w:left="103"/>
                    <w:rPr>
                      <w:rFonts w:ascii="Verdana"/>
                    </w:rPr>
                  </w:pPr>
                  <w:r>
                    <w:rPr>
                      <w:rFonts w:ascii="Verdana"/>
                      <w:color w:val="333333"/>
                    </w:rPr>
                    <w:t>&lt;!DOCTYPE html&gt;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spacing w:before="89"/>
        <w:ind w:left="220"/>
        <w:rPr>
          <w:rFonts w:ascii="Verdana"/>
        </w:rPr>
      </w:pPr>
      <w:r>
        <w:pict>
          <v:shape id="_x0000_s1059" o:spid="_x0000_s1059" style="position:absolute;left:0pt;margin-left:84.35pt;margin-top:83.25pt;height:686.65pt;width:426.6pt;mso-position-horizontal-relative:page;mso-position-vertical-relative:page;z-index:-251651072;mso-width-relative:page;mso-height-relative:page;" filled="f" stroked="t" coordorigin="1687,1665" coordsize="8532,13733" path="m1687,1445l10219,1445m1687,15173l10219,15173m1692,1440l1692,15168m10214,1440l10214,15168e">
            <v:path arrowok="t"/>
            <v:fill on="f" focussize="0,0"/>
            <v:stroke weight="0.48pt" color="#000000"/>
            <v:imagedata o:title=""/>
            <o:lock v:ext="edit"/>
          </v:shape>
        </w:pict>
      </w:r>
      <w:r>
        <w:rPr>
          <w:rFonts w:ascii="Verdana"/>
          <w:color w:val="333333"/>
        </w:rPr>
        <w:t>&lt;html&gt;</w:t>
      </w:r>
    </w:p>
    <w:p>
      <w:pPr>
        <w:pStyle w:val="4"/>
        <w:spacing w:before="208"/>
        <w:ind w:left="640"/>
        <w:rPr>
          <w:rFonts w:ascii="Verdana"/>
        </w:rPr>
      </w:pPr>
      <w:r>
        <w:rPr>
          <w:rFonts w:ascii="Verdana"/>
          <w:color w:val="333333"/>
        </w:rPr>
        <w:t>&lt;head&gt;</w:t>
      </w:r>
    </w:p>
    <w:p>
      <w:pPr>
        <w:pStyle w:val="4"/>
        <w:spacing w:before="205"/>
        <w:ind w:left="1060"/>
        <w:rPr>
          <w:rFonts w:ascii="Verdana"/>
        </w:rPr>
      </w:pPr>
      <w:r>
        <w:rPr>
          <w:rFonts w:ascii="Verdana"/>
          <w:color w:val="333333"/>
        </w:rPr>
        <w:t>&lt;meta charset="utf-8"&gt;</w:t>
      </w:r>
    </w:p>
    <w:p>
      <w:pPr>
        <w:pStyle w:val="4"/>
        <w:spacing w:before="208"/>
        <w:ind w:left="1060"/>
        <w:rPr>
          <w:rFonts w:ascii="Verdana"/>
        </w:rPr>
      </w:pPr>
      <w:r>
        <w:rPr>
          <w:rFonts w:ascii="Verdana"/>
          <w:color w:val="333333"/>
        </w:rPr>
        <w:t>&lt;title&gt;&lt;/title&gt;</w:t>
      </w:r>
    </w:p>
    <w:p>
      <w:pPr>
        <w:pStyle w:val="4"/>
        <w:spacing w:before="206" w:line="292" w:lineRule="auto"/>
        <w:ind w:left="220" w:right="1888" w:firstLine="840"/>
        <w:rPr>
          <w:rFonts w:ascii="Verdana"/>
        </w:rPr>
      </w:pPr>
      <w:r>
        <w:rPr>
          <w:rFonts w:ascii="Verdana"/>
          <w:color w:val="333333"/>
        </w:rPr>
        <w:t>&lt;script src="js/jquery-1.9.1.js" type="text/javascript" charset="utf-8"&gt;&lt;/script&gt;</w:t>
      </w:r>
    </w:p>
    <w:p>
      <w:pPr>
        <w:pStyle w:val="4"/>
        <w:spacing w:before="152" w:line="434" w:lineRule="auto"/>
        <w:ind w:left="1480" w:right="4306" w:hanging="420"/>
        <w:rPr>
          <w:rFonts w:ascii="Verdana"/>
        </w:rPr>
      </w:pPr>
      <w:r>
        <w:rPr>
          <w:rFonts w:ascii="Verdana"/>
          <w:color w:val="333333"/>
        </w:rPr>
        <w:t>&lt;script type="text/javascript"&gt; function dian(){</w:t>
      </w:r>
    </w:p>
    <w:p>
      <w:pPr>
        <w:pStyle w:val="4"/>
        <w:spacing w:line="261" w:lineRule="exact"/>
        <w:ind w:left="1900"/>
        <w:rPr>
          <w:rFonts w:ascii="Verdana" w:eastAsia="Verdana"/>
        </w:rPr>
      </w:pPr>
      <w:r>
        <w:rPr>
          <w:rFonts w:ascii="Verdana" w:eastAsia="Verdana"/>
          <w:color w:val="333333"/>
        </w:rPr>
        <w:t xml:space="preserve">// </w:t>
      </w:r>
      <w:r>
        <w:rPr>
          <w:rFonts w:hint="eastAsia" w:ascii="宋体" w:eastAsia="宋体"/>
          <w:color w:val="333333"/>
        </w:rPr>
        <w:t xml:space="preserve">选择 </w:t>
      </w:r>
      <w:r>
        <w:rPr>
          <w:rFonts w:ascii="Verdana" w:eastAsia="Verdana"/>
          <w:color w:val="333333"/>
        </w:rPr>
        <w:t xml:space="preserve">label </w:t>
      </w:r>
      <w:r>
        <w:rPr>
          <w:rFonts w:hint="eastAsia" w:ascii="宋体" w:eastAsia="宋体"/>
          <w:color w:val="333333"/>
        </w:rPr>
        <w:t xml:space="preserve">后的所有 </w:t>
      </w:r>
      <w:r>
        <w:rPr>
          <w:rFonts w:ascii="Verdana" w:eastAsia="Verdana"/>
          <w:color w:val="333333"/>
        </w:rPr>
        <w:t>input</w:t>
      </w:r>
    </w:p>
    <w:p>
      <w:pPr>
        <w:pStyle w:val="4"/>
        <w:spacing w:before="200"/>
        <w:ind w:left="1900"/>
        <w:rPr>
          <w:rFonts w:ascii="Verdana"/>
        </w:rPr>
      </w:pPr>
      <w:r>
        <w:rPr>
          <w:rFonts w:ascii="Verdana"/>
          <w:color w:val="333333"/>
        </w:rPr>
        <w:t>$("label ~ input").css("background","red");</w:t>
      </w:r>
    </w:p>
    <w:p>
      <w:pPr>
        <w:pStyle w:val="4"/>
        <w:rPr>
          <w:rFonts w:ascii="Verdana"/>
          <w:sz w:val="9"/>
        </w:rPr>
      </w:pPr>
    </w:p>
    <w:p>
      <w:pPr>
        <w:pStyle w:val="4"/>
        <w:spacing w:before="99"/>
        <w:ind w:right="5651"/>
        <w:jc w:val="center"/>
        <w:rPr>
          <w:rFonts w:ascii="Verdana"/>
        </w:rPr>
      </w:pPr>
      <w:r>
        <w:rPr>
          <w:rFonts w:ascii="Verdana"/>
          <w:color w:val="333333"/>
          <w:w w:val="99"/>
        </w:rPr>
        <w:t>}</w:t>
      </w:r>
    </w:p>
    <w:p>
      <w:pPr>
        <w:pStyle w:val="4"/>
        <w:spacing w:before="206"/>
        <w:ind w:left="1041" w:right="6649"/>
        <w:jc w:val="center"/>
        <w:rPr>
          <w:rFonts w:ascii="Verdana"/>
        </w:rPr>
      </w:pPr>
      <w:r>
        <w:rPr>
          <w:rFonts w:ascii="Verdana"/>
          <w:color w:val="333333"/>
        </w:rPr>
        <w:t>&lt;/script&gt;</w:t>
      </w:r>
    </w:p>
    <w:p>
      <w:pPr>
        <w:pStyle w:val="4"/>
        <w:spacing w:before="208"/>
        <w:ind w:left="640"/>
        <w:rPr>
          <w:rFonts w:ascii="Verdana"/>
        </w:rPr>
      </w:pPr>
      <w:r>
        <w:rPr>
          <w:rFonts w:ascii="Verdana"/>
          <w:color w:val="333333"/>
        </w:rPr>
        <w:t>&lt;/head&gt;</w:t>
      </w:r>
    </w:p>
    <w:p>
      <w:pPr>
        <w:pStyle w:val="4"/>
        <w:spacing w:before="205"/>
        <w:ind w:left="640"/>
        <w:rPr>
          <w:rFonts w:ascii="Verdana"/>
        </w:rPr>
      </w:pPr>
      <w:r>
        <w:rPr>
          <w:rFonts w:ascii="Verdana"/>
          <w:color w:val="333333"/>
        </w:rPr>
        <w:t>&lt;body&gt;</w:t>
      </w:r>
    </w:p>
    <w:p>
      <w:pPr>
        <w:pStyle w:val="4"/>
        <w:spacing w:before="208"/>
        <w:ind w:left="1060"/>
        <w:rPr>
          <w:rFonts w:ascii="Verdana"/>
        </w:rPr>
      </w:pPr>
      <w:r>
        <w:rPr>
          <w:rFonts w:ascii="Verdana"/>
          <w:color w:val="333333"/>
        </w:rPr>
        <w:t>&lt;form&gt;</w:t>
      </w:r>
    </w:p>
    <w:p>
      <w:pPr>
        <w:pStyle w:val="4"/>
        <w:spacing w:before="206"/>
        <w:ind w:left="1480"/>
        <w:rPr>
          <w:rFonts w:ascii="Verdana"/>
        </w:rPr>
      </w:pPr>
      <w:r>
        <w:rPr>
          <w:rFonts w:ascii="Verdana"/>
          <w:color w:val="333333"/>
        </w:rPr>
        <w:t>&lt;input name="name5"</w:t>
      </w:r>
      <w:r>
        <w:rPr>
          <w:rFonts w:ascii="Verdana"/>
          <w:color w:val="333333"/>
          <w:spacing w:val="-8"/>
        </w:rPr>
        <w:t xml:space="preserve"> </w:t>
      </w:r>
      <w:r>
        <w:rPr>
          <w:rFonts w:ascii="Verdana"/>
          <w:color w:val="333333"/>
        </w:rPr>
        <w:t>/&gt;</w:t>
      </w:r>
    </w:p>
    <w:p>
      <w:pPr>
        <w:pStyle w:val="4"/>
        <w:spacing w:before="208"/>
        <w:ind w:left="1480"/>
        <w:rPr>
          <w:rFonts w:ascii="Verdana"/>
        </w:rPr>
      </w:pPr>
      <w:r>
        <w:rPr>
          <w:rFonts w:ascii="Verdana"/>
          <w:color w:val="333333"/>
        </w:rPr>
        <w:t>&lt;input name="name6"</w:t>
      </w:r>
      <w:r>
        <w:rPr>
          <w:rFonts w:ascii="Verdana"/>
          <w:color w:val="333333"/>
          <w:spacing w:val="-8"/>
        </w:rPr>
        <w:t xml:space="preserve"> </w:t>
      </w:r>
      <w:r>
        <w:rPr>
          <w:rFonts w:ascii="Verdana"/>
          <w:color w:val="333333"/>
        </w:rPr>
        <w:t>/&gt;</w:t>
      </w:r>
    </w:p>
    <w:p>
      <w:pPr>
        <w:pStyle w:val="4"/>
        <w:spacing w:before="205"/>
        <w:ind w:left="1268"/>
        <w:rPr>
          <w:rFonts w:ascii="Verdana"/>
        </w:rPr>
      </w:pPr>
      <w:r>
        <w:rPr>
          <w:rFonts w:ascii="Verdana"/>
          <w:color w:val="333333"/>
        </w:rPr>
        <w:t>&lt;label&gt;Name:&lt;/label&gt;</w:t>
      </w:r>
    </w:p>
    <w:p>
      <w:pPr>
        <w:pStyle w:val="4"/>
        <w:spacing w:before="208"/>
        <w:ind w:left="1268"/>
        <w:rPr>
          <w:rFonts w:ascii="Verdana"/>
        </w:rPr>
      </w:pPr>
      <w:r>
        <w:rPr>
          <w:rFonts w:ascii="Verdana"/>
          <w:color w:val="333333"/>
        </w:rPr>
        <w:t>&lt;input name="name" /&gt;</w:t>
      </w:r>
    </w:p>
    <w:p>
      <w:pPr>
        <w:pStyle w:val="4"/>
        <w:spacing w:before="206"/>
        <w:ind w:left="1268"/>
        <w:rPr>
          <w:rFonts w:ascii="Verdana"/>
        </w:rPr>
      </w:pPr>
      <w:r>
        <w:rPr>
          <w:rFonts w:ascii="Verdana"/>
          <w:color w:val="333333"/>
        </w:rPr>
        <w:t>&lt;input name="name2"</w:t>
      </w:r>
      <w:r>
        <w:rPr>
          <w:rFonts w:ascii="Verdana"/>
          <w:color w:val="333333"/>
          <w:spacing w:val="-7"/>
        </w:rPr>
        <w:t xml:space="preserve"> </w:t>
      </w:r>
      <w:r>
        <w:rPr>
          <w:rFonts w:ascii="Verdana"/>
          <w:color w:val="333333"/>
        </w:rPr>
        <w:t>/&gt;</w:t>
      </w:r>
    </w:p>
    <w:p>
      <w:pPr>
        <w:pStyle w:val="4"/>
        <w:spacing w:before="208"/>
        <w:ind w:left="1268"/>
        <w:rPr>
          <w:rFonts w:ascii="Verdana"/>
        </w:rPr>
      </w:pPr>
      <w:r>
        <w:rPr>
          <w:rFonts w:ascii="Verdana"/>
          <w:color w:val="333333"/>
        </w:rPr>
        <w:t>&lt;input name="name3"</w:t>
      </w:r>
      <w:r>
        <w:rPr>
          <w:rFonts w:ascii="Verdana"/>
          <w:color w:val="333333"/>
          <w:spacing w:val="-7"/>
        </w:rPr>
        <w:t xml:space="preserve"> </w:t>
      </w:r>
      <w:r>
        <w:rPr>
          <w:rFonts w:ascii="Verdana"/>
          <w:color w:val="333333"/>
        </w:rPr>
        <w:t>/&gt;</w:t>
      </w:r>
    </w:p>
    <w:p>
      <w:pPr>
        <w:pStyle w:val="4"/>
        <w:spacing w:before="205"/>
        <w:ind w:left="1268"/>
        <w:rPr>
          <w:rFonts w:ascii="Verdana"/>
        </w:rPr>
      </w:pPr>
      <w:r>
        <w:rPr>
          <w:rFonts w:ascii="Verdana"/>
          <w:color w:val="333333"/>
        </w:rPr>
        <w:t>&lt;fieldset&gt;</w:t>
      </w:r>
    </w:p>
    <w:p>
      <w:pPr>
        <w:pStyle w:val="4"/>
        <w:spacing w:before="208"/>
        <w:ind w:left="1688"/>
        <w:rPr>
          <w:rFonts w:ascii="Verdana"/>
        </w:rPr>
      </w:pPr>
      <w:r>
        <w:rPr>
          <w:rFonts w:ascii="Verdana"/>
          <w:color w:val="333333"/>
        </w:rPr>
        <w:t>&lt;label&gt;Newsletter:&lt;/label&gt;</w:t>
      </w:r>
    </w:p>
    <w:p>
      <w:pPr>
        <w:pStyle w:val="4"/>
        <w:spacing w:before="206"/>
        <w:ind w:left="1688"/>
        <w:rPr>
          <w:rFonts w:ascii="Verdana"/>
        </w:rPr>
      </w:pPr>
      <w:r>
        <w:rPr>
          <w:rFonts w:ascii="Verdana"/>
          <w:color w:val="333333"/>
        </w:rPr>
        <w:t>&lt;input name="newsletter" /&gt;</w:t>
      </w:r>
    </w:p>
    <w:p>
      <w:pPr>
        <w:pStyle w:val="4"/>
        <w:spacing w:before="208"/>
        <w:ind w:left="1688"/>
        <w:rPr>
          <w:rFonts w:ascii="Verdana"/>
        </w:rPr>
      </w:pPr>
      <w:r>
        <w:rPr>
          <w:rFonts w:ascii="Verdana"/>
          <w:color w:val="333333"/>
        </w:rPr>
        <w:t>&lt;input name="newsletter2" /&gt;</w:t>
      </w:r>
    </w:p>
    <w:p>
      <w:pPr>
        <w:pStyle w:val="4"/>
        <w:spacing w:before="206"/>
        <w:ind w:left="1165"/>
        <w:rPr>
          <w:rFonts w:ascii="Verdana"/>
        </w:rPr>
      </w:pPr>
      <w:r>
        <w:rPr>
          <w:rFonts w:ascii="Verdana"/>
          <w:color w:val="333333"/>
        </w:rPr>
        <w:t>&lt;/fieldset&gt;</w:t>
      </w:r>
    </w:p>
    <w:p>
      <w:pPr>
        <w:pStyle w:val="4"/>
        <w:spacing w:before="208"/>
        <w:ind w:left="1060"/>
        <w:rPr>
          <w:rFonts w:ascii="Verdana"/>
        </w:rPr>
      </w:pPr>
      <w:r>
        <w:rPr>
          <w:rFonts w:ascii="Verdana"/>
          <w:color w:val="333333"/>
        </w:rPr>
        <w:t>&lt;/form&gt;</w:t>
      </w:r>
    </w:p>
    <w:p>
      <w:pPr>
        <w:pStyle w:val="4"/>
        <w:spacing w:before="205"/>
        <w:ind w:left="1060"/>
        <w:rPr>
          <w:rFonts w:ascii="Verdana"/>
        </w:rPr>
      </w:pPr>
      <w:r>
        <w:rPr>
          <w:rFonts w:ascii="Verdana"/>
          <w:color w:val="333333"/>
        </w:rPr>
        <w:t>&lt;input name="none" /&gt;</w:t>
      </w:r>
    </w:p>
    <w:p>
      <w:pPr>
        <w:pStyle w:val="4"/>
        <w:spacing w:before="199"/>
        <w:ind w:left="1060"/>
        <w:rPr>
          <w:rFonts w:ascii="Verdana" w:eastAsia="Verdana"/>
        </w:rPr>
      </w:pPr>
      <w:r>
        <w:rPr>
          <w:rFonts w:ascii="Verdana" w:eastAsia="Verdana"/>
          <w:color w:val="333333"/>
        </w:rPr>
        <w:t>&lt;button type="button" onclick="dian()"&gt;</w:t>
      </w:r>
      <w:r>
        <w:rPr>
          <w:rFonts w:hint="eastAsia" w:ascii="宋体" w:eastAsia="宋体"/>
          <w:color w:val="333333"/>
        </w:rPr>
        <w:t>点我</w:t>
      </w:r>
      <w:r>
        <w:rPr>
          <w:rFonts w:ascii="Verdana" w:eastAsia="Verdana"/>
          <w:color w:val="333333"/>
        </w:rPr>
        <w:t>&lt;/button&gt;</w:t>
      </w:r>
    </w:p>
    <w:p>
      <w:pPr>
        <w:pStyle w:val="4"/>
        <w:spacing w:before="200"/>
        <w:ind w:left="640"/>
        <w:rPr>
          <w:rFonts w:ascii="Verdana"/>
        </w:rPr>
      </w:pPr>
      <w:r>
        <w:rPr>
          <w:rFonts w:ascii="Verdana"/>
          <w:color w:val="333333"/>
        </w:rPr>
        <w:t>&lt;/body&gt;</w:t>
      </w:r>
    </w:p>
    <w:p>
      <w:pPr>
        <w:spacing w:after="0"/>
        <w:rPr>
          <w:rFonts w:ascii="Verdana"/>
        </w:rPr>
        <w:sectPr>
          <w:pgSz w:w="11910" w:h="16840"/>
          <w:pgMar w:top="1380" w:right="1580" w:bottom="280" w:left="1580" w:header="852" w:footer="0" w:gutter="0"/>
          <w:cols w:space="720" w:num="1"/>
        </w:sectPr>
      </w:pPr>
    </w:p>
    <w:p>
      <w:pPr>
        <w:pStyle w:val="4"/>
        <w:spacing w:before="3"/>
        <w:rPr>
          <w:rFonts w:ascii="Verdana"/>
          <w:sz w:val="4"/>
        </w:rPr>
      </w:pPr>
    </w:p>
    <w:p>
      <w:pPr>
        <w:pStyle w:val="4"/>
        <w:ind w:left="107"/>
        <w:rPr>
          <w:rFonts w:ascii="Verdana"/>
          <w:sz w:val="20"/>
        </w:rPr>
      </w:pPr>
      <w:r>
        <w:rPr>
          <w:rFonts w:ascii="Verdana"/>
          <w:sz w:val="20"/>
        </w:rPr>
        <w:pict>
          <v:shape id="_x0000_s1060" o:spid="_x0000_s1060" o:spt="202" type="#_x0000_t202" style="height:46.7pt;width:426.1pt;" filled="f" stroked="t" coordsize="21600,21600">
            <v:path/>
            <v:fill on="f" focussize="0,0"/>
            <v:stroke weight="0.48pt" color="#000000"/>
            <v:imagedata o:title=""/>
            <o:lock v:ext="edit"/>
            <v:textbox inset="0mm,0mm,0mm,0mm">
              <w:txbxContent>
                <w:p>
                  <w:pPr>
                    <w:pStyle w:val="4"/>
                    <w:spacing w:before="27"/>
                    <w:ind w:left="103"/>
                    <w:rPr>
                      <w:rFonts w:ascii="Verdana"/>
                    </w:rPr>
                  </w:pPr>
                  <w:r>
                    <w:rPr>
                      <w:rFonts w:ascii="Verdana"/>
                      <w:color w:val="333333"/>
                    </w:rPr>
                    <w:t>&lt;/html&gt;</w:t>
                  </w:r>
                </w:p>
              </w:txbxContent>
            </v:textbox>
            <w10:wrap type="none"/>
            <w10:anchorlock/>
          </v:shape>
        </w:pict>
      </w:r>
    </w:p>
    <w:p>
      <w:pPr>
        <w:pStyle w:val="4"/>
        <w:rPr>
          <w:rFonts w:ascii="Verdana"/>
          <w:sz w:val="20"/>
        </w:rPr>
      </w:pPr>
    </w:p>
    <w:p>
      <w:pPr>
        <w:pStyle w:val="2"/>
        <w:numPr>
          <w:ilvl w:val="0"/>
          <w:numId w:val="9"/>
        </w:numPr>
        <w:tabs>
          <w:tab w:val="left" w:pos="1059"/>
          <w:tab w:val="left" w:pos="1060"/>
        </w:tabs>
        <w:spacing w:before="164" w:after="0" w:line="240" w:lineRule="auto"/>
        <w:ind w:left="1060" w:right="0" w:hanging="840"/>
        <w:jc w:val="left"/>
      </w:pPr>
      <w:bookmarkStart w:id="69" w:name="15.基础过滤选择器"/>
      <w:bookmarkEnd w:id="69"/>
      <w:bookmarkStart w:id="70" w:name="15.基础过滤选择器"/>
      <w:bookmarkEnd w:id="70"/>
      <w:r>
        <w:t>基础过滤选择器</w:t>
      </w:r>
    </w:p>
    <w:p>
      <w:pPr>
        <w:pStyle w:val="4"/>
        <w:rPr>
          <w:rFonts w:ascii="宋体"/>
          <w:b/>
          <w:sz w:val="20"/>
        </w:rPr>
      </w:pPr>
    </w:p>
    <w:p>
      <w:pPr>
        <w:pStyle w:val="4"/>
        <w:spacing w:before="10"/>
        <w:rPr>
          <w:rFonts w:ascii="宋体"/>
          <w:b/>
          <w:sz w:val="20"/>
        </w:rPr>
      </w:pPr>
      <w:r>
        <w:drawing>
          <wp:anchor distT="0" distB="0" distL="0" distR="0" simplePos="0" relativeHeight="251660288" behindDoc="0" locked="0" layoutInCell="1" allowOverlap="1">
            <wp:simplePos x="0" y="0"/>
            <wp:positionH relativeFrom="page">
              <wp:posOffset>1143000</wp:posOffset>
            </wp:positionH>
            <wp:positionV relativeFrom="paragraph">
              <wp:posOffset>194310</wp:posOffset>
            </wp:positionV>
            <wp:extent cx="5312410" cy="29870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5312338" cy="2987040"/>
                    </a:xfrm>
                    <a:prstGeom prst="rect">
                      <a:avLst/>
                    </a:prstGeom>
                  </pic:spPr>
                </pic:pic>
              </a:graphicData>
            </a:graphic>
          </wp:anchor>
        </w:drawing>
      </w:r>
    </w:p>
    <w:p>
      <w:pPr>
        <w:pStyle w:val="4"/>
        <w:rPr>
          <w:rFonts w:ascii="宋体"/>
          <w:b/>
          <w:sz w:val="20"/>
        </w:rPr>
      </w:pPr>
    </w:p>
    <w:p>
      <w:pPr>
        <w:pStyle w:val="4"/>
        <w:rPr>
          <w:rFonts w:ascii="宋体"/>
          <w:b/>
          <w:sz w:val="20"/>
        </w:rPr>
      </w:pPr>
    </w:p>
    <w:p>
      <w:pPr>
        <w:pStyle w:val="4"/>
        <w:spacing w:before="10"/>
        <w:rPr>
          <w:rFonts w:ascii="宋体"/>
          <w:b/>
          <w:sz w:val="16"/>
        </w:rPr>
      </w:pPr>
    </w:p>
    <w:p>
      <w:pPr>
        <w:pStyle w:val="3"/>
        <w:numPr>
          <w:ilvl w:val="1"/>
          <w:numId w:val="9"/>
        </w:numPr>
        <w:tabs>
          <w:tab w:val="left" w:pos="1060"/>
        </w:tabs>
        <w:spacing w:before="89" w:after="0" w:line="240" w:lineRule="auto"/>
        <w:ind w:left="1060" w:right="0" w:hanging="840"/>
        <w:jc w:val="left"/>
      </w:pPr>
      <w:bookmarkStart w:id="71" w:name="15.1.:first"/>
      <w:bookmarkEnd w:id="71"/>
      <w:r>
        <w:t>:first</w:t>
      </w:r>
    </w:p>
    <w:p>
      <w:pPr>
        <w:pStyle w:val="4"/>
        <w:spacing w:before="8"/>
        <w:rPr>
          <w:rFonts w:ascii="Arial"/>
          <w:b/>
          <w:sz w:val="35"/>
        </w:rPr>
      </w:pPr>
    </w:p>
    <w:p>
      <w:pPr>
        <w:pStyle w:val="4"/>
        <w:spacing w:after="23"/>
        <w:ind w:left="220"/>
        <w:rPr>
          <w:rFonts w:hint="eastAsia" w:ascii="宋体" w:eastAsia="宋体"/>
        </w:rPr>
      </w:pPr>
      <w:r>
        <w:rPr>
          <w:rFonts w:hint="eastAsia" w:ascii="宋体" w:eastAsia="宋体"/>
        </w:rPr>
        <w:t>匹配找到的第一个元素</w:t>
      </w:r>
    </w:p>
    <w:p>
      <w:pPr>
        <w:pStyle w:val="4"/>
        <w:ind w:left="107"/>
        <w:rPr>
          <w:rFonts w:ascii="宋体"/>
          <w:sz w:val="20"/>
        </w:rPr>
      </w:pPr>
      <w:r>
        <w:rPr>
          <w:rFonts w:ascii="宋体"/>
          <w:sz w:val="20"/>
        </w:rPr>
        <w:pict>
          <v:shape id="_x0000_s1061" o:spid="_x0000_s1061" o:spt="202" type="#_x0000_t202" style="height:234.9pt;width:426.1pt;" filled="f" stroked="t" coordsize="21600,21600">
            <v:path/>
            <v:fill on="f" focussize="0,0"/>
            <v:stroke weight="0.48pt" color="#000000"/>
            <v:imagedata o:title=""/>
            <o:lock v:ext="edit"/>
            <v:textbox inset="0mm,0mm,0mm,0mm">
              <w:txbxContent>
                <w:p>
                  <w:pPr>
                    <w:pStyle w:val="4"/>
                    <w:spacing w:before="28"/>
                    <w:ind w:left="103"/>
                  </w:pPr>
                  <w:r>
                    <w:t>&lt;!DOCTYPE html&gt;</w:t>
                  </w:r>
                </w:p>
                <w:p>
                  <w:pPr>
                    <w:pStyle w:val="4"/>
                    <w:spacing w:before="56"/>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5"/>
                    <w:ind w:left="943"/>
                  </w:pPr>
                  <w:r>
                    <w:t>&lt;script src="js/jquery-1.9.1.js" type="text/javascript" charset="utf-8"&gt;&lt;/script&gt;</w:t>
                  </w:r>
                </w:p>
                <w:p>
                  <w:pPr>
                    <w:pStyle w:val="4"/>
                    <w:spacing w:before="56" w:line="292" w:lineRule="auto"/>
                    <w:ind w:left="1363" w:right="4393" w:hanging="420"/>
                  </w:pPr>
                  <w:r>
                    <w:t>&lt;script type="text/javascript"&gt; function dian(){</w:t>
                  </w:r>
                </w:p>
                <w:p>
                  <w:pPr>
                    <w:pStyle w:val="4"/>
                    <w:spacing w:line="255" w:lineRule="exact"/>
                    <w:ind w:left="1783"/>
                  </w:pPr>
                  <w:r>
                    <w:t>$("li:first").css("background","red");</w:t>
                  </w:r>
                </w:p>
                <w:p>
                  <w:pPr>
                    <w:pStyle w:val="4"/>
                    <w:spacing w:before="56"/>
                    <w:ind w:left="1363"/>
                  </w:pPr>
                  <w:r>
                    <w:rPr>
                      <w:w w:val="99"/>
                    </w:rPr>
                    <w:t>}</w:t>
                  </w:r>
                </w:p>
                <w:p>
                  <w:pPr>
                    <w:pStyle w:val="4"/>
                    <w:spacing w:before="55"/>
                    <w:ind w:left="943"/>
                  </w:pPr>
                  <w:r>
                    <w:t>&lt;/script&gt;</w:t>
                  </w:r>
                </w:p>
                <w:p>
                  <w:pPr>
                    <w:pStyle w:val="4"/>
                    <w:spacing w:before="56"/>
                    <w:ind w:right="7273"/>
                    <w:jc w:val="right"/>
                  </w:pPr>
                  <w:r>
                    <w:t>&lt;/head&gt;</w:t>
                  </w:r>
                </w:p>
                <w:p>
                  <w:pPr>
                    <w:pStyle w:val="4"/>
                    <w:spacing w:before="56"/>
                    <w:ind w:right="7352"/>
                    <w:jc w:val="right"/>
                  </w:pPr>
                  <w:r>
                    <w:rPr>
                      <w:w w:val="95"/>
                    </w:rPr>
                    <w:t>&lt;body&gt;</w:t>
                  </w:r>
                </w:p>
                <w:p>
                  <w:pPr>
                    <w:pStyle w:val="4"/>
                    <w:spacing w:before="55"/>
                    <w:ind w:right="7201"/>
                    <w:jc w:val="right"/>
                  </w:pPr>
                  <w:r>
                    <w:t>&lt;ul&gt;</w:t>
                  </w:r>
                </w:p>
                <w:p>
                  <w:pPr>
                    <w:pStyle w:val="4"/>
                    <w:spacing w:before="56"/>
                    <w:ind w:left="1363"/>
                  </w:pPr>
                  <w:r>
                    <w:t>&lt;li&gt;list item 1&lt;/li&gt;</w:t>
                  </w:r>
                </w:p>
              </w:txbxContent>
            </v:textbox>
            <w10:wrap type="none"/>
            <w10:anchorlock/>
          </v:shape>
        </w:pict>
      </w:r>
    </w:p>
    <w:p>
      <w:pPr>
        <w:spacing w:after="0"/>
        <w:rPr>
          <w:rFonts w:ascii="宋体"/>
          <w:sz w:val="2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062" o:spid="_x0000_s1062" o:spt="202" type="#_x0000_t202" style="height:140.9pt;width:426.1pt;" filled="f" stroked="t" coordsize="21600,21600">
            <v:path/>
            <v:fill on="f" focussize="0,0"/>
            <v:stroke weight="0.48pt" color="#000000"/>
            <v:imagedata o:title=""/>
            <o:lock v:ext="edit"/>
            <v:textbox inset="0mm,0mm,0mm,0mm">
              <w:txbxContent>
                <w:p>
                  <w:pPr>
                    <w:pStyle w:val="4"/>
                    <w:spacing w:before="29"/>
                    <w:ind w:left="1363"/>
                  </w:pPr>
                  <w:r>
                    <w:t>&lt;li&gt;list item</w:t>
                  </w:r>
                  <w:r>
                    <w:rPr>
                      <w:spacing w:val="-13"/>
                    </w:rPr>
                    <w:t xml:space="preserve"> </w:t>
                  </w:r>
                  <w:r>
                    <w:t>2&lt;/li&gt;</w:t>
                  </w:r>
                </w:p>
                <w:p>
                  <w:pPr>
                    <w:pStyle w:val="4"/>
                    <w:spacing w:before="55"/>
                    <w:ind w:left="1363"/>
                  </w:pPr>
                  <w:r>
                    <w:t>&lt;li&gt;list item</w:t>
                  </w:r>
                  <w:r>
                    <w:rPr>
                      <w:spacing w:val="-13"/>
                    </w:rPr>
                    <w:t xml:space="preserve"> </w:t>
                  </w:r>
                  <w:r>
                    <w:t>3&lt;/li&gt;</w:t>
                  </w:r>
                </w:p>
                <w:p>
                  <w:pPr>
                    <w:pStyle w:val="4"/>
                    <w:spacing w:before="56"/>
                    <w:ind w:left="1363"/>
                  </w:pPr>
                  <w:r>
                    <w:t>&lt;li&gt;list item</w:t>
                  </w:r>
                  <w:r>
                    <w:rPr>
                      <w:spacing w:val="-13"/>
                    </w:rPr>
                    <w:t xml:space="preserve"> </w:t>
                  </w:r>
                  <w:r>
                    <w:t>4&lt;/li&gt;</w:t>
                  </w:r>
                </w:p>
                <w:p>
                  <w:pPr>
                    <w:pStyle w:val="4"/>
                    <w:spacing w:before="56"/>
                    <w:ind w:left="1363"/>
                  </w:pPr>
                  <w:r>
                    <w:t>&lt;li&gt;list item</w:t>
                  </w:r>
                  <w:r>
                    <w:rPr>
                      <w:spacing w:val="-13"/>
                    </w:rPr>
                    <w:t xml:space="preserve"> </w:t>
                  </w:r>
                  <w:r>
                    <w:t>5&lt;/li&gt;</w:t>
                  </w:r>
                </w:p>
                <w:p>
                  <w:pPr>
                    <w:pStyle w:val="4"/>
                    <w:spacing w:before="55"/>
                    <w:ind w:left="943"/>
                  </w:pPr>
                  <w:r>
                    <w:t>&lt;/ul&gt;</w:t>
                  </w:r>
                </w:p>
                <w:p>
                  <w:pPr>
                    <w:pStyle w:val="4"/>
                    <w:spacing w:before="48"/>
                    <w:ind w:left="943"/>
                  </w:pPr>
                  <w:r>
                    <w:t>&lt;button type="button" onclick="dian()"&gt;</w:t>
                  </w:r>
                  <w:r>
                    <w:rPr>
                      <w:rFonts w:hint="eastAsia" w:ascii="宋体" w:eastAsia="宋体"/>
                    </w:rPr>
                    <w:t>点我</w:t>
                  </w:r>
                  <w:r>
                    <w:t>&lt;/button&gt;</w:t>
                  </w:r>
                </w:p>
                <w:p>
                  <w:pPr>
                    <w:pStyle w:val="4"/>
                    <w:spacing w:before="51"/>
                    <w:ind w:left="523"/>
                  </w:pPr>
                  <w:r>
                    <w:t>&lt;/body&gt;</w:t>
                  </w:r>
                </w:p>
                <w:p>
                  <w:pPr>
                    <w:pStyle w:val="4"/>
                    <w:spacing w:before="56"/>
                    <w:ind w:left="103"/>
                  </w:pPr>
                  <w:r>
                    <w:t>&lt;/html&gt;</w:t>
                  </w:r>
                </w:p>
              </w:txbxContent>
            </v:textbox>
            <w10:wrap type="none"/>
            <w10:anchorlock/>
          </v:shape>
        </w:pict>
      </w:r>
    </w:p>
    <w:p>
      <w:pPr>
        <w:pStyle w:val="4"/>
        <w:rPr>
          <w:rFonts w:ascii="宋体"/>
          <w:sz w:val="20"/>
        </w:rPr>
      </w:pPr>
    </w:p>
    <w:p>
      <w:pPr>
        <w:pStyle w:val="4"/>
        <w:spacing w:before="3"/>
        <w:rPr>
          <w:rFonts w:ascii="宋体"/>
          <w:sz w:val="25"/>
        </w:rPr>
      </w:pPr>
    </w:p>
    <w:p>
      <w:pPr>
        <w:pStyle w:val="3"/>
        <w:numPr>
          <w:ilvl w:val="1"/>
          <w:numId w:val="9"/>
        </w:numPr>
        <w:tabs>
          <w:tab w:val="left" w:pos="1060"/>
        </w:tabs>
        <w:spacing w:before="89" w:after="0" w:line="240" w:lineRule="auto"/>
        <w:ind w:left="1060" w:right="0" w:hanging="840"/>
        <w:jc w:val="left"/>
      </w:pPr>
      <w:bookmarkStart w:id="72" w:name="15.2.:last"/>
      <w:bookmarkEnd w:id="72"/>
      <w:r>
        <w:t>:last</w:t>
      </w:r>
    </w:p>
    <w:p>
      <w:pPr>
        <w:pStyle w:val="4"/>
        <w:spacing w:before="6"/>
        <w:rPr>
          <w:rFonts w:ascii="Arial"/>
          <w:b/>
          <w:sz w:val="35"/>
        </w:rPr>
      </w:pPr>
    </w:p>
    <w:p>
      <w:pPr>
        <w:pStyle w:val="4"/>
        <w:spacing w:after="22"/>
        <w:ind w:left="220"/>
        <w:rPr>
          <w:rFonts w:hint="eastAsia" w:ascii="宋体" w:eastAsia="宋体"/>
        </w:rPr>
      </w:pPr>
      <w:r>
        <w:rPr>
          <w:rFonts w:hint="eastAsia" w:ascii="宋体" w:eastAsia="宋体"/>
        </w:rPr>
        <w:t>匹配找到的最后一个元素</w:t>
      </w:r>
    </w:p>
    <w:p>
      <w:pPr>
        <w:pStyle w:val="4"/>
        <w:ind w:left="107"/>
        <w:rPr>
          <w:rFonts w:ascii="宋体"/>
          <w:sz w:val="20"/>
        </w:rPr>
      </w:pPr>
      <w:r>
        <w:rPr>
          <w:rFonts w:ascii="宋体"/>
          <w:sz w:val="20"/>
        </w:rPr>
        <w:pict>
          <v:shape id="_x0000_s1063" o:spid="_x0000_s1063" o:spt="202" type="#_x0000_t202" style="height:374.9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363" w:right="4393" w:hanging="420"/>
                  </w:pPr>
                  <w:r>
                    <w:t>&lt;script type="text/javascript"&gt; function dian(){</w:t>
                  </w:r>
                </w:p>
                <w:p>
                  <w:pPr>
                    <w:pStyle w:val="4"/>
                    <w:spacing w:line="255" w:lineRule="exact"/>
                    <w:ind w:left="1783"/>
                  </w:pPr>
                  <w:r>
                    <w:t>$("li:last").css("background","red");</w:t>
                  </w:r>
                </w:p>
                <w:p>
                  <w:pPr>
                    <w:pStyle w:val="4"/>
                    <w:spacing w:before="55"/>
                    <w:ind w:left="1363"/>
                  </w:pPr>
                  <w:r>
                    <w:rPr>
                      <w:w w:val="99"/>
                    </w:rPr>
                    <w:t>}</w:t>
                  </w:r>
                </w:p>
                <w:p>
                  <w:pPr>
                    <w:pStyle w:val="4"/>
                    <w:spacing w:before="56"/>
                    <w:ind w:left="943"/>
                  </w:pPr>
                  <w:r>
                    <w:t>&lt;/script&gt;</w:t>
                  </w:r>
                </w:p>
                <w:p>
                  <w:pPr>
                    <w:pStyle w:val="4"/>
                    <w:spacing w:before="56"/>
                    <w:ind w:right="7273"/>
                    <w:jc w:val="right"/>
                  </w:pPr>
                  <w:r>
                    <w:t>&lt;/head&gt;</w:t>
                  </w:r>
                </w:p>
                <w:p>
                  <w:pPr>
                    <w:pStyle w:val="4"/>
                    <w:spacing w:before="55"/>
                    <w:ind w:right="7352"/>
                    <w:jc w:val="right"/>
                  </w:pPr>
                  <w:r>
                    <w:rPr>
                      <w:w w:val="95"/>
                    </w:rPr>
                    <w:t>&lt;body&gt;</w:t>
                  </w:r>
                </w:p>
                <w:p>
                  <w:pPr>
                    <w:pStyle w:val="4"/>
                    <w:spacing w:before="56"/>
                    <w:ind w:right="7201"/>
                    <w:jc w:val="right"/>
                  </w:pPr>
                  <w:r>
                    <w:t>&lt;ul&gt;</w:t>
                  </w:r>
                </w:p>
                <w:p>
                  <w:pPr>
                    <w:pStyle w:val="4"/>
                    <w:spacing w:before="56"/>
                    <w:ind w:left="1363"/>
                  </w:pPr>
                  <w:r>
                    <w:t>&lt;li&gt;list item</w:t>
                  </w:r>
                  <w:r>
                    <w:rPr>
                      <w:spacing w:val="-13"/>
                    </w:rPr>
                    <w:t xml:space="preserve"> </w:t>
                  </w:r>
                  <w:r>
                    <w:t>1&lt;/li&gt;</w:t>
                  </w:r>
                </w:p>
                <w:p>
                  <w:pPr>
                    <w:pStyle w:val="4"/>
                    <w:spacing w:before="55"/>
                    <w:ind w:left="1363"/>
                  </w:pPr>
                  <w:r>
                    <w:t>&lt;li&gt;list item</w:t>
                  </w:r>
                  <w:r>
                    <w:rPr>
                      <w:spacing w:val="-13"/>
                    </w:rPr>
                    <w:t xml:space="preserve"> </w:t>
                  </w:r>
                  <w:r>
                    <w:t>2&lt;/li&gt;</w:t>
                  </w:r>
                </w:p>
                <w:p>
                  <w:pPr>
                    <w:pStyle w:val="4"/>
                    <w:spacing w:before="56"/>
                    <w:ind w:left="1363"/>
                  </w:pPr>
                  <w:r>
                    <w:t>&lt;li&gt;list item</w:t>
                  </w:r>
                  <w:r>
                    <w:rPr>
                      <w:spacing w:val="-13"/>
                    </w:rPr>
                    <w:t xml:space="preserve"> </w:t>
                  </w:r>
                  <w:r>
                    <w:t>3&lt;/li&gt;</w:t>
                  </w:r>
                </w:p>
                <w:p>
                  <w:pPr>
                    <w:pStyle w:val="4"/>
                    <w:spacing w:before="56"/>
                    <w:ind w:left="1363"/>
                  </w:pPr>
                  <w:r>
                    <w:t>&lt;li&gt;list item</w:t>
                  </w:r>
                  <w:r>
                    <w:rPr>
                      <w:spacing w:val="-13"/>
                    </w:rPr>
                    <w:t xml:space="preserve"> </w:t>
                  </w:r>
                  <w:r>
                    <w:t>4&lt;/li&gt;</w:t>
                  </w:r>
                </w:p>
                <w:p>
                  <w:pPr>
                    <w:pStyle w:val="4"/>
                    <w:spacing w:before="55"/>
                    <w:ind w:left="1363"/>
                  </w:pPr>
                  <w:r>
                    <w:t>&lt;li&gt;list item</w:t>
                  </w:r>
                  <w:r>
                    <w:rPr>
                      <w:spacing w:val="-13"/>
                    </w:rPr>
                    <w:t xml:space="preserve"> </w:t>
                  </w:r>
                  <w:r>
                    <w:t>5&lt;/li&gt;</w:t>
                  </w:r>
                </w:p>
                <w:p>
                  <w:pPr>
                    <w:pStyle w:val="4"/>
                    <w:spacing w:before="56"/>
                    <w:ind w:left="943"/>
                  </w:pPr>
                  <w:r>
                    <w:t>&lt;/ul&gt;</w:t>
                  </w:r>
                </w:p>
                <w:p>
                  <w:pPr>
                    <w:pStyle w:val="4"/>
                    <w:spacing w:before="48"/>
                    <w:ind w:left="943"/>
                  </w:pPr>
                  <w:r>
                    <w:t>&lt;button type="button" onclick="dian()"&gt;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none"/>
            <w10:anchorlock/>
          </v:shape>
        </w:pict>
      </w:r>
    </w:p>
    <w:p>
      <w:pPr>
        <w:pStyle w:val="4"/>
        <w:spacing w:before="11"/>
        <w:rPr>
          <w:rFonts w:ascii="宋体"/>
          <w:sz w:val="20"/>
        </w:rPr>
      </w:pPr>
    </w:p>
    <w:p>
      <w:pPr>
        <w:pStyle w:val="3"/>
        <w:numPr>
          <w:ilvl w:val="1"/>
          <w:numId w:val="9"/>
        </w:numPr>
        <w:tabs>
          <w:tab w:val="left" w:pos="1060"/>
        </w:tabs>
        <w:spacing w:before="89" w:after="0" w:line="240" w:lineRule="auto"/>
        <w:ind w:left="1060" w:right="0" w:hanging="840"/>
        <w:jc w:val="left"/>
      </w:pPr>
      <w:bookmarkStart w:id="73" w:name="15.3.:not"/>
      <w:bookmarkEnd w:id="73"/>
      <w:r>
        <w:t>:not</w:t>
      </w:r>
    </w:p>
    <w:p>
      <w:pPr>
        <w:pStyle w:val="4"/>
        <w:spacing w:before="6"/>
        <w:rPr>
          <w:rFonts w:ascii="Arial"/>
          <w:b/>
          <w:sz w:val="35"/>
        </w:rPr>
      </w:pPr>
    </w:p>
    <w:p>
      <w:pPr>
        <w:pStyle w:val="4"/>
        <w:spacing w:after="22"/>
        <w:ind w:left="220"/>
      </w:pPr>
      <w:r>
        <w:rPr>
          <w:rFonts w:hint="eastAsia" w:ascii="宋体" w:eastAsia="宋体"/>
        </w:rPr>
        <w:t>返回不匹配指定选择器的元素</w:t>
      </w:r>
      <w:r>
        <w:t>.</w:t>
      </w:r>
    </w:p>
    <w:p>
      <w:pPr>
        <w:pStyle w:val="4"/>
        <w:ind w:left="107"/>
        <w:rPr>
          <w:sz w:val="20"/>
        </w:rPr>
      </w:pPr>
      <w:r>
        <w:rPr>
          <w:sz w:val="20"/>
        </w:rPr>
        <w:pict>
          <v:shape id="_x0000_s1064" o:spid="_x0000_s1064" o:spt="202" type="#_x0000_t202" style="height:16.5pt;width:426.1pt;" filled="f" stroked="t" coordsize="21600,21600">
            <v:path/>
            <v:fill on="f" focussize="0,0"/>
            <v:stroke weight="0.48pt" color="#000000"/>
            <v:imagedata o:title=""/>
            <o:lock v:ext="edit"/>
            <v:textbox inset="0mm,0mm,0mm,0mm">
              <w:txbxContent>
                <w:p>
                  <w:pPr>
                    <w:pStyle w:val="4"/>
                    <w:spacing w:before="29"/>
                    <w:ind w:left="103"/>
                  </w:pPr>
                  <w:r>
                    <w:t>&lt;!DOCTYPE html&gt;</w:t>
                  </w:r>
                </w:p>
              </w:txbxContent>
            </v:textbox>
            <w10:wrap type="none"/>
            <w10:anchorlock/>
          </v:shape>
        </w:pict>
      </w:r>
    </w:p>
    <w:p>
      <w:pPr>
        <w:spacing w:after="0"/>
        <w:rPr>
          <w:sz w:val="20"/>
        </w:rPr>
        <w:sectPr>
          <w:pgSz w:w="11910" w:h="16840"/>
          <w:pgMar w:top="1380" w:right="1580" w:bottom="280" w:left="1580" w:header="852" w:footer="0" w:gutter="0"/>
          <w:cols w:space="720" w:num="1"/>
        </w:sectPr>
      </w:pPr>
    </w:p>
    <w:p>
      <w:pPr>
        <w:pStyle w:val="4"/>
        <w:spacing w:before="2"/>
        <w:rPr>
          <w:sz w:val="4"/>
        </w:rPr>
      </w:pPr>
    </w:p>
    <w:p>
      <w:pPr>
        <w:pStyle w:val="4"/>
        <w:ind w:left="107"/>
        <w:rPr>
          <w:sz w:val="20"/>
        </w:rPr>
      </w:pPr>
      <w:r>
        <w:rPr>
          <w:sz w:val="20"/>
        </w:rPr>
        <w:pict>
          <v:shape id="_x0000_s1065" o:spid="_x0000_s1065" o:spt="202" type="#_x0000_t202" style="height:359.3pt;width:426.1pt;" filled="f" stroked="t" coordsize="21600,21600">
            <v:path/>
            <v:fill on="f" focussize="0,0"/>
            <v:stroke weight="0.48pt" color="#000000"/>
            <v:imagedata o:title=""/>
            <o:lock v:ext="edit"/>
            <v:textbox inset="0mm,0mm,0mm,0mm">
              <w:txbxContent>
                <w:p>
                  <w:pPr>
                    <w:pStyle w:val="4"/>
                    <w:spacing w:before="29"/>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5"/>
                    <w:ind w:left="943"/>
                  </w:pPr>
                  <w:r>
                    <w:t>&lt;script src="js/jquery-1.9.1.js" type="text/javascript" charset="utf-8"&gt;&lt;/script&gt;</w:t>
                  </w:r>
                </w:p>
                <w:p>
                  <w:pPr>
                    <w:pStyle w:val="4"/>
                    <w:spacing w:before="56" w:line="292" w:lineRule="auto"/>
                    <w:ind w:left="1363" w:right="4393" w:hanging="420"/>
                  </w:pPr>
                  <w:r>
                    <w:t>&lt;script type="text/javascript"&gt; function dian(){</w:t>
                  </w:r>
                </w:p>
                <w:p>
                  <w:pPr>
                    <w:pStyle w:val="4"/>
                    <w:spacing w:line="255" w:lineRule="exact"/>
                    <w:ind w:left="1783"/>
                  </w:pPr>
                  <w:r>
                    <w:t>$("li:not(:last)").css("background","red");</w:t>
                  </w:r>
                </w:p>
                <w:p>
                  <w:pPr>
                    <w:pStyle w:val="4"/>
                    <w:spacing w:before="56"/>
                    <w:ind w:left="1363"/>
                  </w:pPr>
                  <w:r>
                    <w:rPr>
                      <w:w w:val="99"/>
                    </w:rPr>
                    <w:t>}</w:t>
                  </w:r>
                </w:p>
                <w:p>
                  <w:pPr>
                    <w:pStyle w:val="4"/>
                    <w:spacing w:before="55"/>
                    <w:ind w:left="943"/>
                  </w:pPr>
                  <w:r>
                    <w:t>&lt;/script&gt;</w:t>
                  </w:r>
                </w:p>
                <w:p>
                  <w:pPr>
                    <w:pStyle w:val="4"/>
                    <w:spacing w:before="56"/>
                    <w:ind w:right="7273"/>
                    <w:jc w:val="right"/>
                  </w:pPr>
                  <w:r>
                    <w:t>&lt;/head&gt;</w:t>
                  </w:r>
                </w:p>
                <w:p>
                  <w:pPr>
                    <w:pStyle w:val="4"/>
                    <w:spacing w:before="56"/>
                    <w:ind w:right="7352"/>
                    <w:jc w:val="right"/>
                  </w:pPr>
                  <w:r>
                    <w:rPr>
                      <w:w w:val="95"/>
                    </w:rPr>
                    <w:t>&lt;body&gt;</w:t>
                  </w:r>
                </w:p>
                <w:p>
                  <w:pPr>
                    <w:pStyle w:val="4"/>
                    <w:spacing w:before="55"/>
                    <w:ind w:right="7201"/>
                    <w:jc w:val="right"/>
                  </w:pPr>
                  <w:r>
                    <w:t>&lt;ul&gt;</w:t>
                  </w:r>
                </w:p>
                <w:p>
                  <w:pPr>
                    <w:pStyle w:val="4"/>
                    <w:spacing w:before="56"/>
                    <w:ind w:left="1363"/>
                  </w:pPr>
                  <w:r>
                    <w:t>&lt;li&gt;list item</w:t>
                  </w:r>
                  <w:r>
                    <w:rPr>
                      <w:spacing w:val="-13"/>
                    </w:rPr>
                    <w:t xml:space="preserve"> </w:t>
                  </w:r>
                  <w:r>
                    <w:t>1&lt;/li&gt;</w:t>
                  </w:r>
                </w:p>
                <w:p>
                  <w:pPr>
                    <w:pStyle w:val="4"/>
                    <w:spacing w:before="56"/>
                    <w:ind w:left="1363"/>
                  </w:pPr>
                  <w:r>
                    <w:t>&lt;li&gt;list item</w:t>
                  </w:r>
                  <w:r>
                    <w:rPr>
                      <w:spacing w:val="-13"/>
                    </w:rPr>
                    <w:t xml:space="preserve"> </w:t>
                  </w:r>
                  <w:r>
                    <w:t>2&lt;/li&gt;</w:t>
                  </w:r>
                </w:p>
                <w:p>
                  <w:pPr>
                    <w:pStyle w:val="4"/>
                    <w:spacing w:before="55"/>
                    <w:ind w:left="1363"/>
                  </w:pPr>
                  <w:r>
                    <w:t>&lt;li&gt;list item</w:t>
                  </w:r>
                  <w:r>
                    <w:rPr>
                      <w:spacing w:val="-13"/>
                    </w:rPr>
                    <w:t xml:space="preserve"> </w:t>
                  </w:r>
                  <w:r>
                    <w:t>3&lt;/li&gt;</w:t>
                  </w:r>
                </w:p>
                <w:p>
                  <w:pPr>
                    <w:pStyle w:val="4"/>
                    <w:spacing w:before="56"/>
                    <w:ind w:left="1363"/>
                  </w:pPr>
                  <w:r>
                    <w:t>&lt;li&gt;list item</w:t>
                  </w:r>
                  <w:r>
                    <w:rPr>
                      <w:spacing w:val="-13"/>
                    </w:rPr>
                    <w:t xml:space="preserve"> </w:t>
                  </w:r>
                  <w:r>
                    <w:t>4&lt;/li&gt;</w:t>
                  </w:r>
                </w:p>
                <w:p>
                  <w:pPr>
                    <w:pStyle w:val="4"/>
                    <w:spacing w:before="56"/>
                    <w:ind w:left="1363"/>
                  </w:pPr>
                  <w:r>
                    <w:t>&lt;li&gt;list item</w:t>
                  </w:r>
                  <w:r>
                    <w:rPr>
                      <w:spacing w:val="-13"/>
                    </w:rPr>
                    <w:t xml:space="preserve"> </w:t>
                  </w:r>
                  <w:r>
                    <w:t>5&lt;/li&gt;</w:t>
                  </w:r>
                </w:p>
                <w:p>
                  <w:pPr>
                    <w:pStyle w:val="4"/>
                    <w:spacing w:before="55"/>
                    <w:ind w:left="943"/>
                  </w:pPr>
                  <w:r>
                    <w:t>&lt;/ul&gt;</w:t>
                  </w:r>
                </w:p>
                <w:p>
                  <w:pPr>
                    <w:pStyle w:val="4"/>
                    <w:spacing w:before="48"/>
                    <w:ind w:left="943"/>
                  </w:pPr>
                  <w:r>
                    <w:t>&lt;button type="button" onclick="dian()"&gt;</w:t>
                  </w:r>
                  <w:r>
                    <w:rPr>
                      <w:rFonts w:hint="eastAsia" w:ascii="宋体" w:eastAsia="宋体"/>
                    </w:rPr>
                    <w:t>点我</w:t>
                  </w:r>
                  <w:r>
                    <w:t>&lt;/button&gt;</w:t>
                  </w:r>
                </w:p>
                <w:p>
                  <w:pPr>
                    <w:pStyle w:val="4"/>
                    <w:spacing w:before="51"/>
                    <w:ind w:left="523"/>
                  </w:pPr>
                  <w:r>
                    <w:t>&lt;/body&gt;</w:t>
                  </w:r>
                </w:p>
                <w:p>
                  <w:pPr>
                    <w:pStyle w:val="4"/>
                    <w:spacing w:before="55"/>
                    <w:ind w:left="103"/>
                  </w:pPr>
                  <w:r>
                    <w:t>&lt;/html&gt;</w:t>
                  </w:r>
                </w:p>
              </w:txbxContent>
            </v:textbox>
            <w10:wrap type="none"/>
            <w10:anchorlock/>
          </v:shape>
        </w:pict>
      </w:r>
    </w:p>
    <w:p>
      <w:pPr>
        <w:pStyle w:val="4"/>
        <w:rPr>
          <w:sz w:val="20"/>
        </w:rPr>
      </w:pPr>
    </w:p>
    <w:p>
      <w:pPr>
        <w:pStyle w:val="4"/>
        <w:spacing w:before="10"/>
        <w:rPr>
          <w:sz w:val="27"/>
        </w:rPr>
      </w:pPr>
    </w:p>
    <w:p>
      <w:pPr>
        <w:pStyle w:val="3"/>
        <w:numPr>
          <w:ilvl w:val="1"/>
          <w:numId w:val="9"/>
        </w:numPr>
        <w:tabs>
          <w:tab w:val="left" w:pos="1060"/>
        </w:tabs>
        <w:spacing w:before="89" w:after="0" w:line="240" w:lineRule="auto"/>
        <w:ind w:left="1060" w:right="0" w:hanging="840"/>
        <w:jc w:val="left"/>
      </w:pPr>
      <w:bookmarkStart w:id="74" w:name="15.4.:even"/>
      <w:bookmarkEnd w:id="74"/>
      <w:r>
        <w:t>:even</w:t>
      </w:r>
    </w:p>
    <w:p>
      <w:pPr>
        <w:pStyle w:val="4"/>
        <w:rPr>
          <w:rFonts w:ascii="Arial"/>
          <w:b/>
          <w:sz w:val="20"/>
        </w:rPr>
      </w:pPr>
    </w:p>
    <w:p>
      <w:pPr>
        <w:pStyle w:val="4"/>
        <w:spacing w:before="2"/>
        <w:rPr>
          <w:rFonts w:ascii="Arial"/>
          <w:b/>
          <w:sz w:val="10"/>
        </w:rPr>
      </w:pPr>
      <w:r>
        <w:pict>
          <v:shape id="_x0000_s1066" o:spid="_x0000_s1066" o:spt="202" type="#_x0000_t202" style="position:absolute;left:0pt;margin-left:84.55pt;margin-top:8.05pt;height:250.5pt;width:426.1pt;mso-position-horizontal-relative:page;mso-wrap-distance-bottom:0pt;mso-wrap-distance-top:0pt;z-index:-251623424;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363" w:right="4393" w:hanging="420"/>
                  </w:pPr>
                  <w:r>
                    <w:t>&lt;script type="text/javascript"&gt; function dian(){</w:t>
                  </w:r>
                </w:p>
                <w:p>
                  <w:pPr>
                    <w:pStyle w:val="4"/>
                    <w:spacing w:line="255" w:lineRule="exact"/>
                    <w:ind w:left="1783"/>
                  </w:pPr>
                  <w:r>
                    <w:t>$("li:even").css("background","red");</w:t>
                  </w:r>
                </w:p>
                <w:p>
                  <w:pPr>
                    <w:pStyle w:val="4"/>
                    <w:spacing w:before="55"/>
                    <w:ind w:left="1363"/>
                  </w:pPr>
                  <w:r>
                    <w:rPr>
                      <w:w w:val="99"/>
                    </w:rPr>
                    <w:t>}</w:t>
                  </w:r>
                </w:p>
                <w:p>
                  <w:pPr>
                    <w:pStyle w:val="4"/>
                    <w:spacing w:before="56"/>
                    <w:ind w:left="943"/>
                  </w:pPr>
                  <w:r>
                    <w:t>&lt;/script&gt;</w:t>
                  </w:r>
                </w:p>
                <w:p>
                  <w:pPr>
                    <w:pStyle w:val="4"/>
                    <w:spacing w:before="56"/>
                    <w:ind w:right="7273"/>
                    <w:jc w:val="right"/>
                  </w:pPr>
                  <w:r>
                    <w:t>&lt;/head&gt;</w:t>
                  </w:r>
                </w:p>
                <w:p>
                  <w:pPr>
                    <w:pStyle w:val="4"/>
                    <w:spacing w:before="55"/>
                    <w:ind w:right="7352"/>
                    <w:jc w:val="right"/>
                  </w:pPr>
                  <w:r>
                    <w:rPr>
                      <w:w w:val="95"/>
                    </w:rPr>
                    <w:t>&lt;body&gt;</w:t>
                  </w:r>
                </w:p>
                <w:p>
                  <w:pPr>
                    <w:pStyle w:val="4"/>
                    <w:spacing w:before="56"/>
                    <w:ind w:right="7201"/>
                    <w:jc w:val="right"/>
                  </w:pPr>
                  <w:r>
                    <w:t>&lt;ul&gt;</w:t>
                  </w:r>
                </w:p>
                <w:p>
                  <w:pPr>
                    <w:pStyle w:val="4"/>
                    <w:spacing w:before="56"/>
                    <w:ind w:left="1363"/>
                  </w:pPr>
                  <w:r>
                    <w:t>&lt;li&gt;list item</w:t>
                  </w:r>
                  <w:r>
                    <w:rPr>
                      <w:spacing w:val="-13"/>
                    </w:rPr>
                    <w:t xml:space="preserve"> </w:t>
                  </w:r>
                  <w:r>
                    <w:t>1&lt;/li&gt;</w:t>
                  </w:r>
                </w:p>
                <w:p>
                  <w:pPr>
                    <w:pStyle w:val="4"/>
                    <w:spacing w:before="55"/>
                    <w:ind w:left="1363"/>
                  </w:pPr>
                  <w:r>
                    <w:t>&lt;li&gt;list item</w:t>
                  </w:r>
                  <w:r>
                    <w:rPr>
                      <w:spacing w:val="-13"/>
                    </w:rPr>
                    <w:t xml:space="preserve"> </w:t>
                  </w:r>
                  <w:r>
                    <w:t>2&lt;/li&gt;</w:t>
                  </w:r>
                </w:p>
              </w:txbxContent>
            </v:textbox>
            <w10:wrap type="topAndBottom"/>
          </v:shape>
        </w:pict>
      </w:r>
    </w:p>
    <w:p>
      <w:pPr>
        <w:spacing w:after="0"/>
        <w:rPr>
          <w:rFonts w:ascii="Arial"/>
          <w:sz w:val="10"/>
        </w:rPr>
        <w:sectPr>
          <w:pgSz w:w="11910" w:h="16840"/>
          <w:pgMar w:top="1380" w:right="1580" w:bottom="280" w:left="1580" w:header="852" w:footer="0" w:gutter="0"/>
          <w:cols w:space="720" w:num="1"/>
        </w:sectPr>
      </w:pPr>
    </w:p>
    <w:p>
      <w:pPr>
        <w:pStyle w:val="4"/>
        <w:spacing w:before="5"/>
        <w:rPr>
          <w:rFonts w:ascii="Arial"/>
          <w:b/>
          <w:sz w:val="4"/>
        </w:rPr>
      </w:pPr>
    </w:p>
    <w:p>
      <w:pPr>
        <w:pStyle w:val="4"/>
        <w:ind w:left="107"/>
        <w:rPr>
          <w:rFonts w:ascii="Arial"/>
          <w:sz w:val="20"/>
        </w:rPr>
      </w:pPr>
      <w:r>
        <w:rPr>
          <w:rFonts w:ascii="Arial"/>
          <w:sz w:val="20"/>
        </w:rPr>
        <w:pict>
          <v:shape id="_x0000_s1067" o:spid="_x0000_s1067" o:spt="202" type="#_x0000_t202" style="height:125.3pt;width:426.1pt;" filled="f" stroked="t" coordsize="21600,21600">
            <v:path/>
            <v:fill on="f" focussize="0,0"/>
            <v:stroke weight="0.48pt" color="#000000"/>
            <v:imagedata o:title=""/>
            <o:lock v:ext="edit"/>
            <v:textbox inset="0mm,0mm,0mm,0mm">
              <w:txbxContent>
                <w:p>
                  <w:pPr>
                    <w:pStyle w:val="4"/>
                    <w:spacing w:before="29"/>
                    <w:ind w:left="1363"/>
                  </w:pPr>
                  <w:r>
                    <w:t>&lt;li&gt;list item</w:t>
                  </w:r>
                  <w:r>
                    <w:rPr>
                      <w:spacing w:val="-13"/>
                    </w:rPr>
                    <w:t xml:space="preserve"> </w:t>
                  </w:r>
                  <w:r>
                    <w:t>3&lt;/li&gt;</w:t>
                  </w:r>
                </w:p>
                <w:p>
                  <w:pPr>
                    <w:pStyle w:val="4"/>
                    <w:spacing w:before="55"/>
                    <w:ind w:left="1363"/>
                  </w:pPr>
                  <w:r>
                    <w:t>&lt;li&gt;list item</w:t>
                  </w:r>
                  <w:r>
                    <w:rPr>
                      <w:spacing w:val="-13"/>
                    </w:rPr>
                    <w:t xml:space="preserve"> </w:t>
                  </w:r>
                  <w:r>
                    <w:t>4&lt;/li&gt;</w:t>
                  </w:r>
                </w:p>
                <w:p>
                  <w:pPr>
                    <w:pStyle w:val="4"/>
                    <w:spacing w:before="56"/>
                    <w:ind w:left="1363"/>
                  </w:pPr>
                  <w:r>
                    <w:t>&lt;li&gt;list item</w:t>
                  </w:r>
                  <w:r>
                    <w:rPr>
                      <w:spacing w:val="-13"/>
                    </w:rPr>
                    <w:t xml:space="preserve"> </w:t>
                  </w:r>
                  <w:r>
                    <w:t>5&lt;/li&gt;</w:t>
                  </w:r>
                </w:p>
                <w:p>
                  <w:pPr>
                    <w:pStyle w:val="4"/>
                    <w:spacing w:before="56"/>
                    <w:ind w:left="943"/>
                  </w:pPr>
                  <w:r>
                    <w:t>&lt;/ul&gt;</w:t>
                  </w:r>
                </w:p>
                <w:p>
                  <w:pPr>
                    <w:pStyle w:val="4"/>
                    <w:spacing w:before="48"/>
                    <w:ind w:left="943"/>
                  </w:pPr>
                  <w:r>
                    <w:t>&lt;button type="button" onclick="dian()"&gt;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none"/>
            <w10:anchorlock/>
          </v:shape>
        </w:pict>
      </w:r>
    </w:p>
    <w:p>
      <w:pPr>
        <w:pStyle w:val="4"/>
        <w:spacing w:before="7"/>
        <w:rPr>
          <w:rFonts w:ascii="Arial"/>
          <w:b/>
          <w:sz w:val="23"/>
        </w:rPr>
      </w:pPr>
    </w:p>
    <w:p>
      <w:pPr>
        <w:pStyle w:val="8"/>
        <w:numPr>
          <w:ilvl w:val="1"/>
          <w:numId w:val="9"/>
        </w:numPr>
        <w:tabs>
          <w:tab w:val="left" w:pos="1060"/>
        </w:tabs>
        <w:spacing w:before="89" w:after="0" w:line="240" w:lineRule="auto"/>
        <w:ind w:left="1060" w:right="0" w:hanging="840"/>
        <w:jc w:val="left"/>
        <w:rPr>
          <w:rFonts w:ascii="Arial"/>
          <w:b/>
          <w:sz w:val="32"/>
        </w:rPr>
      </w:pPr>
      <w:bookmarkStart w:id="75" w:name="15.5.:eq(index)"/>
      <w:bookmarkEnd w:id="75"/>
      <w:r>
        <w:rPr>
          <w:rFonts w:ascii="Arial"/>
          <w:b/>
          <w:sz w:val="32"/>
        </w:rPr>
        <w:t>:eq(index)</w:t>
      </w:r>
    </w:p>
    <w:p>
      <w:pPr>
        <w:pStyle w:val="4"/>
        <w:spacing w:before="6"/>
        <w:rPr>
          <w:rFonts w:ascii="Arial"/>
          <w:b/>
          <w:sz w:val="35"/>
        </w:rPr>
      </w:pPr>
    </w:p>
    <w:p>
      <w:pPr>
        <w:pStyle w:val="4"/>
        <w:spacing w:after="21"/>
        <w:ind w:left="220"/>
        <w:rPr>
          <w:rFonts w:hint="eastAsia" w:ascii="宋体" w:eastAsia="宋体"/>
        </w:rPr>
      </w:pPr>
      <w:r>
        <w:pict>
          <v:line id="_x0000_s1068" o:spid="_x0000_s1068" o:spt="20" style="position:absolute;left:0pt;margin-left:84.55pt;margin-top:14.5pt;height:484.5pt;width:0pt;mso-position-horizontal-relative:page;z-index:251694080;mso-width-relative:page;mso-height-relative:page;" stroked="t" coordsize="21600,21600">
            <v:path arrowok="t"/>
            <v:fill focussize="0,0"/>
            <v:stroke weight="0.48pt" color="#000000"/>
            <v:imagedata o:title=""/>
            <o:lock v:ext="edit"/>
          </v:line>
        </w:pict>
      </w:r>
      <w:r>
        <w:pict>
          <v:line id="_x0000_s1069" o:spid="_x0000_s1069" o:spt="20" style="position:absolute;left:0pt;margin-left:510.7pt;margin-top:14.5pt;height:484.5pt;width:0pt;mso-position-horizontal-relative:page;z-index:251695104;mso-width-relative:page;mso-height-relative:page;" stroked="t" coordsize="21600,21600">
            <v:path arrowok="t"/>
            <v:fill focussize="0,0"/>
            <v:stroke weight="0.48pt" color="#000000"/>
            <v:imagedata o:title=""/>
            <o:lock v:ext="edit"/>
          </v:line>
        </w:pict>
      </w:r>
      <w:r>
        <w:rPr>
          <w:rFonts w:hint="eastAsia" w:ascii="宋体" w:eastAsia="宋体"/>
        </w:rPr>
        <w:t>选择索引</w:t>
      </w:r>
      <w:r>
        <w:t xml:space="preserve">=index </w:t>
      </w:r>
      <w:r>
        <w:rPr>
          <w:rFonts w:hint="eastAsia" w:ascii="宋体" w:eastAsia="宋体"/>
        </w:rPr>
        <w:t>的元素</w:t>
      </w:r>
    </w:p>
    <w:p>
      <w:pPr>
        <w:pStyle w:val="4"/>
        <w:ind w:left="107"/>
        <w:rPr>
          <w:rFonts w:ascii="宋体"/>
          <w:sz w:val="20"/>
        </w:rPr>
      </w:pPr>
      <w:r>
        <w:rPr>
          <w:rFonts w:ascii="宋体"/>
          <w:sz w:val="20"/>
        </w:rPr>
        <w:pict>
          <v:group id="_x0000_s1070" o:spid="_x0000_s1070" o:spt="203" style="height:485pt;width:426.6pt;" coordsize="8532,9700">
            <o:lock v:ext="edit"/>
            <v:shape id="_x0000_s1071" o:spid="_x0000_s1071" o:spt="202" type="#_x0000_t202" style="position:absolute;left:4;top:7502;height:2192;width:8522;" filled="f" stroked="t" coordsize="21600,21600">
              <v:path/>
              <v:fill on="f" focussize="0,0"/>
              <v:stroke weight="0.48pt" color="#000000"/>
              <v:imagedata o:title=""/>
              <o:lock v:ext="edit"/>
              <v:textbox inset="0mm,0mm,0mm,0mm">
                <w:txbxContent>
                  <w:p>
                    <w:pPr>
                      <w:spacing w:before="28"/>
                      <w:ind w:left="103" w:right="0" w:firstLine="0"/>
                      <w:jc w:val="left"/>
                      <w:rPr>
                        <w:sz w:val="21"/>
                      </w:rPr>
                    </w:pPr>
                    <w:r>
                      <w:rPr>
                        <w:sz w:val="21"/>
                      </w:rPr>
                      <w:t>&lt;!DOCTYPE html&gt;</w:t>
                    </w:r>
                  </w:p>
                  <w:p>
                    <w:pPr>
                      <w:spacing w:before="56"/>
                      <w:ind w:left="103" w:right="0" w:firstLine="0"/>
                      <w:jc w:val="left"/>
                      <w:rPr>
                        <w:sz w:val="21"/>
                      </w:rPr>
                    </w:pPr>
                    <w:r>
                      <w:rPr>
                        <w:sz w:val="21"/>
                      </w:rPr>
                      <w:t>&lt;html&gt;</w:t>
                    </w:r>
                  </w:p>
                  <w:p>
                    <w:pPr>
                      <w:spacing w:before="56"/>
                      <w:ind w:left="523" w:right="0" w:firstLine="0"/>
                      <w:jc w:val="left"/>
                      <w:rPr>
                        <w:sz w:val="21"/>
                      </w:rPr>
                    </w:pPr>
                    <w:r>
                      <w:rPr>
                        <w:sz w:val="21"/>
                      </w:rPr>
                      <w:t>&lt;head&gt;</w:t>
                    </w:r>
                  </w:p>
                  <w:p>
                    <w:pPr>
                      <w:spacing w:before="55"/>
                      <w:ind w:left="943" w:right="0" w:firstLine="0"/>
                      <w:jc w:val="left"/>
                      <w:rPr>
                        <w:sz w:val="21"/>
                      </w:rPr>
                    </w:pPr>
                    <w:r>
                      <w:rPr>
                        <w:sz w:val="21"/>
                      </w:rPr>
                      <w:t>&lt;meta charset="utf-8"&gt;</w:t>
                    </w:r>
                  </w:p>
                  <w:p>
                    <w:pPr>
                      <w:spacing w:before="56"/>
                      <w:ind w:left="943" w:right="0" w:firstLine="0"/>
                      <w:jc w:val="left"/>
                      <w:rPr>
                        <w:sz w:val="21"/>
                      </w:rPr>
                    </w:pPr>
                    <w:r>
                      <w:rPr>
                        <w:sz w:val="21"/>
                      </w:rPr>
                      <w:t>&lt;title&gt;&lt;/title&gt;</w:t>
                    </w:r>
                  </w:p>
                  <w:p>
                    <w:pPr>
                      <w:spacing w:before="56"/>
                      <w:ind w:left="943" w:right="0" w:firstLine="0"/>
                      <w:jc w:val="left"/>
                      <w:rPr>
                        <w:sz w:val="21"/>
                      </w:rPr>
                    </w:pPr>
                    <w:r>
                      <w:rPr>
                        <w:sz w:val="21"/>
                      </w:rPr>
                      <w:t>&lt;script src="js/jquery-1.9.1.js" type="text/javascript" charset="utf-8"&gt;&lt;/script&gt;</w:t>
                    </w:r>
                  </w:p>
                  <w:p>
                    <w:pPr>
                      <w:spacing w:before="55"/>
                      <w:ind w:left="943" w:right="0" w:firstLine="0"/>
                      <w:jc w:val="left"/>
                      <w:rPr>
                        <w:sz w:val="21"/>
                      </w:rPr>
                    </w:pPr>
                    <w:r>
                      <w:rPr>
                        <w:sz w:val="21"/>
                      </w:rPr>
                      <w:t>&lt;script type="text/javascript"&gt;</w:t>
                    </w:r>
                  </w:p>
                </w:txbxContent>
              </v:textbox>
            </v:shape>
            <v:shape id="_x0000_s1072" o:spid="_x0000_s1072" o:spt="202" type="#_x0000_t202" style="position:absolute;left:4;top:4;height:7498;width:8522;" filled="f" stroked="t" coordsize="21600,21600">
              <v:path/>
              <v:fill on="f" focussize="0,0"/>
              <v:stroke weight="0.48pt" color="#000000"/>
              <v:imagedata o:title=""/>
              <o:lock v:ext="edit"/>
              <v:textbox inset="0mm,0mm,0mm,0mm">
                <w:txbxContent>
                  <w:p>
                    <w:pPr>
                      <w:spacing w:before="29"/>
                      <w:ind w:left="103" w:right="0" w:firstLine="0"/>
                      <w:jc w:val="left"/>
                      <w:rPr>
                        <w:sz w:val="21"/>
                      </w:rPr>
                    </w:pPr>
                    <w:r>
                      <w:rPr>
                        <w:sz w:val="21"/>
                      </w:rPr>
                      <w:t>&lt;!DOCTYPE html&gt;</w:t>
                    </w:r>
                  </w:p>
                  <w:p>
                    <w:pPr>
                      <w:spacing w:before="55"/>
                      <w:ind w:left="103" w:right="0" w:firstLine="0"/>
                      <w:jc w:val="left"/>
                      <w:rPr>
                        <w:sz w:val="21"/>
                      </w:rPr>
                    </w:pPr>
                    <w:r>
                      <w:rPr>
                        <w:sz w:val="21"/>
                      </w:rPr>
                      <w:t>&lt;html&gt;</w:t>
                    </w:r>
                  </w:p>
                  <w:p>
                    <w:pPr>
                      <w:spacing w:before="56"/>
                      <w:ind w:left="523" w:right="0" w:firstLine="0"/>
                      <w:jc w:val="left"/>
                      <w:rPr>
                        <w:sz w:val="21"/>
                      </w:rPr>
                    </w:pPr>
                    <w:r>
                      <w:rPr>
                        <w:sz w:val="21"/>
                      </w:rPr>
                      <w:t>&lt;head&gt;</w:t>
                    </w:r>
                  </w:p>
                  <w:p>
                    <w:pPr>
                      <w:spacing w:before="56"/>
                      <w:ind w:left="943" w:right="0" w:firstLine="0"/>
                      <w:jc w:val="left"/>
                      <w:rPr>
                        <w:sz w:val="21"/>
                      </w:rPr>
                    </w:pPr>
                    <w:r>
                      <w:rPr>
                        <w:sz w:val="21"/>
                      </w:rPr>
                      <w:t>&lt;meta charset="utf-8"&gt;</w:t>
                    </w:r>
                  </w:p>
                  <w:p>
                    <w:pPr>
                      <w:spacing w:before="55"/>
                      <w:ind w:left="943" w:right="0" w:firstLine="0"/>
                      <w:jc w:val="left"/>
                      <w:rPr>
                        <w:sz w:val="21"/>
                      </w:rPr>
                    </w:pPr>
                    <w:r>
                      <w:rPr>
                        <w:sz w:val="21"/>
                      </w:rPr>
                      <w:t>&lt;title&gt;&lt;/title&gt;</w:t>
                    </w:r>
                  </w:p>
                  <w:p>
                    <w:pPr>
                      <w:spacing w:before="56"/>
                      <w:ind w:left="943" w:right="0" w:firstLine="0"/>
                      <w:jc w:val="left"/>
                      <w:rPr>
                        <w:sz w:val="21"/>
                      </w:rPr>
                    </w:pPr>
                    <w:r>
                      <w:rPr>
                        <w:sz w:val="21"/>
                      </w:rPr>
                      <w:t>&lt;script src="js/jquery-1.9.1.js" type="text/javascript" charset="utf-8"&gt;&lt;/script&gt;</w:t>
                    </w:r>
                  </w:p>
                  <w:p>
                    <w:pPr>
                      <w:spacing w:before="56" w:line="292" w:lineRule="auto"/>
                      <w:ind w:left="1363" w:right="4393" w:hanging="420"/>
                      <w:jc w:val="left"/>
                      <w:rPr>
                        <w:sz w:val="21"/>
                      </w:rPr>
                    </w:pPr>
                    <w:r>
                      <w:rPr>
                        <w:sz w:val="21"/>
                      </w:rPr>
                      <w:t>&lt;script type="text/javascript"&gt; function dian(){</w:t>
                    </w:r>
                  </w:p>
                  <w:p>
                    <w:pPr>
                      <w:spacing w:before="0" w:line="255" w:lineRule="exact"/>
                      <w:ind w:left="1783" w:right="0" w:firstLine="0"/>
                      <w:jc w:val="left"/>
                      <w:rPr>
                        <w:sz w:val="21"/>
                      </w:rPr>
                    </w:pPr>
                    <w:r>
                      <w:rPr>
                        <w:sz w:val="21"/>
                      </w:rPr>
                      <w:t>$("li:eq(2)").css("background","red");</w:t>
                    </w:r>
                  </w:p>
                  <w:p>
                    <w:pPr>
                      <w:spacing w:before="55"/>
                      <w:ind w:left="1363" w:right="0" w:firstLine="0"/>
                      <w:jc w:val="left"/>
                      <w:rPr>
                        <w:sz w:val="21"/>
                      </w:rPr>
                    </w:pPr>
                    <w:r>
                      <w:rPr>
                        <w:w w:val="99"/>
                        <w:sz w:val="21"/>
                      </w:rPr>
                      <w:t>}</w:t>
                    </w:r>
                  </w:p>
                  <w:p>
                    <w:pPr>
                      <w:spacing w:before="56"/>
                      <w:ind w:left="943" w:right="0" w:firstLine="0"/>
                      <w:jc w:val="left"/>
                      <w:rPr>
                        <w:sz w:val="21"/>
                      </w:rPr>
                    </w:pPr>
                    <w:r>
                      <w:rPr>
                        <w:sz w:val="21"/>
                      </w:rPr>
                      <w:t>&lt;/script&gt;</w:t>
                    </w:r>
                  </w:p>
                  <w:p>
                    <w:pPr>
                      <w:spacing w:before="56"/>
                      <w:ind w:left="0" w:right="7273" w:firstLine="0"/>
                      <w:jc w:val="right"/>
                      <w:rPr>
                        <w:sz w:val="21"/>
                      </w:rPr>
                    </w:pPr>
                    <w:r>
                      <w:rPr>
                        <w:sz w:val="21"/>
                      </w:rPr>
                      <w:t>&lt;/head&gt;</w:t>
                    </w:r>
                  </w:p>
                  <w:p>
                    <w:pPr>
                      <w:spacing w:before="55"/>
                      <w:ind w:left="0" w:right="7352" w:firstLine="0"/>
                      <w:jc w:val="right"/>
                      <w:rPr>
                        <w:sz w:val="21"/>
                      </w:rPr>
                    </w:pPr>
                    <w:r>
                      <w:rPr>
                        <w:w w:val="95"/>
                        <w:sz w:val="21"/>
                      </w:rPr>
                      <w:t>&lt;body&gt;</w:t>
                    </w:r>
                  </w:p>
                  <w:p>
                    <w:pPr>
                      <w:spacing w:before="56"/>
                      <w:ind w:left="0" w:right="7201" w:firstLine="0"/>
                      <w:jc w:val="right"/>
                      <w:rPr>
                        <w:sz w:val="21"/>
                      </w:rPr>
                    </w:pPr>
                    <w:r>
                      <w:rPr>
                        <w:sz w:val="21"/>
                      </w:rPr>
                      <w:t>&lt;ul&gt;</w:t>
                    </w:r>
                  </w:p>
                  <w:p>
                    <w:pPr>
                      <w:spacing w:before="56"/>
                      <w:ind w:left="1363" w:right="0" w:firstLine="0"/>
                      <w:jc w:val="left"/>
                      <w:rPr>
                        <w:sz w:val="21"/>
                      </w:rPr>
                    </w:pPr>
                    <w:r>
                      <w:rPr>
                        <w:sz w:val="21"/>
                      </w:rPr>
                      <w:t>&lt;li&gt;list item</w:t>
                    </w:r>
                    <w:r>
                      <w:rPr>
                        <w:spacing w:val="-13"/>
                        <w:sz w:val="21"/>
                      </w:rPr>
                      <w:t xml:space="preserve"> </w:t>
                    </w:r>
                    <w:r>
                      <w:rPr>
                        <w:sz w:val="21"/>
                      </w:rPr>
                      <w:t>1&lt;/li&gt;</w:t>
                    </w:r>
                  </w:p>
                  <w:p>
                    <w:pPr>
                      <w:spacing w:before="55"/>
                      <w:ind w:left="1363" w:right="0" w:firstLine="0"/>
                      <w:jc w:val="left"/>
                      <w:rPr>
                        <w:sz w:val="21"/>
                      </w:rPr>
                    </w:pPr>
                    <w:r>
                      <w:rPr>
                        <w:sz w:val="21"/>
                      </w:rPr>
                      <w:t>&lt;li&gt;list item</w:t>
                    </w:r>
                    <w:r>
                      <w:rPr>
                        <w:spacing w:val="-13"/>
                        <w:sz w:val="21"/>
                      </w:rPr>
                      <w:t xml:space="preserve"> </w:t>
                    </w:r>
                    <w:r>
                      <w:rPr>
                        <w:sz w:val="21"/>
                      </w:rPr>
                      <w:t>2&lt;/li&gt;</w:t>
                    </w:r>
                  </w:p>
                  <w:p>
                    <w:pPr>
                      <w:spacing w:before="56"/>
                      <w:ind w:left="1363" w:right="0" w:firstLine="0"/>
                      <w:jc w:val="left"/>
                      <w:rPr>
                        <w:sz w:val="21"/>
                      </w:rPr>
                    </w:pPr>
                    <w:r>
                      <w:rPr>
                        <w:sz w:val="21"/>
                      </w:rPr>
                      <w:t>&lt;li&gt;list item</w:t>
                    </w:r>
                    <w:r>
                      <w:rPr>
                        <w:spacing w:val="-13"/>
                        <w:sz w:val="21"/>
                      </w:rPr>
                      <w:t xml:space="preserve"> </w:t>
                    </w:r>
                    <w:r>
                      <w:rPr>
                        <w:sz w:val="21"/>
                      </w:rPr>
                      <w:t>3&lt;/li&gt;</w:t>
                    </w:r>
                  </w:p>
                  <w:p>
                    <w:pPr>
                      <w:spacing w:before="56"/>
                      <w:ind w:left="1363" w:right="0" w:firstLine="0"/>
                      <w:jc w:val="left"/>
                      <w:rPr>
                        <w:sz w:val="21"/>
                      </w:rPr>
                    </w:pPr>
                    <w:r>
                      <w:rPr>
                        <w:sz w:val="21"/>
                      </w:rPr>
                      <w:t>&lt;li&gt;list item</w:t>
                    </w:r>
                    <w:r>
                      <w:rPr>
                        <w:spacing w:val="-13"/>
                        <w:sz w:val="21"/>
                      </w:rPr>
                      <w:t xml:space="preserve"> </w:t>
                    </w:r>
                    <w:r>
                      <w:rPr>
                        <w:sz w:val="21"/>
                      </w:rPr>
                      <w:t>4&lt;/li&gt;</w:t>
                    </w:r>
                  </w:p>
                  <w:p>
                    <w:pPr>
                      <w:spacing w:before="55"/>
                      <w:ind w:left="1363" w:right="0" w:firstLine="0"/>
                      <w:jc w:val="left"/>
                      <w:rPr>
                        <w:sz w:val="21"/>
                      </w:rPr>
                    </w:pPr>
                    <w:r>
                      <w:rPr>
                        <w:sz w:val="21"/>
                      </w:rPr>
                      <w:t>&lt;li&gt;list item</w:t>
                    </w:r>
                    <w:r>
                      <w:rPr>
                        <w:spacing w:val="-13"/>
                        <w:sz w:val="21"/>
                      </w:rPr>
                      <w:t xml:space="preserve"> </w:t>
                    </w:r>
                    <w:r>
                      <w:rPr>
                        <w:sz w:val="21"/>
                      </w:rPr>
                      <w:t>5&lt;/li&gt;</w:t>
                    </w:r>
                  </w:p>
                  <w:p>
                    <w:pPr>
                      <w:spacing w:before="56"/>
                      <w:ind w:left="943" w:right="0" w:firstLine="0"/>
                      <w:jc w:val="left"/>
                      <w:rPr>
                        <w:sz w:val="21"/>
                      </w:rPr>
                    </w:pPr>
                    <w:r>
                      <w:rPr>
                        <w:sz w:val="21"/>
                      </w:rPr>
                      <w:t>&lt;/ul&gt;</w:t>
                    </w:r>
                  </w:p>
                  <w:p>
                    <w:pPr>
                      <w:spacing w:before="48"/>
                      <w:ind w:left="943" w:right="0" w:firstLine="0"/>
                      <w:jc w:val="left"/>
                      <w:rPr>
                        <w:sz w:val="21"/>
                      </w:rPr>
                    </w:pPr>
                    <w:r>
                      <w:rPr>
                        <w:sz w:val="21"/>
                      </w:rPr>
                      <w:t>&lt;button type="button" onclick="dian()"&gt;</w:t>
                    </w:r>
                    <w:r>
                      <w:rPr>
                        <w:rFonts w:hint="eastAsia" w:ascii="宋体" w:eastAsia="宋体"/>
                        <w:sz w:val="21"/>
                      </w:rPr>
                      <w:t>点我</w:t>
                    </w:r>
                    <w:r>
                      <w:rPr>
                        <w:sz w:val="21"/>
                      </w:rPr>
                      <w:t>&lt;/button&gt;</w:t>
                    </w:r>
                  </w:p>
                  <w:p>
                    <w:pPr>
                      <w:spacing w:before="50"/>
                      <w:ind w:left="523" w:right="0" w:firstLine="0"/>
                      <w:jc w:val="left"/>
                      <w:rPr>
                        <w:sz w:val="21"/>
                      </w:rPr>
                    </w:pPr>
                    <w:r>
                      <w:rPr>
                        <w:sz w:val="21"/>
                      </w:rPr>
                      <w:t>&lt;/body&gt;</w:t>
                    </w:r>
                  </w:p>
                  <w:p>
                    <w:pPr>
                      <w:spacing w:before="56"/>
                      <w:ind w:left="103" w:right="0" w:firstLine="0"/>
                      <w:jc w:val="left"/>
                      <w:rPr>
                        <w:sz w:val="21"/>
                      </w:rPr>
                    </w:pPr>
                    <w:r>
                      <w:rPr>
                        <w:sz w:val="21"/>
                      </w:rPr>
                      <w:t>&lt;/html&gt;</w:t>
                    </w:r>
                  </w:p>
                </w:txbxContent>
              </v:textbox>
            </v:shape>
            <w10:wrap type="none"/>
            <w10:anchorlock/>
          </v:group>
        </w:pict>
      </w:r>
    </w:p>
    <w:p>
      <w:pPr>
        <w:spacing w:after="0"/>
        <w:rPr>
          <w:rFonts w:ascii="宋体"/>
          <w:sz w:val="20"/>
        </w:rPr>
        <w:sectPr>
          <w:pgSz w:w="11910" w:h="16840"/>
          <w:pgMar w:top="1380" w:right="1580" w:bottom="280" w:left="1580" w:header="852" w:footer="0" w:gutter="0"/>
          <w:cols w:space="720" w:num="1"/>
        </w:sectPr>
      </w:pPr>
    </w:p>
    <w:p>
      <w:pPr>
        <w:pStyle w:val="4"/>
        <w:spacing w:before="90"/>
        <w:ind w:left="1480"/>
      </w:pPr>
      <w:r>
        <w:pict>
          <v:shape id="_x0000_s1073" o:spid="_x0000_s1073" style="position:absolute;left:0pt;margin-left:84.35pt;margin-top:59.6pt;height:640.85pt;width:426.6pt;mso-position-horizontal-relative:page;z-index:-251650048;mso-width-relative:page;mso-height-relative:page;" filled="f" stroked="t" coordorigin="1687,1193" coordsize="8532,12817" path="m1687,56l10219,56m1687,5370l10219,5370m1687,12868l10219,12868m1692,51l1692,12863m10214,51l10214,12863e">
            <v:path arrowok="t"/>
            <v:fill on="f" focussize="0,0"/>
            <v:stroke weight="0.48pt" color="#000000"/>
            <v:imagedata o:title=""/>
            <o:lock v:ext="edit"/>
          </v:shape>
        </w:pict>
      </w:r>
      <w:r>
        <w:t>function dian(){</w:t>
      </w:r>
    </w:p>
    <w:p>
      <w:pPr>
        <w:pStyle w:val="4"/>
        <w:spacing w:before="56"/>
        <w:ind w:left="1900"/>
      </w:pPr>
      <w:r>
        <w:t>$("li:gt(2)").css("background","red");</w:t>
      </w:r>
    </w:p>
    <w:p>
      <w:pPr>
        <w:pStyle w:val="4"/>
        <w:spacing w:before="56"/>
        <w:ind w:left="1480"/>
      </w:pPr>
      <w:r>
        <w:rPr>
          <w:w w:val="99"/>
        </w:rPr>
        <w:t>}</w:t>
      </w:r>
    </w:p>
    <w:p>
      <w:pPr>
        <w:pStyle w:val="4"/>
        <w:spacing w:before="55"/>
        <w:ind w:left="1060"/>
      </w:pPr>
      <w:r>
        <w:t>&lt;/script&gt;</w:t>
      </w:r>
    </w:p>
    <w:p>
      <w:pPr>
        <w:pStyle w:val="4"/>
        <w:spacing w:before="56"/>
        <w:ind w:right="7390"/>
        <w:jc w:val="right"/>
      </w:pPr>
      <w:r>
        <w:t>&lt;/head&gt;</w:t>
      </w:r>
    </w:p>
    <w:p>
      <w:pPr>
        <w:pStyle w:val="4"/>
        <w:spacing w:before="56"/>
        <w:ind w:right="7469"/>
        <w:jc w:val="right"/>
      </w:pPr>
      <w:r>
        <w:rPr>
          <w:w w:val="95"/>
        </w:rPr>
        <w:t>&lt;body&gt;</w:t>
      </w:r>
    </w:p>
    <w:p>
      <w:pPr>
        <w:pStyle w:val="4"/>
        <w:spacing w:before="55"/>
        <w:ind w:right="7318"/>
        <w:jc w:val="right"/>
      </w:pPr>
      <w:r>
        <w:t>&lt;ul&gt;</w:t>
      </w:r>
    </w:p>
    <w:p>
      <w:pPr>
        <w:pStyle w:val="4"/>
        <w:spacing w:before="56"/>
        <w:ind w:left="1480"/>
      </w:pPr>
      <w:r>
        <w:t>&lt;li&gt;list item</w:t>
      </w:r>
      <w:r>
        <w:rPr>
          <w:spacing w:val="-13"/>
        </w:rPr>
        <w:t xml:space="preserve"> </w:t>
      </w:r>
      <w:r>
        <w:t>1&lt;/li&gt;</w:t>
      </w:r>
    </w:p>
    <w:p>
      <w:pPr>
        <w:pStyle w:val="4"/>
        <w:spacing w:before="56"/>
        <w:ind w:left="1480"/>
      </w:pPr>
      <w:r>
        <w:t>&lt;li&gt;list item</w:t>
      </w:r>
      <w:r>
        <w:rPr>
          <w:spacing w:val="-13"/>
        </w:rPr>
        <w:t xml:space="preserve"> </w:t>
      </w:r>
      <w:r>
        <w:t>2&lt;/li&gt;</w:t>
      </w:r>
    </w:p>
    <w:p>
      <w:pPr>
        <w:pStyle w:val="4"/>
        <w:spacing w:before="55"/>
        <w:ind w:left="1480"/>
      </w:pPr>
      <w:r>
        <w:t>&lt;li&gt;list item</w:t>
      </w:r>
      <w:r>
        <w:rPr>
          <w:spacing w:val="-13"/>
        </w:rPr>
        <w:t xml:space="preserve"> </w:t>
      </w:r>
      <w:r>
        <w:t>3&lt;/li&gt;</w:t>
      </w:r>
    </w:p>
    <w:p>
      <w:pPr>
        <w:pStyle w:val="4"/>
        <w:spacing w:before="56"/>
        <w:ind w:left="1480"/>
      </w:pPr>
      <w:r>
        <w:t>&lt;li&gt;list item</w:t>
      </w:r>
      <w:r>
        <w:rPr>
          <w:spacing w:val="-13"/>
        </w:rPr>
        <w:t xml:space="preserve"> </w:t>
      </w:r>
      <w:r>
        <w:t>4&lt;/li&gt;</w:t>
      </w:r>
    </w:p>
    <w:p>
      <w:pPr>
        <w:pStyle w:val="4"/>
        <w:spacing w:before="55"/>
        <w:ind w:left="1480"/>
      </w:pPr>
      <w:r>
        <w:t>&lt;li&gt;list item</w:t>
      </w:r>
      <w:r>
        <w:rPr>
          <w:spacing w:val="-13"/>
        </w:rPr>
        <w:t xml:space="preserve"> </w:t>
      </w:r>
      <w:r>
        <w:t>5&lt;/li&gt;</w:t>
      </w:r>
    </w:p>
    <w:p>
      <w:pPr>
        <w:pStyle w:val="4"/>
        <w:spacing w:before="56"/>
        <w:ind w:left="1060"/>
      </w:pPr>
      <w:r>
        <w:t>&lt;/ul&gt;</w:t>
      </w:r>
    </w:p>
    <w:p>
      <w:pPr>
        <w:pStyle w:val="4"/>
        <w:spacing w:before="48"/>
        <w:ind w:left="1060"/>
      </w:pPr>
      <w:r>
        <w:t>&lt;button type="button" onclick="dian()"&gt;</w:t>
      </w:r>
      <w:r>
        <w:rPr>
          <w:rFonts w:hint="eastAsia" w:ascii="宋体" w:eastAsia="宋体"/>
        </w:rPr>
        <w:t>点我</w:t>
      </w:r>
      <w:r>
        <w:t>&lt;/button&gt;</w:t>
      </w:r>
    </w:p>
    <w:p>
      <w:pPr>
        <w:pStyle w:val="4"/>
        <w:spacing w:before="51"/>
        <w:ind w:left="640"/>
      </w:pPr>
      <w:r>
        <w:t>&lt;/body&gt;</w:t>
      </w:r>
    </w:p>
    <w:p>
      <w:pPr>
        <w:pStyle w:val="4"/>
        <w:spacing w:before="55"/>
        <w:ind w:left="220"/>
      </w:pPr>
      <w:r>
        <w:t>&lt;/html&gt;</w:t>
      </w:r>
    </w:p>
    <w:p>
      <w:pPr>
        <w:pStyle w:val="4"/>
        <w:rPr>
          <w:sz w:val="20"/>
        </w:rPr>
      </w:pPr>
    </w:p>
    <w:p>
      <w:pPr>
        <w:pStyle w:val="4"/>
        <w:spacing w:before="133"/>
        <w:ind w:left="220"/>
      </w:pPr>
      <w:r>
        <w:t>&lt;!DOCTYPE html&gt;</w:t>
      </w:r>
    </w:p>
    <w:p>
      <w:pPr>
        <w:pStyle w:val="4"/>
        <w:spacing w:before="56"/>
        <w:ind w:left="220"/>
      </w:pPr>
      <w:r>
        <w:t>&lt;html&gt;</w:t>
      </w:r>
    </w:p>
    <w:p>
      <w:pPr>
        <w:pStyle w:val="4"/>
        <w:spacing w:before="56"/>
        <w:ind w:left="640"/>
      </w:pPr>
      <w:r>
        <w:t>&lt;head&gt;</w:t>
      </w:r>
    </w:p>
    <w:p>
      <w:pPr>
        <w:pStyle w:val="4"/>
        <w:spacing w:before="55"/>
        <w:ind w:left="1060"/>
      </w:pPr>
      <w:r>
        <w:t>&lt;meta charset="utf-8"&gt;</w:t>
      </w:r>
    </w:p>
    <w:p>
      <w:pPr>
        <w:pStyle w:val="4"/>
        <w:spacing w:before="56"/>
        <w:ind w:left="1060"/>
      </w:pPr>
      <w:r>
        <w:t>&lt;title&gt;&lt;/title&gt;</w:t>
      </w:r>
    </w:p>
    <w:p>
      <w:pPr>
        <w:pStyle w:val="4"/>
        <w:spacing w:before="56"/>
        <w:ind w:left="1060"/>
      </w:pPr>
      <w:r>
        <w:t>&lt;script src="js/jquery-1.9.1.js" type="text/javascript" charset="utf-8"&gt;&lt;/script&gt;</w:t>
      </w:r>
    </w:p>
    <w:p>
      <w:pPr>
        <w:pStyle w:val="4"/>
        <w:spacing w:before="55" w:line="292" w:lineRule="auto"/>
        <w:ind w:left="1480" w:right="4659" w:hanging="420"/>
      </w:pPr>
      <w:r>
        <w:t>&lt;script type="text/javascript"&gt; function dian(){</w:t>
      </w:r>
    </w:p>
    <w:p>
      <w:pPr>
        <w:pStyle w:val="4"/>
        <w:spacing w:line="255" w:lineRule="exact"/>
        <w:ind w:left="1900"/>
      </w:pPr>
      <w:r>
        <w:t>$("li:lt(2)").css("background","red");</w:t>
      </w:r>
    </w:p>
    <w:p>
      <w:pPr>
        <w:pStyle w:val="4"/>
        <w:spacing w:before="56"/>
        <w:ind w:left="1480"/>
      </w:pPr>
      <w:r>
        <w:rPr>
          <w:w w:val="99"/>
        </w:rPr>
        <w:t>}</w:t>
      </w:r>
    </w:p>
    <w:p>
      <w:pPr>
        <w:pStyle w:val="4"/>
        <w:spacing w:before="56"/>
        <w:ind w:left="1060"/>
      </w:pPr>
      <w:r>
        <w:t>&lt;/script&gt;</w:t>
      </w:r>
    </w:p>
    <w:p>
      <w:pPr>
        <w:pStyle w:val="4"/>
        <w:spacing w:before="55"/>
        <w:ind w:right="7390"/>
        <w:jc w:val="right"/>
      </w:pPr>
      <w:r>
        <w:t>&lt;/head&gt;</w:t>
      </w:r>
    </w:p>
    <w:p>
      <w:pPr>
        <w:pStyle w:val="4"/>
        <w:spacing w:before="56"/>
        <w:ind w:right="7469"/>
        <w:jc w:val="right"/>
      </w:pPr>
      <w:r>
        <w:rPr>
          <w:w w:val="95"/>
        </w:rPr>
        <w:t>&lt;body&gt;</w:t>
      </w:r>
    </w:p>
    <w:p>
      <w:pPr>
        <w:pStyle w:val="4"/>
        <w:spacing w:before="56"/>
        <w:ind w:right="7318"/>
        <w:jc w:val="right"/>
      </w:pPr>
      <w:r>
        <w:t>&lt;ul&gt;</w:t>
      </w:r>
    </w:p>
    <w:p>
      <w:pPr>
        <w:pStyle w:val="4"/>
        <w:spacing w:before="55"/>
        <w:ind w:left="1480"/>
      </w:pPr>
      <w:r>
        <w:t>&lt;li&gt;list item</w:t>
      </w:r>
      <w:r>
        <w:rPr>
          <w:spacing w:val="-13"/>
        </w:rPr>
        <w:t xml:space="preserve"> </w:t>
      </w:r>
      <w:r>
        <w:t>1&lt;/li&gt;</w:t>
      </w:r>
    </w:p>
    <w:p>
      <w:pPr>
        <w:pStyle w:val="4"/>
        <w:spacing w:before="56"/>
        <w:ind w:left="1480"/>
      </w:pPr>
      <w:r>
        <w:t>&lt;li&gt;list item</w:t>
      </w:r>
      <w:r>
        <w:rPr>
          <w:spacing w:val="-13"/>
        </w:rPr>
        <w:t xml:space="preserve"> </w:t>
      </w:r>
      <w:r>
        <w:t>2&lt;/li&gt;</w:t>
      </w:r>
    </w:p>
    <w:p>
      <w:pPr>
        <w:pStyle w:val="4"/>
        <w:spacing w:before="56"/>
        <w:ind w:left="1480"/>
      </w:pPr>
      <w:r>
        <w:t>&lt;li&gt;list item</w:t>
      </w:r>
      <w:r>
        <w:rPr>
          <w:spacing w:val="-13"/>
        </w:rPr>
        <w:t xml:space="preserve"> </w:t>
      </w:r>
      <w:r>
        <w:t>3&lt;/li&gt;</w:t>
      </w:r>
    </w:p>
    <w:p>
      <w:pPr>
        <w:pStyle w:val="4"/>
        <w:spacing w:before="55"/>
        <w:ind w:left="1480"/>
      </w:pPr>
      <w:r>
        <w:t>&lt;li&gt;list item</w:t>
      </w:r>
      <w:r>
        <w:rPr>
          <w:spacing w:val="-13"/>
        </w:rPr>
        <w:t xml:space="preserve"> </w:t>
      </w:r>
      <w:r>
        <w:t>4&lt;/li&gt;</w:t>
      </w:r>
    </w:p>
    <w:p>
      <w:pPr>
        <w:pStyle w:val="4"/>
        <w:spacing w:before="56"/>
        <w:ind w:left="1480"/>
      </w:pPr>
      <w:r>
        <w:t>&lt;li&gt;list item</w:t>
      </w:r>
      <w:r>
        <w:rPr>
          <w:spacing w:val="-13"/>
        </w:rPr>
        <w:t xml:space="preserve"> </w:t>
      </w:r>
      <w:r>
        <w:t>5&lt;/li&gt;</w:t>
      </w:r>
    </w:p>
    <w:p>
      <w:pPr>
        <w:pStyle w:val="4"/>
        <w:spacing w:before="56"/>
        <w:ind w:left="1060"/>
      </w:pPr>
      <w:r>
        <w:t>&lt;/ul&gt;</w:t>
      </w:r>
    </w:p>
    <w:p>
      <w:pPr>
        <w:pStyle w:val="4"/>
        <w:spacing w:before="50"/>
        <w:ind w:left="1060"/>
      </w:pPr>
      <w:r>
        <w:t>&lt;button type="button" onclick="dian()"&gt;</w:t>
      </w:r>
      <w:r>
        <w:rPr>
          <w:rFonts w:hint="eastAsia" w:ascii="宋体" w:eastAsia="宋体"/>
        </w:rPr>
        <w:t>点我</w:t>
      </w:r>
      <w:r>
        <w:t>&lt;/button&gt;</w:t>
      </w:r>
    </w:p>
    <w:p>
      <w:pPr>
        <w:pStyle w:val="4"/>
        <w:spacing w:before="48"/>
        <w:ind w:left="640"/>
      </w:pPr>
      <w:r>
        <w:t>&lt;/body&gt;</w:t>
      </w:r>
    </w:p>
    <w:p>
      <w:pPr>
        <w:pStyle w:val="4"/>
        <w:spacing w:before="56"/>
        <w:ind w:left="220"/>
      </w:pPr>
      <w:r>
        <w:t>&lt;/html&gt;</w:t>
      </w:r>
    </w:p>
    <w:p>
      <w:pPr>
        <w:spacing w:after="0"/>
        <w:sectPr>
          <w:pgSz w:w="11910" w:h="16840"/>
          <w:pgMar w:top="1380" w:right="1580" w:bottom="280" w:left="1580" w:header="852" w:footer="0" w:gutter="0"/>
          <w:cols w:space="720" w:num="1"/>
        </w:sectPr>
      </w:pPr>
    </w:p>
    <w:p>
      <w:pPr>
        <w:pStyle w:val="3"/>
        <w:numPr>
          <w:ilvl w:val="1"/>
          <w:numId w:val="9"/>
        </w:numPr>
        <w:tabs>
          <w:tab w:val="left" w:pos="1060"/>
        </w:tabs>
        <w:spacing w:before="180" w:after="0" w:line="240" w:lineRule="auto"/>
        <w:ind w:left="1060" w:right="0" w:hanging="840"/>
        <w:jc w:val="left"/>
      </w:pPr>
      <w:bookmarkStart w:id="76" w:name="15.6.:header"/>
      <w:bookmarkEnd w:id="76"/>
      <w:r>
        <w:t>:header</w:t>
      </w:r>
    </w:p>
    <w:p>
      <w:pPr>
        <w:pStyle w:val="4"/>
        <w:spacing w:before="8"/>
        <w:rPr>
          <w:rFonts w:ascii="Arial"/>
          <w:b/>
          <w:sz w:val="35"/>
        </w:rPr>
      </w:pPr>
    </w:p>
    <w:p>
      <w:pPr>
        <w:pStyle w:val="4"/>
        <w:spacing w:after="19"/>
        <w:ind w:left="220"/>
        <w:rPr>
          <w:rFonts w:hint="eastAsia" w:ascii="宋体" w:eastAsia="宋体"/>
        </w:rPr>
      </w:pPr>
      <w:r>
        <w:rPr>
          <w:rFonts w:hint="eastAsia" w:ascii="宋体" w:eastAsia="宋体"/>
        </w:rPr>
        <w:t xml:space="preserve">匹配 </w:t>
      </w:r>
      <w:r>
        <w:t xml:space="preserve">h1~h6 </w:t>
      </w:r>
      <w:r>
        <w:rPr>
          <w:rFonts w:hint="eastAsia" w:ascii="宋体" w:eastAsia="宋体"/>
        </w:rPr>
        <w:t>的标题元素</w:t>
      </w:r>
    </w:p>
    <w:p>
      <w:pPr>
        <w:pStyle w:val="4"/>
        <w:ind w:left="107"/>
        <w:rPr>
          <w:rFonts w:ascii="宋体"/>
          <w:sz w:val="20"/>
        </w:rPr>
      </w:pPr>
      <w:r>
        <w:rPr>
          <w:rFonts w:ascii="宋体"/>
          <w:sz w:val="20"/>
        </w:rPr>
        <w:pict>
          <v:shape id="_x0000_s1074" o:spid="_x0000_s1074" o:spt="202" type="#_x0000_t202" style="height:359.3pt;width:426.1pt;" filled="f" stroked="t" coordsize="21600,21600">
            <v:path/>
            <v:fill on="f" focussize="0,0"/>
            <v:stroke weight="0.48pt" color="#000000"/>
            <v:imagedata o:title=""/>
            <o:lock v:ext="edit"/>
            <v:textbox inset="0mm,0mm,0mm,0mm">
              <w:txbxContent>
                <w:p>
                  <w:pPr>
                    <w:pStyle w:val="4"/>
                    <w:spacing w:before="28"/>
                    <w:ind w:left="103"/>
                  </w:pPr>
                  <w:r>
                    <w:t>&lt;!DOCTYPE html&gt;</w:t>
                  </w:r>
                </w:p>
                <w:p>
                  <w:pPr>
                    <w:pStyle w:val="4"/>
                    <w:spacing w:before="56"/>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5"/>
                    <w:ind w:left="943"/>
                  </w:pPr>
                  <w:r>
                    <w:t>&lt;script src="js/jquery-1.9.1.js" type="text/javascript" charset="utf-8"&gt;&lt;/script&gt;</w:t>
                  </w:r>
                </w:p>
                <w:p>
                  <w:pPr>
                    <w:pStyle w:val="4"/>
                    <w:rPr>
                      <w:sz w:val="20"/>
                    </w:rPr>
                  </w:pPr>
                </w:p>
                <w:p>
                  <w:pPr>
                    <w:pStyle w:val="4"/>
                    <w:spacing w:before="124" w:line="292" w:lineRule="auto"/>
                    <w:ind w:left="1363" w:right="4393" w:hanging="420"/>
                  </w:pPr>
                  <w:r>
                    <w:t>&lt;script type="text/javascript"&gt; function dian(){</w:t>
                  </w:r>
                </w:p>
                <w:p>
                  <w:pPr>
                    <w:pStyle w:val="4"/>
                    <w:spacing w:line="255" w:lineRule="exact"/>
                    <w:ind w:left="1783"/>
                  </w:pPr>
                  <w:r>
                    <w:t>$(":header").css("background","red");</w:t>
                  </w:r>
                </w:p>
                <w:p>
                  <w:pPr>
                    <w:pStyle w:val="4"/>
                    <w:spacing w:before="55"/>
                    <w:ind w:left="1363"/>
                  </w:pPr>
                  <w:r>
                    <w:rPr>
                      <w:w w:val="99"/>
                    </w:rPr>
                    <w:t>}</w:t>
                  </w:r>
                </w:p>
                <w:p>
                  <w:pPr>
                    <w:pStyle w:val="4"/>
                    <w:rPr>
                      <w:sz w:val="20"/>
                    </w:rPr>
                  </w:pPr>
                </w:p>
                <w:p>
                  <w:pPr>
                    <w:pStyle w:val="4"/>
                    <w:spacing w:before="124"/>
                    <w:ind w:left="943"/>
                  </w:pPr>
                  <w:r>
                    <w:t>&lt;/script&gt;</w:t>
                  </w:r>
                </w:p>
                <w:p>
                  <w:pPr>
                    <w:pStyle w:val="4"/>
                    <w:spacing w:before="56"/>
                    <w:ind w:left="523"/>
                  </w:pPr>
                  <w:r>
                    <w:t>&lt;/head&gt;</w:t>
                  </w:r>
                </w:p>
                <w:p>
                  <w:pPr>
                    <w:pStyle w:val="4"/>
                    <w:spacing w:before="55"/>
                    <w:ind w:left="523"/>
                  </w:pPr>
                  <w:r>
                    <w:t>&lt;body&gt;</w:t>
                  </w:r>
                </w:p>
                <w:p>
                  <w:pPr>
                    <w:pStyle w:val="4"/>
                    <w:spacing w:before="56"/>
                    <w:ind w:left="943"/>
                  </w:pPr>
                  <w:r>
                    <w:t>&lt;h1&gt;Header 1&lt;/h1&gt;</w:t>
                  </w:r>
                </w:p>
                <w:p>
                  <w:pPr>
                    <w:pStyle w:val="4"/>
                    <w:spacing w:before="55"/>
                    <w:ind w:left="943"/>
                  </w:pPr>
                  <w:r>
                    <w:t>&lt;p&gt;Contents 1&lt;/p&gt;</w:t>
                  </w:r>
                </w:p>
                <w:p>
                  <w:pPr>
                    <w:pStyle w:val="4"/>
                    <w:spacing w:before="56"/>
                    <w:ind w:left="943"/>
                  </w:pPr>
                  <w:r>
                    <w:t>&lt;h2&gt;Header 2&lt;/h2&gt;</w:t>
                  </w:r>
                </w:p>
                <w:p>
                  <w:pPr>
                    <w:pStyle w:val="4"/>
                    <w:spacing w:before="56"/>
                    <w:ind w:left="943"/>
                  </w:pPr>
                  <w:r>
                    <w:t>&lt;p&gt;Contents 2&lt;/p&gt;</w:t>
                  </w:r>
                </w:p>
                <w:p>
                  <w:pPr>
                    <w:pStyle w:val="4"/>
                    <w:spacing w:before="50"/>
                    <w:ind w:left="943"/>
                  </w:pPr>
                  <w:r>
                    <w:t>&lt;button type="button" onclick="dian()"&gt;</w:t>
                  </w:r>
                  <w:r>
                    <w:rPr>
                      <w:rFonts w:hint="eastAsia" w:ascii="宋体" w:eastAsia="宋体"/>
                    </w:rPr>
                    <w:t>点我</w:t>
                  </w:r>
                  <w:r>
                    <w:t>&lt;/button&gt;</w:t>
                  </w:r>
                </w:p>
                <w:p>
                  <w:pPr>
                    <w:pStyle w:val="4"/>
                    <w:spacing w:before="48"/>
                    <w:ind w:left="523"/>
                  </w:pPr>
                  <w:r>
                    <w:t>&lt;/body&gt;</w:t>
                  </w:r>
                </w:p>
                <w:p>
                  <w:pPr>
                    <w:pStyle w:val="4"/>
                    <w:spacing w:before="56"/>
                    <w:ind w:left="103"/>
                  </w:pPr>
                  <w:r>
                    <w:t>&lt;/html&gt;</w:t>
                  </w:r>
                </w:p>
              </w:txbxContent>
            </v:textbox>
            <w10:wrap type="none"/>
            <w10:anchorlock/>
          </v:shape>
        </w:pict>
      </w:r>
    </w:p>
    <w:p>
      <w:pPr>
        <w:pStyle w:val="4"/>
        <w:rPr>
          <w:rFonts w:ascii="宋体"/>
          <w:sz w:val="20"/>
        </w:rPr>
      </w:pPr>
    </w:p>
    <w:p>
      <w:pPr>
        <w:pStyle w:val="4"/>
        <w:rPr>
          <w:rFonts w:ascii="宋体"/>
          <w:sz w:val="20"/>
        </w:rPr>
      </w:pPr>
    </w:p>
    <w:p>
      <w:pPr>
        <w:pStyle w:val="2"/>
        <w:numPr>
          <w:ilvl w:val="0"/>
          <w:numId w:val="9"/>
        </w:numPr>
        <w:tabs>
          <w:tab w:val="left" w:pos="1059"/>
          <w:tab w:val="left" w:pos="1060"/>
        </w:tabs>
        <w:spacing w:before="203" w:after="0" w:line="240" w:lineRule="auto"/>
        <w:ind w:left="1060" w:right="0" w:hanging="840"/>
        <w:jc w:val="left"/>
      </w:pPr>
      <w:bookmarkStart w:id="77" w:name="16.子元素过滤选择器"/>
      <w:bookmarkEnd w:id="77"/>
      <w:bookmarkStart w:id="78" w:name="16.子元素过滤选择器"/>
      <w:bookmarkEnd w:id="78"/>
      <w:r>
        <w:t>子元素过滤选择器</w:t>
      </w:r>
    </w:p>
    <w:p>
      <w:pPr>
        <w:pStyle w:val="4"/>
        <w:rPr>
          <w:rFonts w:ascii="宋体"/>
          <w:b/>
          <w:sz w:val="20"/>
        </w:rPr>
      </w:pPr>
    </w:p>
    <w:p>
      <w:pPr>
        <w:pStyle w:val="4"/>
        <w:spacing w:before="3"/>
        <w:rPr>
          <w:rFonts w:ascii="宋体"/>
          <w:b/>
          <w:sz w:val="14"/>
        </w:rPr>
      </w:pPr>
      <w:r>
        <w:drawing>
          <wp:anchor distT="0" distB="0" distL="0" distR="0" simplePos="0" relativeHeight="251660288" behindDoc="0" locked="0" layoutInCell="1" allowOverlap="1">
            <wp:simplePos x="0" y="0"/>
            <wp:positionH relativeFrom="page">
              <wp:posOffset>1205230</wp:posOffset>
            </wp:positionH>
            <wp:positionV relativeFrom="paragraph">
              <wp:posOffset>140335</wp:posOffset>
            </wp:positionV>
            <wp:extent cx="5209540" cy="229616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stretch>
                      <a:fillRect/>
                    </a:stretch>
                  </pic:blipFill>
                  <pic:spPr>
                    <a:xfrm>
                      <a:off x="0" y="0"/>
                      <a:ext cx="5209680" cy="2296287"/>
                    </a:xfrm>
                    <a:prstGeom prst="rect">
                      <a:avLst/>
                    </a:prstGeom>
                  </pic:spPr>
                </pic:pic>
              </a:graphicData>
            </a:graphic>
          </wp:anchor>
        </w:drawing>
      </w:r>
    </w:p>
    <w:p>
      <w:pPr>
        <w:spacing w:after="0"/>
        <w:rPr>
          <w:rFonts w:ascii="宋体"/>
          <w:sz w:val="14"/>
        </w:rPr>
        <w:sectPr>
          <w:pgSz w:w="11910" w:h="16840"/>
          <w:pgMar w:top="1380" w:right="1580" w:bottom="280" w:left="1580" w:header="852" w:footer="0" w:gutter="0"/>
          <w:cols w:space="720" w:num="1"/>
        </w:sectPr>
      </w:pPr>
    </w:p>
    <w:p>
      <w:pPr>
        <w:pStyle w:val="3"/>
        <w:numPr>
          <w:ilvl w:val="1"/>
          <w:numId w:val="9"/>
        </w:numPr>
        <w:tabs>
          <w:tab w:val="left" w:pos="1060"/>
        </w:tabs>
        <w:spacing w:before="180" w:after="0" w:line="240" w:lineRule="auto"/>
        <w:ind w:left="1060" w:right="0" w:hanging="840"/>
        <w:jc w:val="left"/>
      </w:pPr>
      <w:bookmarkStart w:id="79" w:name="16.1.:nth-child"/>
      <w:bookmarkEnd w:id="79"/>
      <w:r>
        <w:t>:nth-child</w:t>
      </w:r>
    </w:p>
    <w:p>
      <w:pPr>
        <w:pStyle w:val="4"/>
        <w:spacing w:before="4"/>
        <w:rPr>
          <w:rFonts w:ascii="Arial"/>
          <w:b/>
          <w:sz w:val="35"/>
        </w:rPr>
      </w:pPr>
    </w:p>
    <w:p>
      <w:pPr>
        <w:pStyle w:val="4"/>
        <w:spacing w:before="1"/>
        <w:ind w:left="656"/>
        <w:rPr>
          <w:rFonts w:hint="eastAsia" w:ascii="宋体" w:eastAsia="宋体"/>
        </w:rPr>
      </w:pPr>
      <w:r>
        <w:rPr>
          <w:rFonts w:hint="eastAsia" w:ascii="宋体" w:eastAsia="宋体"/>
          <w:color w:val="333333"/>
        </w:rPr>
        <w:t xml:space="preserve">匹配其父元素下的第 </w:t>
      </w:r>
      <w:r>
        <w:rPr>
          <w:rFonts w:ascii="Verdana" w:eastAsia="Verdana"/>
          <w:color w:val="333333"/>
        </w:rPr>
        <w:t xml:space="preserve">N </w:t>
      </w:r>
      <w:r>
        <w:rPr>
          <w:rFonts w:hint="eastAsia" w:ascii="宋体" w:eastAsia="宋体"/>
          <w:color w:val="333333"/>
        </w:rPr>
        <w:t>个子或奇偶元素</w:t>
      </w:r>
    </w:p>
    <w:p>
      <w:pPr>
        <w:pStyle w:val="4"/>
        <w:spacing w:before="6"/>
        <w:rPr>
          <w:rFonts w:ascii="宋体"/>
          <w:sz w:val="22"/>
        </w:rPr>
      </w:pPr>
    </w:p>
    <w:p>
      <w:pPr>
        <w:spacing w:before="0" w:line="324" w:lineRule="auto"/>
        <w:ind w:left="220" w:right="135" w:firstLine="360"/>
        <w:jc w:val="left"/>
        <w:rPr>
          <w:rFonts w:hint="eastAsia" w:ascii="宋体" w:eastAsia="宋体"/>
          <w:sz w:val="18"/>
        </w:rPr>
      </w:pPr>
      <w:r>
        <w:rPr>
          <w:rFonts w:ascii="Verdana" w:eastAsia="Verdana"/>
          <w:color w:val="333333"/>
          <w:sz w:val="18"/>
        </w:rPr>
        <w:t>':eq(index)</w:t>
      </w:r>
      <w:r>
        <w:rPr>
          <w:rFonts w:ascii="Verdana" w:eastAsia="Verdana"/>
          <w:color w:val="333333"/>
          <w:spacing w:val="9"/>
          <w:sz w:val="18"/>
        </w:rPr>
        <w:t xml:space="preserve">' </w:t>
      </w:r>
      <w:r>
        <w:rPr>
          <w:rFonts w:hint="eastAsia" w:ascii="宋体" w:eastAsia="宋体"/>
          <w:color w:val="333333"/>
          <w:spacing w:val="-14"/>
          <w:sz w:val="18"/>
        </w:rPr>
        <w:t>只匹配一个元素，而这个将为每一个父元素匹配子元素。</w:t>
      </w:r>
      <w:r>
        <w:rPr>
          <w:rFonts w:ascii="Verdana" w:eastAsia="Verdana"/>
          <w:color w:val="333333"/>
          <w:sz w:val="18"/>
        </w:rPr>
        <w:t>:nth-child</w:t>
      </w:r>
      <w:r>
        <w:rPr>
          <w:rFonts w:ascii="Verdana" w:eastAsia="Verdana"/>
          <w:color w:val="333333"/>
          <w:spacing w:val="-27"/>
          <w:sz w:val="18"/>
        </w:rPr>
        <w:t xml:space="preserve"> </w:t>
      </w:r>
      <w:r>
        <w:rPr>
          <w:rFonts w:hint="eastAsia" w:ascii="宋体" w:eastAsia="宋体"/>
          <w:color w:val="333333"/>
          <w:spacing w:val="-27"/>
          <w:sz w:val="18"/>
        </w:rPr>
        <w:t xml:space="preserve">从 </w:t>
      </w:r>
      <w:r>
        <w:rPr>
          <w:rFonts w:ascii="Verdana" w:eastAsia="Verdana"/>
          <w:color w:val="333333"/>
          <w:sz w:val="18"/>
        </w:rPr>
        <w:t>1</w:t>
      </w:r>
      <w:r>
        <w:rPr>
          <w:rFonts w:ascii="Verdana" w:eastAsia="Verdana"/>
          <w:color w:val="333333"/>
          <w:spacing w:val="-27"/>
          <w:sz w:val="18"/>
        </w:rPr>
        <w:t xml:space="preserve"> </w:t>
      </w:r>
      <w:r>
        <w:rPr>
          <w:rFonts w:hint="eastAsia" w:ascii="宋体" w:eastAsia="宋体"/>
          <w:color w:val="333333"/>
          <w:spacing w:val="-19"/>
          <w:sz w:val="18"/>
        </w:rPr>
        <w:t>开始的，而</w:t>
      </w:r>
      <w:r>
        <w:rPr>
          <w:rFonts w:ascii="Verdana" w:eastAsia="Verdana"/>
          <w:color w:val="333333"/>
          <w:sz w:val="18"/>
        </w:rPr>
        <w:t xml:space="preserve">:eq() </w:t>
      </w:r>
      <w:r>
        <w:rPr>
          <w:rFonts w:hint="eastAsia" w:ascii="宋体" w:eastAsia="宋体"/>
          <w:color w:val="333333"/>
          <w:spacing w:val="-15"/>
          <w:sz w:val="18"/>
        </w:rPr>
        <w:t xml:space="preserve">是从 </w:t>
      </w:r>
      <w:r>
        <w:rPr>
          <w:rFonts w:ascii="Verdana" w:eastAsia="Verdana"/>
          <w:color w:val="333333"/>
          <w:sz w:val="18"/>
        </w:rPr>
        <w:t>0</w:t>
      </w:r>
      <w:r>
        <w:rPr>
          <w:rFonts w:ascii="Verdana" w:eastAsia="Verdana"/>
          <w:color w:val="333333"/>
          <w:spacing w:val="-20"/>
          <w:sz w:val="18"/>
        </w:rPr>
        <w:t xml:space="preserve"> </w:t>
      </w:r>
      <w:r>
        <w:rPr>
          <w:rFonts w:hint="eastAsia" w:ascii="宋体" w:eastAsia="宋体"/>
          <w:color w:val="333333"/>
          <w:sz w:val="18"/>
        </w:rPr>
        <w:t>算起的！可以使</w:t>
      </w:r>
    </w:p>
    <w:p>
      <w:pPr>
        <w:spacing w:before="0" w:line="231" w:lineRule="exact"/>
        <w:ind w:left="220" w:right="0" w:firstLine="0"/>
        <w:jc w:val="left"/>
        <w:rPr>
          <w:rFonts w:ascii="Verdana" w:eastAsia="Verdana"/>
          <w:sz w:val="18"/>
        </w:rPr>
      </w:pPr>
      <w:r>
        <w:rPr>
          <w:rFonts w:hint="eastAsia" w:ascii="宋体" w:eastAsia="宋体"/>
          <w:color w:val="333333"/>
          <w:sz w:val="18"/>
        </w:rPr>
        <w:t>用</w:t>
      </w:r>
      <w:r>
        <w:rPr>
          <w:rFonts w:ascii="Verdana" w:eastAsia="Verdana"/>
          <w:color w:val="333333"/>
          <w:sz w:val="18"/>
        </w:rPr>
        <w:t>:&lt;br&gt;nth-child(even)&lt;br&gt;:nth-child(odd)&lt;br&gt;:nth-child(3n)&lt;br&gt;:nth-child(2)&lt;br&gt;:nth</w:t>
      </w:r>
    </w:p>
    <w:p>
      <w:pPr>
        <w:spacing w:before="87"/>
        <w:ind w:left="220" w:right="0" w:firstLine="0"/>
        <w:jc w:val="left"/>
        <w:rPr>
          <w:rFonts w:ascii="Verdana"/>
          <w:sz w:val="18"/>
        </w:rPr>
      </w:pPr>
      <w:r>
        <w:pict>
          <v:line id="_x0000_s1075" o:spid="_x0000_s1075" o:spt="20" style="position:absolute;left:0pt;margin-left:84.55pt;margin-top:48.3pt;height:531.8pt;width:0pt;mso-position-horizontal-relative:page;z-index:251697152;mso-width-relative:page;mso-height-relative:page;" stroked="t" coordsize="21600,21600">
            <v:path arrowok="t"/>
            <v:fill focussize="0,0"/>
            <v:stroke weight="0.48pt" color="#000000"/>
            <v:imagedata o:title=""/>
            <o:lock v:ext="edit"/>
          </v:line>
        </w:pict>
      </w:r>
      <w:r>
        <w:pict>
          <v:line id="_x0000_s1076" o:spid="_x0000_s1076" o:spt="20" style="position:absolute;left:0pt;margin-left:510.7pt;margin-top:48.3pt;height:531.8pt;width:0pt;mso-position-horizontal-relative:page;z-index:251698176;mso-width-relative:page;mso-height-relative:page;" stroked="t" coordsize="21600,21600">
            <v:path arrowok="t"/>
            <v:fill focussize="0,0"/>
            <v:stroke weight="0.48pt" color="#000000"/>
            <v:imagedata o:title=""/>
            <o:lock v:ext="edit"/>
          </v:line>
        </w:pict>
      </w:r>
      <w:r>
        <w:rPr>
          <w:rFonts w:ascii="Verdana"/>
          <w:color w:val="333333"/>
          <w:sz w:val="18"/>
        </w:rPr>
        <w:t>-child(3n+1)&lt;br&gt;:nth-child(3n+2)</w:t>
      </w:r>
    </w:p>
    <w:p>
      <w:pPr>
        <w:pStyle w:val="4"/>
        <w:rPr>
          <w:rFonts w:ascii="Verdana"/>
          <w:sz w:val="20"/>
        </w:rPr>
      </w:pPr>
    </w:p>
    <w:p>
      <w:pPr>
        <w:pStyle w:val="4"/>
        <w:rPr>
          <w:rFonts w:ascii="Verdana"/>
          <w:sz w:val="20"/>
        </w:rPr>
      </w:pPr>
    </w:p>
    <w:p>
      <w:pPr>
        <w:pStyle w:val="4"/>
        <w:spacing w:before="2"/>
        <w:rPr>
          <w:rFonts w:ascii="Verdana"/>
          <w:sz w:val="11"/>
        </w:rPr>
      </w:pPr>
      <w:r>
        <w:pict>
          <v:group id="_x0000_s1077" o:spid="_x0000_s1077" o:spt="203" style="position:absolute;left:0pt;margin-left:84.35pt;margin-top:8.7pt;height:532.3pt;width:426.6pt;mso-position-horizontal-relative:page;mso-wrap-distance-bottom:0pt;mso-wrap-distance-top:0pt;z-index:-251620352;mso-width-relative:page;mso-height-relative:page;" coordorigin="1687,175" coordsize="8532,10646">
            <o:lock v:ext="edit"/>
            <v:shape id="_x0000_s1078" o:spid="_x0000_s1078" o:spt="202" type="#_x0000_t202" style="position:absolute;left:1692;top:10485;height:330;width:8522;" filled="f" stroked="t" coordsize="21600,21600">
              <v:path/>
              <v:fill on="f" focussize="0,0"/>
              <v:stroke weight="0.48pt" color="#000000"/>
              <v:imagedata o:title=""/>
              <o:lock v:ext="edit"/>
              <v:textbox inset="0mm,0mm,0mm,0mm">
                <w:txbxContent>
                  <w:p>
                    <w:pPr>
                      <w:spacing w:before="28"/>
                      <w:ind w:left="103" w:right="0" w:firstLine="0"/>
                      <w:jc w:val="left"/>
                      <w:rPr>
                        <w:sz w:val="21"/>
                      </w:rPr>
                    </w:pPr>
                    <w:r>
                      <w:rPr>
                        <w:sz w:val="21"/>
                      </w:rPr>
                      <w:t>&lt;!DOCTYPE html&gt;</w:t>
                    </w:r>
                  </w:p>
                </w:txbxContent>
              </v:textbox>
            </v:shape>
            <v:shape id="_x0000_s1079" o:spid="_x0000_s1079" o:spt="202" type="#_x0000_t202" style="position:absolute;left:1692;top:179;height:10306;width:8522;" filled="f" stroked="t" coordsize="21600,21600">
              <v:path/>
              <v:fill on="f" focussize="0,0"/>
              <v:stroke weight="0.48pt" color="#000000"/>
              <v:imagedata o:title=""/>
              <o:lock v:ext="edit"/>
              <v:textbox inset="0mm,0mm,0mm,0mm">
                <w:txbxContent>
                  <w:p>
                    <w:pPr>
                      <w:spacing w:before="28"/>
                      <w:ind w:left="103" w:right="0" w:firstLine="0"/>
                      <w:jc w:val="left"/>
                      <w:rPr>
                        <w:sz w:val="21"/>
                      </w:rPr>
                    </w:pPr>
                    <w:r>
                      <w:rPr>
                        <w:sz w:val="21"/>
                      </w:rPr>
                      <w:t>&lt;!DOCTYPE html&gt;</w:t>
                    </w:r>
                  </w:p>
                  <w:p>
                    <w:pPr>
                      <w:spacing w:before="56"/>
                      <w:ind w:left="103" w:right="0" w:firstLine="0"/>
                      <w:jc w:val="left"/>
                      <w:rPr>
                        <w:sz w:val="21"/>
                      </w:rPr>
                    </w:pPr>
                    <w:r>
                      <w:rPr>
                        <w:sz w:val="21"/>
                      </w:rPr>
                      <w:t>&lt;html&gt;</w:t>
                    </w:r>
                  </w:p>
                  <w:p>
                    <w:pPr>
                      <w:spacing w:before="55"/>
                      <w:ind w:left="523" w:right="0" w:firstLine="0"/>
                      <w:jc w:val="left"/>
                      <w:rPr>
                        <w:sz w:val="21"/>
                      </w:rPr>
                    </w:pPr>
                    <w:r>
                      <w:rPr>
                        <w:sz w:val="21"/>
                      </w:rPr>
                      <w:t>&lt;head&gt;</w:t>
                    </w:r>
                  </w:p>
                  <w:p>
                    <w:pPr>
                      <w:spacing w:before="56"/>
                      <w:ind w:left="943" w:right="0" w:firstLine="0"/>
                      <w:jc w:val="left"/>
                      <w:rPr>
                        <w:sz w:val="21"/>
                      </w:rPr>
                    </w:pPr>
                    <w:r>
                      <w:rPr>
                        <w:sz w:val="21"/>
                      </w:rPr>
                      <w:t>&lt;meta charset="utf-8"&gt;</w:t>
                    </w:r>
                  </w:p>
                  <w:p>
                    <w:pPr>
                      <w:spacing w:before="56"/>
                      <w:ind w:left="943" w:right="0" w:firstLine="0"/>
                      <w:jc w:val="left"/>
                      <w:rPr>
                        <w:sz w:val="21"/>
                      </w:rPr>
                    </w:pPr>
                    <w:r>
                      <w:rPr>
                        <w:sz w:val="21"/>
                      </w:rPr>
                      <w:t>&lt;title&gt;&lt;/title&gt;</w:t>
                    </w:r>
                  </w:p>
                  <w:p>
                    <w:pPr>
                      <w:spacing w:before="55"/>
                      <w:ind w:left="943" w:right="0" w:firstLine="0"/>
                      <w:jc w:val="left"/>
                      <w:rPr>
                        <w:sz w:val="21"/>
                      </w:rPr>
                    </w:pPr>
                    <w:r>
                      <w:rPr>
                        <w:sz w:val="21"/>
                      </w:rPr>
                      <w:t>&lt;script src="js/jquery-1.9.1.js" type="text/javascript" charset="utf-8"&gt;&lt;/script&gt;</w:t>
                    </w:r>
                  </w:p>
                  <w:p>
                    <w:pPr>
                      <w:spacing w:before="56" w:line="292" w:lineRule="auto"/>
                      <w:ind w:left="1363" w:right="4393" w:hanging="420"/>
                      <w:jc w:val="left"/>
                      <w:rPr>
                        <w:sz w:val="21"/>
                      </w:rPr>
                    </w:pPr>
                    <w:r>
                      <w:rPr>
                        <w:sz w:val="21"/>
                      </w:rPr>
                      <w:t>&lt;script type="text/javascript"&gt; function dian(){</w:t>
                    </w:r>
                  </w:p>
                  <w:p>
                    <w:pPr>
                      <w:spacing w:before="0" w:line="255" w:lineRule="exact"/>
                      <w:ind w:left="1783" w:right="0" w:firstLine="0"/>
                      <w:jc w:val="left"/>
                      <w:rPr>
                        <w:sz w:val="21"/>
                      </w:rPr>
                    </w:pPr>
                    <w:r>
                      <w:rPr>
                        <w:sz w:val="21"/>
                      </w:rPr>
                      <w:t>// $("ul li:nth-child(2)").css("background","red");</w:t>
                    </w:r>
                  </w:p>
                  <w:p>
                    <w:pPr>
                      <w:spacing w:before="56"/>
                      <w:ind w:left="1783" w:right="0" w:firstLine="0"/>
                      <w:jc w:val="left"/>
                      <w:rPr>
                        <w:sz w:val="21"/>
                      </w:rPr>
                    </w:pPr>
                    <w:r>
                      <w:rPr>
                        <w:sz w:val="21"/>
                      </w:rPr>
                      <w:t>// $("ul li:nth-child(even)").css("background","red");</w:t>
                    </w:r>
                  </w:p>
                  <w:p>
                    <w:pPr>
                      <w:spacing w:before="55"/>
                      <w:ind w:left="1783" w:right="0" w:firstLine="0"/>
                      <w:jc w:val="left"/>
                      <w:rPr>
                        <w:sz w:val="21"/>
                      </w:rPr>
                    </w:pPr>
                    <w:r>
                      <w:rPr>
                        <w:sz w:val="21"/>
                      </w:rPr>
                      <w:t>// $("ul li:nth-child(odd)").css("background","red");</w:t>
                    </w:r>
                  </w:p>
                  <w:p>
                    <w:pPr>
                      <w:spacing w:before="56"/>
                      <w:ind w:left="1783" w:right="0" w:firstLine="0"/>
                      <w:jc w:val="left"/>
                      <w:rPr>
                        <w:sz w:val="21"/>
                      </w:rPr>
                    </w:pPr>
                    <w:r>
                      <w:rPr>
                        <w:sz w:val="21"/>
                      </w:rPr>
                      <w:t>$("ul li:nth-child(3n+2)").css("background","red");</w:t>
                    </w:r>
                  </w:p>
                  <w:p>
                    <w:pPr>
                      <w:spacing w:before="55"/>
                      <w:ind w:left="1363" w:right="0" w:firstLine="0"/>
                      <w:jc w:val="left"/>
                      <w:rPr>
                        <w:sz w:val="21"/>
                      </w:rPr>
                    </w:pPr>
                    <w:r>
                      <w:rPr>
                        <w:w w:val="99"/>
                        <w:sz w:val="21"/>
                      </w:rPr>
                      <w:t>}</w:t>
                    </w:r>
                  </w:p>
                  <w:p>
                    <w:pPr>
                      <w:spacing w:before="56"/>
                      <w:ind w:left="943" w:right="0" w:firstLine="0"/>
                      <w:jc w:val="left"/>
                      <w:rPr>
                        <w:sz w:val="21"/>
                      </w:rPr>
                    </w:pPr>
                    <w:r>
                      <w:rPr>
                        <w:sz w:val="21"/>
                      </w:rPr>
                      <w:t>&lt;/script&gt;</w:t>
                    </w:r>
                  </w:p>
                  <w:p>
                    <w:pPr>
                      <w:spacing w:before="56"/>
                      <w:ind w:left="0" w:right="7273" w:firstLine="0"/>
                      <w:jc w:val="right"/>
                      <w:rPr>
                        <w:sz w:val="21"/>
                      </w:rPr>
                    </w:pPr>
                    <w:r>
                      <w:rPr>
                        <w:sz w:val="21"/>
                      </w:rPr>
                      <w:t>&lt;/head&gt;</w:t>
                    </w:r>
                  </w:p>
                  <w:p>
                    <w:pPr>
                      <w:spacing w:before="55"/>
                      <w:ind w:left="0" w:right="7352" w:firstLine="0"/>
                      <w:jc w:val="right"/>
                      <w:rPr>
                        <w:sz w:val="21"/>
                      </w:rPr>
                    </w:pPr>
                    <w:r>
                      <w:rPr>
                        <w:w w:val="95"/>
                        <w:sz w:val="21"/>
                      </w:rPr>
                      <w:t>&lt;body&gt;</w:t>
                    </w:r>
                  </w:p>
                  <w:p>
                    <w:pPr>
                      <w:spacing w:before="56"/>
                      <w:ind w:left="0" w:right="7201" w:firstLine="0"/>
                      <w:jc w:val="right"/>
                      <w:rPr>
                        <w:sz w:val="21"/>
                      </w:rPr>
                    </w:pPr>
                    <w:r>
                      <w:rPr>
                        <w:sz w:val="21"/>
                      </w:rPr>
                      <w:t>&lt;ul&gt;</w:t>
                    </w:r>
                  </w:p>
                  <w:p>
                    <w:pPr>
                      <w:spacing w:before="56"/>
                      <w:ind w:left="1151" w:right="0" w:firstLine="0"/>
                      <w:jc w:val="left"/>
                      <w:rPr>
                        <w:sz w:val="21"/>
                      </w:rPr>
                    </w:pPr>
                    <w:r>
                      <w:rPr>
                        <w:sz w:val="21"/>
                      </w:rPr>
                      <w:t>&lt;li&gt;John&lt;/li&gt;</w:t>
                    </w:r>
                  </w:p>
                  <w:p>
                    <w:pPr>
                      <w:spacing w:before="55"/>
                      <w:ind w:left="1151" w:right="0" w:firstLine="0"/>
                      <w:jc w:val="left"/>
                      <w:rPr>
                        <w:sz w:val="21"/>
                      </w:rPr>
                    </w:pPr>
                    <w:r>
                      <w:rPr>
                        <w:sz w:val="21"/>
                      </w:rPr>
                      <w:t>&lt;li&gt;Karl&lt;/li&gt;</w:t>
                    </w:r>
                  </w:p>
                  <w:p>
                    <w:pPr>
                      <w:spacing w:before="56"/>
                      <w:ind w:left="1151" w:right="0" w:firstLine="0"/>
                      <w:jc w:val="left"/>
                      <w:rPr>
                        <w:sz w:val="21"/>
                      </w:rPr>
                    </w:pPr>
                    <w:r>
                      <w:rPr>
                        <w:sz w:val="21"/>
                      </w:rPr>
                      <w:t>&lt;li&gt;Brandon&lt;/li&gt;</w:t>
                    </w:r>
                  </w:p>
                  <w:p>
                    <w:pPr>
                      <w:spacing w:before="56"/>
                      <w:ind w:left="1151" w:right="0" w:firstLine="0"/>
                      <w:jc w:val="left"/>
                      <w:rPr>
                        <w:sz w:val="21"/>
                      </w:rPr>
                    </w:pPr>
                    <w:r>
                      <w:rPr>
                        <w:sz w:val="21"/>
                      </w:rPr>
                      <w:t>&lt;li&gt;Brandon&lt;/li&gt;</w:t>
                    </w:r>
                  </w:p>
                  <w:p>
                    <w:pPr>
                      <w:spacing w:before="55"/>
                      <w:ind w:left="1151" w:right="0" w:firstLine="0"/>
                      <w:jc w:val="left"/>
                      <w:rPr>
                        <w:sz w:val="21"/>
                      </w:rPr>
                    </w:pPr>
                    <w:r>
                      <w:rPr>
                        <w:sz w:val="21"/>
                      </w:rPr>
                      <w:t>&lt;li&gt;Brandon&lt;/li&gt;</w:t>
                    </w:r>
                  </w:p>
                  <w:p>
                    <w:pPr>
                      <w:spacing w:before="56"/>
                      <w:ind w:left="943" w:right="0" w:firstLine="0"/>
                      <w:jc w:val="left"/>
                      <w:rPr>
                        <w:sz w:val="21"/>
                      </w:rPr>
                    </w:pPr>
                    <w:r>
                      <w:rPr>
                        <w:sz w:val="21"/>
                      </w:rPr>
                      <w:t>&lt;/ul&gt;</w:t>
                    </w:r>
                  </w:p>
                  <w:p>
                    <w:pPr>
                      <w:spacing w:before="56"/>
                      <w:ind w:left="943" w:right="0" w:firstLine="0"/>
                      <w:jc w:val="left"/>
                      <w:rPr>
                        <w:sz w:val="21"/>
                      </w:rPr>
                    </w:pPr>
                    <w:r>
                      <w:rPr>
                        <w:sz w:val="21"/>
                      </w:rPr>
                      <w:t>&lt;ul&gt;</w:t>
                    </w:r>
                  </w:p>
                  <w:p>
                    <w:pPr>
                      <w:spacing w:before="55"/>
                      <w:ind w:left="1151" w:right="0" w:firstLine="0"/>
                      <w:jc w:val="left"/>
                      <w:rPr>
                        <w:sz w:val="21"/>
                      </w:rPr>
                    </w:pPr>
                    <w:r>
                      <w:rPr>
                        <w:sz w:val="21"/>
                      </w:rPr>
                      <w:t>&lt;li&gt;Glen&lt;/li&gt;</w:t>
                    </w:r>
                  </w:p>
                  <w:p>
                    <w:pPr>
                      <w:spacing w:before="56"/>
                      <w:ind w:left="1151" w:right="0" w:firstLine="0"/>
                      <w:jc w:val="left"/>
                      <w:rPr>
                        <w:sz w:val="21"/>
                      </w:rPr>
                    </w:pPr>
                    <w:r>
                      <w:rPr>
                        <w:sz w:val="21"/>
                      </w:rPr>
                      <w:t>&lt;li&gt;Tane&lt;/li&gt;</w:t>
                    </w:r>
                  </w:p>
                  <w:p>
                    <w:pPr>
                      <w:spacing w:before="56"/>
                      <w:ind w:left="1151" w:right="0" w:firstLine="0"/>
                      <w:jc w:val="left"/>
                      <w:rPr>
                        <w:sz w:val="21"/>
                      </w:rPr>
                    </w:pPr>
                    <w:r>
                      <w:rPr>
                        <w:sz w:val="21"/>
                      </w:rPr>
                      <w:t>&lt;li&gt;Ralph&lt;/li&gt;</w:t>
                    </w:r>
                  </w:p>
                  <w:p>
                    <w:pPr>
                      <w:spacing w:before="55"/>
                      <w:ind w:left="1151" w:right="0" w:firstLine="0"/>
                      <w:jc w:val="left"/>
                      <w:rPr>
                        <w:sz w:val="21"/>
                      </w:rPr>
                    </w:pPr>
                    <w:r>
                      <w:rPr>
                        <w:sz w:val="21"/>
                      </w:rPr>
                      <w:t>&lt;li&gt;Ralph&lt;/li&gt;</w:t>
                    </w:r>
                  </w:p>
                  <w:p>
                    <w:pPr>
                      <w:spacing w:before="56"/>
                      <w:ind w:left="943" w:right="0" w:firstLine="0"/>
                      <w:jc w:val="left"/>
                      <w:rPr>
                        <w:sz w:val="21"/>
                      </w:rPr>
                    </w:pPr>
                    <w:r>
                      <w:rPr>
                        <w:sz w:val="21"/>
                      </w:rPr>
                      <w:t>&lt;/ul&gt;</w:t>
                    </w:r>
                  </w:p>
                  <w:p>
                    <w:pPr>
                      <w:spacing w:before="50"/>
                      <w:ind w:left="943" w:right="0" w:firstLine="0"/>
                      <w:jc w:val="left"/>
                      <w:rPr>
                        <w:sz w:val="21"/>
                      </w:rPr>
                    </w:pPr>
                    <w:r>
                      <w:rPr>
                        <w:sz w:val="21"/>
                      </w:rPr>
                      <w:t>&lt;button type="button" onclick="dian()"&gt;</w:t>
                    </w:r>
                    <w:r>
                      <w:rPr>
                        <w:rFonts w:hint="eastAsia" w:ascii="宋体" w:eastAsia="宋体"/>
                        <w:sz w:val="21"/>
                      </w:rPr>
                      <w:t>点我</w:t>
                    </w:r>
                    <w:r>
                      <w:rPr>
                        <w:sz w:val="21"/>
                      </w:rPr>
                      <w:t>&lt;/button&gt;</w:t>
                    </w:r>
                  </w:p>
                  <w:p>
                    <w:pPr>
                      <w:spacing w:before="49"/>
                      <w:ind w:left="523" w:right="0" w:firstLine="0"/>
                      <w:jc w:val="left"/>
                      <w:rPr>
                        <w:sz w:val="21"/>
                      </w:rPr>
                    </w:pPr>
                    <w:r>
                      <w:rPr>
                        <w:sz w:val="21"/>
                      </w:rPr>
                      <w:t>&lt;/body&gt;</w:t>
                    </w:r>
                  </w:p>
                  <w:p>
                    <w:pPr>
                      <w:spacing w:before="55"/>
                      <w:ind w:left="103" w:right="0" w:firstLine="0"/>
                      <w:jc w:val="left"/>
                      <w:rPr>
                        <w:sz w:val="21"/>
                      </w:rPr>
                    </w:pPr>
                    <w:r>
                      <w:rPr>
                        <w:sz w:val="21"/>
                      </w:rPr>
                      <w:t>&lt;/html&gt;</w:t>
                    </w:r>
                  </w:p>
                </w:txbxContent>
              </v:textbox>
            </v:shape>
            <w10:wrap type="topAndBottom"/>
          </v:group>
        </w:pict>
      </w:r>
    </w:p>
    <w:p>
      <w:pPr>
        <w:spacing w:after="0"/>
        <w:rPr>
          <w:rFonts w:ascii="Verdana"/>
          <w:sz w:val="11"/>
        </w:rPr>
        <w:sectPr>
          <w:pgSz w:w="11910" w:h="16840"/>
          <w:pgMar w:top="1380" w:right="1580" w:bottom="280" w:left="1580" w:header="852" w:footer="0" w:gutter="0"/>
          <w:cols w:space="720" w:num="1"/>
        </w:sectPr>
      </w:pPr>
    </w:p>
    <w:p>
      <w:pPr>
        <w:pStyle w:val="4"/>
        <w:spacing w:before="3"/>
        <w:rPr>
          <w:rFonts w:ascii="Verdana"/>
          <w:sz w:val="4"/>
        </w:rPr>
      </w:pPr>
    </w:p>
    <w:p>
      <w:pPr>
        <w:pStyle w:val="4"/>
        <w:ind w:left="107"/>
        <w:rPr>
          <w:rFonts w:ascii="Verdana"/>
          <w:sz w:val="20"/>
        </w:rPr>
      </w:pPr>
      <w:r>
        <w:rPr>
          <w:rFonts w:ascii="Verdana"/>
          <w:sz w:val="20"/>
        </w:rPr>
        <w:pict>
          <v:shape id="_x0000_s1080" o:spid="_x0000_s1080" o:spt="202" type="#_x0000_t202" style="height:593.3pt;width:426.1pt;" filled="f" stroked="t" coordsize="21600,21600">
            <v:path/>
            <v:fill on="f" focussize="0,0"/>
            <v:stroke weight="0.48pt" color="#000000"/>
            <v:imagedata o:title=""/>
            <o:lock v:ext="edit"/>
            <v:textbox inset="0mm,0mm,0mm,0mm">
              <w:txbxContent>
                <w:p>
                  <w:pPr>
                    <w:pStyle w:val="4"/>
                    <w:spacing w:before="29"/>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5"/>
                    <w:ind w:left="943"/>
                  </w:pPr>
                  <w:r>
                    <w:t>&lt;script src="js/jquery-1.9.1.js" type="text/javascript" charset="utf-8"&gt;&lt;/script&gt;</w:t>
                  </w:r>
                </w:p>
                <w:p>
                  <w:pPr>
                    <w:pStyle w:val="4"/>
                    <w:spacing w:before="56" w:line="292" w:lineRule="auto"/>
                    <w:ind w:left="1363" w:right="4393" w:hanging="420"/>
                  </w:pPr>
                  <w:r>
                    <w:t>&lt;script type="text/javascript"&gt; function dian(){</w:t>
                  </w:r>
                </w:p>
                <w:p>
                  <w:pPr>
                    <w:pStyle w:val="4"/>
                    <w:spacing w:line="255" w:lineRule="exact"/>
                    <w:ind w:left="1783"/>
                  </w:pPr>
                  <w:r>
                    <w:t>// $("ul li:nth-child(2)").css("background","red");</w:t>
                  </w:r>
                </w:p>
                <w:p>
                  <w:pPr>
                    <w:pStyle w:val="4"/>
                    <w:spacing w:before="56"/>
                    <w:ind w:left="1783"/>
                  </w:pPr>
                  <w:r>
                    <w:t>// $("ul li:nth-child(even)").css("background","red");</w:t>
                  </w:r>
                </w:p>
                <w:p>
                  <w:pPr>
                    <w:pStyle w:val="4"/>
                    <w:spacing w:before="55"/>
                    <w:ind w:left="1783"/>
                  </w:pPr>
                  <w:r>
                    <w:t>// $("ul li:nth-child(odd)").css("background","red");</w:t>
                  </w:r>
                </w:p>
                <w:p>
                  <w:pPr>
                    <w:pStyle w:val="4"/>
                    <w:spacing w:before="56"/>
                    <w:ind w:left="1783"/>
                  </w:pPr>
                  <w:r>
                    <w:t>// $("ul li:nth-child(3n+2)").css("background","red");</w:t>
                  </w:r>
                </w:p>
                <w:p>
                  <w:pPr>
                    <w:pStyle w:val="4"/>
                    <w:spacing w:before="56"/>
                    <w:ind w:left="1783"/>
                  </w:pPr>
                  <w:r>
                    <w:t>// $("ul</w:t>
                  </w:r>
                  <w:r>
                    <w:rPr>
                      <w:spacing w:val="-33"/>
                    </w:rPr>
                    <w:t xml:space="preserve"> </w:t>
                  </w:r>
                  <w:r>
                    <w:t>li:first-child").css("background","red");</w:t>
                  </w:r>
                </w:p>
                <w:p>
                  <w:pPr>
                    <w:pStyle w:val="4"/>
                    <w:spacing w:before="55"/>
                    <w:ind w:left="1783"/>
                  </w:pPr>
                  <w:r>
                    <w:t>// $("ul</w:t>
                  </w:r>
                  <w:r>
                    <w:rPr>
                      <w:spacing w:val="-31"/>
                    </w:rPr>
                    <w:t xml:space="preserve"> </w:t>
                  </w:r>
                  <w:r>
                    <w:t>li:last-child").css("background","red");</w:t>
                  </w:r>
                </w:p>
                <w:p>
                  <w:pPr>
                    <w:pStyle w:val="4"/>
                    <w:spacing w:before="56"/>
                    <w:ind w:left="1783"/>
                  </w:pPr>
                  <w:r>
                    <w:t>$("ul li:only-child").css("background","red");</w:t>
                  </w:r>
                </w:p>
                <w:p>
                  <w:pPr>
                    <w:pStyle w:val="4"/>
                    <w:spacing w:before="56"/>
                    <w:ind w:left="1363"/>
                  </w:pPr>
                  <w:r>
                    <w:rPr>
                      <w:w w:val="99"/>
                    </w:rPr>
                    <w:t>}</w:t>
                  </w:r>
                </w:p>
                <w:p>
                  <w:pPr>
                    <w:pStyle w:val="4"/>
                    <w:spacing w:before="55"/>
                    <w:ind w:left="943"/>
                  </w:pPr>
                  <w:r>
                    <w:t>&lt;/script&gt;</w:t>
                  </w:r>
                </w:p>
                <w:p>
                  <w:pPr>
                    <w:pStyle w:val="4"/>
                    <w:spacing w:before="56"/>
                    <w:ind w:right="7273"/>
                    <w:jc w:val="right"/>
                  </w:pPr>
                  <w:r>
                    <w:t>&lt;/head&gt;</w:t>
                  </w:r>
                </w:p>
                <w:p>
                  <w:pPr>
                    <w:pStyle w:val="4"/>
                    <w:spacing w:before="56"/>
                    <w:ind w:right="7352"/>
                    <w:jc w:val="right"/>
                  </w:pPr>
                  <w:r>
                    <w:rPr>
                      <w:w w:val="95"/>
                    </w:rPr>
                    <w:t>&lt;body&gt;</w:t>
                  </w:r>
                </w:p>
                <w:p>
                  <w:pPr>
                    <w:pStyle w:val="4"/>
                    <w:spacing w:before="55"/>
                    <w:ind w:right="7201"/>
                    <w:jc w:val="right"/>
                  </w:pPr>
                  <w:r>
                    <w:t>&lt;ul&gt;</w:t>
                  </w:r>
                </w:p>
                <w:p>
                  <w:pPr>
                    <w:pStyle w:val="4"/>
                    <w:spacing w:before="56"/>
                    <w:ind w:left="1151"/>
                  </w:pPr>
                  <w:r>
                    <w:t>&lt;li&gt;John&lt;/li&gt;</w:t>
                  </w:r>
                </w:p>
                <w:p>
                  <w:pPr>
                    <w:pStyle w:val="4"/>
                    <w:spacing w:before="55"/>
                    <w:ind w:left="1151"/>
                  </w:pPr>
                  <w:r>
                    <w:t>&lt;li&gt;Karl&lt;/li&gt;</w:t>
                  </w:r>
                </w:p>
                <w:p>
                  <w:pPr>
                    <w:pStyle w:val="4"/>
                    <w:spacing w:before="56"/>
                    <w:ind w:left="1151"/>
                  </w:pPr>
                  <w:r>
                    <w:t>&lt;li&gt;Brandon&lt;/li&gt;</w:t>
                  </w:r>
                </w:p>
                <w:p>
                  <w:pPr>
                    <w:pStyle w:val="4"/>
                    <w:spacing w:before="56"/>
                    <w:ind w:left="1151"/>
                  </w:pPr>
                  <w:r>
                    <w:t>&lt;li&gt;Brandon&lt;/li&gt;</w:t>
                  </w:r>
                </w:p>
                <w:p>
                  <w:pPr>
                    <w:pStyle w:val="4"/>
                    <w:spacing w:before="55"/>
                    <w:ind w:left="1151"/>
                  </w:pPr>
                  <w:r>
                    <w:t>&lt;li&gt;Brandon&lt;/li&gt;</w:t>
                  </w:r>
                </w:p>
                <w:p>
                  <w:pPr>
                    <w:pStyle w:val="4"/>
                    <w:spacing w:before="56"/>
                    <w:ind w:left="943"/>
                  </w:pPr>
                  <w:r>
                    <w:t>&lt;/ul&gt;</w:t>
                  </w:r>
                </w:p>
                <w:p>
                  <w:pPr>
                    <w:pStyle w:val="4"/>
                    <w:spacing w:before="56"/>
                    <w:ind w:left="943"/>
                  </w:pPr>
                  <w:r>
                    <w:t>&lt;ul&gt;</w:t>
                  </w:r>
                </w:p>
                <w:p>
                  <w:pPr>
                    <w:pStyle w:val="4"/>
                    <w:spacing w:before="55"/>
                    <w:ind w:left="1151"/>
                  </w:pPr>
                  <w:r>
                    <w:t>&lt;li&gt;Glen&lt;/li&gt;</w:t>
                  </w:r>
                </w:p>
                <w:p>
                  <w:pPr>
                    <w:pStyle w:val="4"/>
                    <w:spacing w:before="56"/>
                    <w:ind w:left="1151"/>
                  </w:pPr>
                  <w:r>
                    <w:t>&lt;li&gt;Tane&lt;/li&gt;</w:t>
                  </w:r>
                </w:p>
                <w:p>
                  <w:pPr>
                    <w:pStyle w:val="4"/>
                    <w:spacing w:before="56"/>
                    <w:ind w:left="1151"/>
                  </w:pPr>
                  <w:r>
                    <w:t>&lt;li&gt;Ralph&lt;/li&gt;</w:t>
                  </w:r>
                </w:p>
                <w:p>
                  <w:pPr>
                    <w:pStyle w:val="4"/>
                    <w:spacing w:before="55"/>
                    <w:ind w:left="1151"/>
                  </w:pPr>
                  <w:r>
                    <w:t>&lt;li&gt;Ralph&lt;/li&gt;</w:t>
                  </w:r>
                </w:p>
                <w:p>
                  <w:pPr>
                    <w:pStyle w:val="4"/>
                    <w:spacing w:before="56"/>
                    <w:ind w:left="943"/>
                  </w:pPr>
                  <w:r>
                    <w:t>&lt;/ul&gt;</w:t>
                  </w:r>
                </w:p>
                <w:p>
                  <w:pPr>
                    <w:pStyle w:val="4"/>
                    <w:spacing w:before="56"/>
                    <w:ind w:left="943"/>
                  </w:pPr>
                  <w:r>
                    <w:t>&lt;ul&gt;</w:t>
                  </w:r>
                </w:p>
                <w:p>
                  <w:pPr>
                    <w:pStyle w:val="4"/>
                    <w:spacing w:before="55"/>
                    <w:ind w:left="1151"/>
                  </w:pPr>
                  <w:r>
                    <w:t>&lt;li&gt;Glen&lt;/li&gt;</w:t>
                  </w:r>
                </w:p>
                <w:p>
                  <w:pPr>
                    <w:pStyle w:val="4"/>
                    <w:spacing w:before="56"/>
                    <w:ind w:left="943"/>
                  </w:pPr>
                  <w:r>
                    <w:t>&lt;/ul&gt;</w:t>
                  </w:r>
                </w:p>
                <w:p>
                  <w:pPr>
                    <w:pStyle w:val="4"/>
                    <w:spacing w:before="48"/>
                    <w:ind w:left="943"/>
                  </w:pPr>
                  <w:r>
                    <w:t>&lt;button type="button" onclick="dian()"&gt;</w:t>
                  </w:r>
                  <w:r>
                    <w:rPr>
                      <w:rFonts w:hint="eastAsia" w:ascii="宋体" w:eastAsia="宋体"/>
                    </w:rPr>
                    <w:t>点我</w:t>
                  </w:r>
                  <w:r>
                    <w:t>&lt;/button&gt;</w:t>
                  </w:r>
                </w:p>
                <w:p>
                  <w:pPr>
                    <w:pStyle w:val="4"/>
                    <w:spacing w:before="51"/>
                    <w:ind w:left="523"/>
                  </w:pPr>
                  <w:r>
                    <w:t>&lt;/body&gt;</w:t>
                  </w:r>
                </w:p>
                <w:p>
                  <w:pPr>
                    <w:pStyle w:val="4"/>
                    <w:spacing w:before="55"/>
                    <w:ind w:left="103"/>
                  </w:pPr>
                  <w:r>
                    <w:t>&lt;/html&gt;</w:t>
                  </w:r>
                </w:p>
              </w:txbxContent>
            </v:textbox>
            <w10:wrap type="none"/>
            <w10:anchorlock/>
          </v:shape>
        </w:pict>
      </w:r>
    </w:p>
    <w:p>
      <w:pPr>
        <w:spacing w:after="0"/>
        <w:rPr>
          <w:rFonts w:ascii="Verdana"/>
          <w:sz w:val="20"/>
        </w:rPr>
        <w:sectPr>
          <w:pgSz w:w="11910" w:h="16840"/>
          <w:pgMar w:top="1380" w:right="1580" w:bottom="280" w:left="1580" w:header="852" w:footer="0" w:gutter="0"/>
          <w:cols w:space="720" w:num="1"/>
        </w:sectPr>
      </w:pPr>
    </w:p>
    <w:p>
      <w:pPr>
        <w:pStyle w:val="4"/>
        <w:spacing w:before="8"/>
        <w:rPr>
          <w:rFonts w:ascii="Verdana"/>
          <w:sz w:val="8"/>
        </w:rPr>
      </w:pPr>
    </w:p>
    <w:p>
      <w:pPr>
        <w:pStyle w:val="2"/>
        <w:numPr>
          <w:ilvl w:val="0"/>
          <w:numId w:val="9"/>
        </w:numPr>
        <w:tabs>
          <w:tab w:val="left" w:pos="1059"/>
          <w:tab w:val="left" w:pos="1060"/>
        </w:tabs>
        <w:spacing w:before="40" w:after="0" w:line="240" w:lineRule="auto"/>
        <w:ind w:left="1060" w:right="0" w:hanging="840"/>
        <w:jc w:val="left"/>
      </w:pPr>
      <w:bookmarkStart w:id="80" w:name="17.内容过滤选择器"/>
      <w:bookmarkEnd w:id="80"/>
      <w:bookmarkStart w:id="81" w:name="17.内容过滤选择器"/>
      <w:bookmarkEnd w:id="81"/>
      <w:r>
        <w:t>内容过滤选择器</w:t>
      </w:r>
    </w:p>
    <w:p>
      <w:pPr>
        <w:pStyle w:val="4"/>
        <w:spacing w:before="3"/>
        <w:rPr>
          <w:rFonts w:ascii="宋体"/>
          <w:b/>
          <w:sz w:val="41"/>
        </w:rPr>
      </w:pPr>
    </w:p>
    <w:p>
      <w:pPr>
        <w:pStyle w:val="3"/>
        <w:numPr>
          <w:ilvl w:val="1"/>
          <w:numId w:val="9"/>
        </w:numPr>
        <w:tabs>
          <w:tab w:val="left" w:pos="1060"/>
        </w:tabs>
        <w:spacing w:before="0" w:after="0" w:line="240" w:lineRule="auto"/>
        <w:ind w:left="1060" w:right="0" w:hanging="840"/>
        <w:jc w:val="left"/>
        <w:rPr>
          <w:rFonts w:hint="eastAsia" w:ascii="黑体" w:eastAsia="黑体"/>
        </w:rPr>
      </w:pPr>
      <w:bookmarkStart w:id="82" w:name="17.1.定义"/>
      <w:bookmarkEnd w:id="82"/>
      <w:bookmarkStart w:id="83" w:name="17.1.定义"/>
      <w:bookmarkEnd w:id="83"/>
      <w:r>
        <w:rPr>
          <w:rFonts w:hint="eastAsia" w:ascii="黑体" w:eastAsia="黑体"/>
        </w:rPr>
        <w:t>定义</w:t>
      </w:r>
    </w:p>
    <w:p>
      <w:pPr>
        <w:pStyle w:val="4"/>
        <w:spacing w:before="2"/>
        <w:rPr>
          <w:rFonts w:ascii="黑体"/>
          <w:b/>
          <w:sz w:val="30"/>
        </w:rPr>
      </w:pPr>
    </w:p>
    <w:p>
      <w:pPr>
        <w:pStyle w:val="4"/>
        <w:ind w:left="220"/>
        <w:rPr>
          <w:rFonts w:hint="eastAsia" w:ascii="宋体" w:eastAsia="宋体"/>
        </w:rPr>
      </w:pPr>
      <w:r>
        <w:drawing>
          <wp:anchor distT="0" distB="0" distL="0" distR="0" simplePos="0" relativeHeight="251660288" behindDoc="0" locked="0" layoutInCell="1" allowOverlap="1">
            <wp:simplePos x="0" y="0"/>
            <wp:positionH relativeFrom="page">
              <wp:posOffset>1205230</wp:posOffset>
            </wp:positionH>
            <wp:positionV relativeFrom="paragraph">
              <wp:posOffset>188595</wp:posOffset>
            </wp:positionV>
            <wp:extent cx="5204460" cy="216344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4" cstate="print"/>
                    <a:stretch>
                      <a:fillRect/>
                    </a:stretch>
                  </pic:blipFill>
                  <pic:spPr>
                    <a:xfrm>
                      <a:off x="0" y="0"/>
                      <a:ext cx="5204605" cy="2163508"/>
                    </a:xfrm>
                    <a:prstGeom prst="rect">
                      <a:avLst/>
                    </a:prstGeom>
                  </pic:spPr>
                </pic:pic>
              </a:graphicData>
            </a:graphic>
          </wp:anchor>
        </w:drawing>
      </w:r>
      <w:r>
        <w:rPr>
          <w:rFonts w:hint="eastAsia" w:ascii="宋体" w:eastAsia="宋体"/>
        </w:rPr>
        <w:t>在已经选择的对象中根据它所包含的子元素和文本内容进行过滤。</w:t>
      </w:r>
    </w:p>
    <w:p>
      <w:pPr>
        <w:pStyle w:val="4"/>
        <w:spacing w:before="6"/>
        <w:rPr>
          <w:rFonts w:ascii="宋体"/>
          <w:sz w:val="29"/>
        </w:rPr>
      </w:pPr>
    </w:p>
    <w:p>
      <w:pPr>
        <w:pStyle w:val="3"/>
        <w:numPr>
          <w:ilvl w:val="1"/>
          <w:numId w:val="9"/>
        </w:numPr>
        <w:tabs>
          <w:tab w:val="left" w:pos="1060"/>
        </w:tabs>
        <w:spacing w:before="0" w:after="0" w:line="240" w:lineRule="auto"/>
        <w:ind w:left="1060" w:right="0" w:hanging="840"/>
        <w:jc w:val="left"/>
      </w:pPr>
      <w:bookmarkStart w:id="84" w:name="17.2.:contains(text)"/>
      <w:bookmarkEnd w:id="84"/>
      <w:r>
        <w:t>:contains(text)</w:t>
      </w:r>
    </w:p>
    <w:p>
      <w:pPr>
        <w:pStyle w:val="4"/>
        <w:spacing w:before="6"/>
        <w:rPr>
          <w:rFonts w:ascii="Arial"/>
          <w:b/>
          <w:sz w:val="35"/>
        </w:rPr>
      </w:pPr>
    </w:p>
    <w:p>
      <w:pPr>
        <w:pStyle w:val="4"/>
        <w:spacing w:before="1" w:after="23"/>
        <w:ind w:left="220"/>
        <w:rPr>
          <w:rFonts w:hint="eastAsia" w:ascii="宋体" w:eastAsia="宋体"/>
        </w:rPr>
      </w:pPr>
      <w:r>
        <w:rPr>
          <w:rFonts w:hint="eastAsia" w:ascii="宋体" w:eastAsia="宋体"/>
        </w:rPr>
        <w:t>匹配包含给定文本的元素</w:t>
      </w:r>
    </w:p>
    <w:p>
      <w:pPr>
        <w:pStyle w:val="4"/>
        <w:ind w:left="107"/>
        <w:rPr>
          <w:rFonts w:ascii="宋体"/>
          <w:sz w:val="20"/>
        </w:rPr>
      </w:pPr>
      <w:r>
        <w:rPr>
          <w:rFonts w:ascii="宋体"/>
          <w:sz w:val="20"/>
        </w:rPr>
        <w:pict>
          <v:shape id="_x0000_s1081" o:spid="_x0000_s1081" o:spt="202" type="#_x0000_t202" style="height:328.5pt;width:426.1pt;"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spacing w:before="56"/>
                    <w:ind w:left="103"/>
                  </w:pPr>
                  <w:r>
                    <w:t>&lt;html&gt;</w:t>
                  </w:r>
                </w:p>
                <w:p>
                  <w:pPr>
                    <w:pStyle w:val="4"/>
                    <w:spacing w:before="56"/>
                    <w:ind w:left="523"/>
                  </w:pPr>
                  <w:r>
                    <w:t>&lt;head&gt;</w:t>
                  </w:r>
                </w:p>
                <w:p>
                  <w:pPr>
                    <w:pStyle w:val="4"/>
                    <w:spacing w:before="55"/>
                    <w:ind w:left="943"/>
                  </w:pPr>
                  <w:r>
                    <w:t>&lt;meta charset="utf-8"&gt;</w:t>
                  </w:r>
                </w:p>
                <w:p>
                  <w:pPr>
                    <w:pStyle w:val="4"/>
                    <w:spacing w:before="56"/>
                    <w:ind w:left="943"/>
                  </w:pPr>
                  <w:r>
                    <w:t>&lt;title&gt;&lt;/title&gt;</w:t>
                  </w:r>
                </w:p>
                <w:p>
                  <w:pPr>
                    <w:pStyle w:val="4"/>
                    <w:spacing w:before="56"/>
                    <w:ind w:left="943"/>
                  </w:pPr>
                  <w:r>
                    <w:t>&lt;script src="js/jquery-1.9.1.js" type="text/javascript" charset="utf-8"&gt;&lt;/script&gt;</w:t>
                  </w:r>
                </w:p>
                <w:p>
                  <w:pPr>
                    <w:pStyle w:val="4"/>
                    <w:spacing w:before="55" w:line="292" w:lineRule="auto"/>
                    <w:ind w:left="1363" w:right="4393" w:hanging="420"/>
                  </w:pPr>
                  <w:r>
                    <w:t>&lt;script type="text/javascript"&gt; function test(){</w:t>
                  </w:r>
                </w:p>
                <w:p>
                  <w:pPr>
                    <w:pStyle w:val="4"/>
                    <w:spacing w:line="262" w:lineRule="exact"/>
                    <w:ind w:left="1677"/>
                    <w:rPr>
                      <w:rFonts w:hint="eastAsia" w:ascii="宋体" w:eastAsia="宋体"/>
                    </w:rPr>
                  </w:pPr>
                  <w:r>
                    <w:t>//</w:t>
                  </w:r>
                  <w:r>
                    <w:rPr>
                      <w:rFonts w:hint="eastAsia" w:ascii="宋体" w:eastAsia="宋体"/>
                    </w:rPr>
                    <w:t xml:space="preserve">查找内容包含 </w:t>
                  </w:r>
                  <w:r>
                    <w:t xml:space="preserve">Jhon </w:t>
                  </w:r>
                  <w:r>
                    <w:rPr>
                      <w:rFonts w:hint="eastAsia" w:ascii="宋体" w:eastAsia="宋体"/>
                    </w:rPr>
                    <w:t xml:space="preserve">的 </w:t>
                  </w:r>
                  <w:r>
                    <w:t xml:space="preserve">div </w:t>
                  </w:r>
                  <w:r>
                    <w:rPr>
                      <w:rFonts w:hint="eastAsia" w:ascii="宋体" w:eastAsia="宋体"/>
                    </w:rPr>
                    <w:t>元素</w:t>
                  </w:r>
                </w:p>
                <w:p>
                  <w:pPr>
                    <w:pStyle w:val="4"/>
                    <w:spacing w:before="48"/>
                    <w:ind w:left="1677"/>
                  </w:pPr>
                  <w:r>
                    <w:t>$("div:contains('John')").css("background","red");</w:t>
                  </w:r>
                </w:p>
                <w:p>
                  <w:pPr>
                    <w:pStyle w:val="4"/>
                    <w:spacing w:before="56"/>
                    <w:ind w:left="1363"/>
                  </w:pPr>
                  <w:r>
                    <w:rPr>
                      <w:w w:val="99"/>
                    </w:rPr>
                    <w:t>}</w:t>
                  </w:r>
                </w:p>
                <w:p>
                  <w:pPr>
                    <w:pStyle w:val="4"/>
                    <w:spacing w:before="56"/>
                    <w:ind w:left="943"/>
                  </w:pPr>
                  <w:r>
                    <w:t>&lt;/script&gt;</w:t>
                  </w:r>
                </w:p>
                <w:p>
                  <w:pPr>
                    <w:pStyle w:val="4"/>
                    <w:spacing w:before="55"/>
                    <w:ind w:left="523"/>
                  </w:pPr>
                  <w:r>
                    <w:t>&lt;/head&gt;</w:t>
                  </w:r>
                </w:p>
                <w:p>
                  <w:pPr>
                    <w:pStyle w:val="4"/>
                    <w:spacing w:before="56"/>
                    <w:ind w:left="523"/>
                  </w:pPr>
                  <w:r>
                    <w:t>&lt;body&gt;</w:t>
                  </w:r>
                </w:p>
                <w:p>
                  <w:pPr>
                    <w:pStyle w:val="4"/>
                    <w:spacing w:before="56"/>
                    <w:ind w:left="943"/>
                  </w:pPr>
                  <w:r>
                    <w:t>&lt;div&gt;John Resig&lt;/div&gt;</w:t>
                  </w:r>
                </w:p>
                <w:p>
                  <w:pPr>
                    <w:pStyle w:val="4"/>
                    <w:spacing w:before="55"/>
                    <w:ind w:left="943"/>
                  </w:pPr>
                  <w:r>
                    <w:t>&lt;div&gt;George Martin&lt;/div&gt;</w:t>
                  </w:r>
                </w:p>
                <w:p>
                  <w:pPr>
                    <w:pStyle w:val="4"/>
                    <w:spacing w:before="56"/>
                    <w:ind w:left="943"/>
                  </w:pPr>
                  <w:r>
                    <w:t>&lt;div&gt;Malcom John Sinclair&lt;/div&gt;</w:t>
                  </w:r>
                </w:p>
                <w:p>
                  <w:pPr>
                    <w:pStyle w:val="4"/>
                    <w:spacing w:before="56"/>
                    <w:ind w:left="943"/>
                  </w:pPr>
                  <w:r>
                    <w:t>&lt;div&gt;J. Ohn &lt;/div&gt;</w:t>
                  </w:r>
                </w:p>
                <w:p>
                  <w:pPr>
                    <w:pStyle w:val="4"/>
                    <w:spacing w:before="50"/>
                    <w:ind w:left="943"/>
                  </w:pPr>
                  <w:r>
                    <w:t>&lt;button type="button" onclick="test()"&gt;</w:t>
                  </w:r>
                  <w:r>
                    <w:rPr>
                      <w:rFonts w:hint="eastAsia" w:ascii="宋体" w:eastAsia="宋体"/>
                    </w:rPr>
                    <w:t>点我</w:t>
                  </w:r>
                  <w:r>
                    <w:t>&lt;/button&gt;</w:t>
                  </w:r>
                </w:p>
                <w:p>
                  <w:pPr>
                    <w:pStyle w:val="4"/>
                    <w:spacing w:before="48"/>
                    <w:ind w:left="523"/>
                  </w:pPr>
                  <w:r>
                    <w:t>&lt;/body&gt;</w:t>
                  </w:r>
                </w:p>
                <w:p>
                  <w:pPr>
                    <w:pStyle w:val="4"/>
                    <w:spacing w:before="56"/>
                    <w:ind w:left="103"/>
                  </w:pPr>
                  <w:r>
                    <w:t>&lt;/html&gt;</w:t>
                  </w:r>
                </w:p>
              </w:txbxContent>
            </v:textbox>
            <w10:wrap type="none"/>
            <w10:anchorlock/>
          </v:shape>
        </w:pict>
      </w:r>
    </w:p>
    <w:p>
      <w:pPr>
        <w:spacing w:after="0"/>
        <w:rPr>
          <w:rFonts w:ascii="宋体"/>
          <w:sz w:val="20"/>
        </w:rPr>
        <w:sectPr>
          <w:pgSz w:w="11910" w:h="16840"/>
          <w:pgMar w:top="1380" w:right="1580" w:bottom="280" w:left="1580" w:header="852" w:footer="0" w:gutter="0"/>
          <w:cols w:space="720" w:num="1"/>
        </w:sectPr>
      </w:pPr>
    </w:p>
    <w:p>
      <w:pPr>
        <w:pStyle w:val="4"/>
        <w:spacing w:before="8"/>
        <w:rPr>
          <w:rFonts w:ascii="宋体"/>
          <w:sz w:val="3"/>
        </w:rPr>
      </w:pPr>
    </w:p>
    <w:p>
      <w:pPr>
        <w:pStyle w:val="4"/>
        <w:ind w:left="102"/>
        <w:rPr>
          <w:rFonts w:ascii="宋体"/>
          <w:sz w:val="20"/>
        </w:rPr>
      </w:pPr>
      <w:r>
        <w:rPr>
          <w:rFonts w:ascii="宋体"/>
          <w:sz w:val="20"/>
        </w:rPr>
        <w:pict>
          <v:group id="_x0000_s1082" o:spid="_x0000_s1082" o:spt="203" style="height:16.6pt;width:426.6pt;" coordsize="8532,332">
            <o:lock v:ext="edit"/>
            <v:line id="_x0000_s1083" o:spid="_x0000_s1083" o:spt="20" style="position:absolute;left:0;top:5;height:0;width:8532;" stroked="t" coordsize="21600,21600">
              <v:path arrowok="t"/>
              <v:fill focussize="0,0"/>
              <v:stroke weight="0.48pt" color="#000000"/>
              <v:imagedata o:title=""/>
              <o:lock v:ext="edit"/>
            </v:line>
            <v:line id="_x0000_s1084" o:spid="_x0000_s1084" o:spt="20" style="position:absolute;left:0;top:327;height:0;width:8532;" stroked="t" coordsize="21600,21600">
              <v:path arrowok="t"/>
              <v:fill focussize="0,0"/>
              <v:stroke weight="0.48pt" color="#000000"/>
              <v:imagedata o:title=""/>
              <o:lock v:ext="edit"/>
            </v:line>
            <v:line id="_x0000_s1085" o:spid="_x0000_s1085" o:spt="20" style="position:absolute;left:5;top:0;height:322;width:0;" stroked="t" coordsize="21600,21600">
              <v:path arrowok="t"/>
              <v:fill focussize="0,0"/>
              <v:stroke weight="0.48pt" color="#000000"/>
              <v:imagedata o:title=""/>
              <o:lock v:ext="edit"/>
            </v:line>
            <v:line id="_x0000_s1086" o:spid="_x0000_s1086" o:spt="20" style="position:absolute;left:8527;top:0;height:322;width:0;" stroked="t" coordsize="21600,21600">
              <v:path arrowok="t"/>
              <v:fill focussize="0,0"/>
              <v:stroke weight="0.48pt" color="#000000"/>
              <v:imagedata o:title=""/>
              <o:lock v:ext="edit"/>
            </v:line>
            <w10:wrap type="none"/>
            <w10:anchorlock/>
          </v:group>
        </w:pict>
      </w:r>
    </w:p>
    <w:p>
      <w:pPr>
        <w:pStyle w:val="4"/>
        <w:rPr>
          <w:rFonts w:ascii="宋体"/>
          <w:sz w:val="20"/>
        </w:rPr>
      </w:pPr>
    </w:p>
    <w:p>
      <w:pPr>
        <w:pStyle w:val="4"/>
        <w:spacing w:before="2"/>
        <w:rPr>
          <w:rFonts w:ascii="宋体"/>
          <w:sz w:val="25"/>
        </w:rPr>
      </w:pPr>
    </w:p>
    <w:p>
      <w:pPr>
        <w:pStyle w:val="3"/>
        <w:numPr>
          <w:ilvl w:val="1"/>
          <w:numId w:val="9"/>
        </w:numPr>
        <w:tabs>
          <w:tab w:val="left" w:pos="1060"/>
        </w:tabs>
        <w:spacing w:before="89" w:after="0" w:line="240" w:lineRule="auto"/>
        <w:ind w:left="1060" w:right="0" w:hanging="840"/>
        <w:jc w:val="left"/>
      </w:pPr>
      <w:bookmarkStart w:id="85" w:name="17.3.:empty"/>
      <w:bookmarkEnd w:id="85"/>
      <w:r>
        <w:t>:empty</w:t>
      </w:r>
    </w:p>
    <w:p>
      <w:pPr>
        <w:pStyle w:val="4"/>
        <w:spacing w:before="6"/>
        <w:rPr>
          <w:rFonts w:ascii="Arial"/>
          <w:b/>
          <w:sz w:val="35"/>
        </w:rPr>
      </w:pPr>
    </w:p>
    <w:p>
      <w:pPr>
        <w:pStyle w:val="4"/>
        <w:spacing w:after="22"/>
        <w:ind w:left="220"/>
        <w:rPr>
          <w:rFonts w:hint="eastAsia" w:ascii="宋体" w:eastAsia="宋体"/>
        </w:rPr>
      </w:pPr>
      <w:r>
        <w:rPr>
          <w:rFonts w:hint="eastAsia" w:ascii="宋体" w:eastAsia="宋体"/>
        </w:rPr>
        <w:t>匹配所有不包含子元素或者文本的空元素</w:t>
      </w:r>
    </w:p>
    <w:p>
      <w:pPr>
        <w:pStyle w:val="4"/>
        <w:ind w:left="107"/>
        <w:rPr>
          <w:rFonts w:ascii="宋体"/>
          <w:sz w:val="20"/>
        </w:rPr>
      </w:pPr>
      <w:r>
        <w:rPr>
          <w:rFonts w:ascii="宋体"/>
          <w:sz w:val="20"/>
        </w:rPr>
        <w:pict>
          <v:shape id="_x0000_s1087" o:spid="_x0000_s1087" o:spt="202" type="#_x0000_t202" style="height:343.7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60" w:lineRule="exact"/>
                    <w:ind w:left="1783"/>
                    <w:rPr>
                      <w:rFonts w:hint="eastAsia" w:ascii="宋体" w:eastAsia="宋体"/>
                    </w:rPr>
                  </w:pPr>
                  <w:r>
                    <w:t>//</w:t>
                  </w:r>
                  <w:r>
                    <w:rPr>
                      <w:rFonts w:hint="eastAsia" w:ascii="宋体" w:eastAsia="宋体"/>
                    </w:rPr>
                    <w:t xml:space="preserve">查找 </w:t>
                  </w:r>
                  <w:r>
                    <w:t xml:space="preserve">td </w:t>
                  </w:r>
                  <w:r>
                    <w:rPr>
                      <w:rFonts w:hint="eastAsia" w:ascii="宋体" w:eastAsia="宋体"/>
                    </w:rPr>
                    <w:t>为空的元素</w:t>
                  </w:r>
                </w:p>
                <w:p>
                  <w:pPr>
                    <w:pStyle w:val="4"/>
                    <w:spacing w:before="50"/>
                    <w:ind w:left="1783"/>
                  </w:pPr>
                  <w:r>
                    <w:t>$("td:empty").css("background","red");</w:t>
                  </w:r>
                </w:p>
                <w:p>
                  <w:pPr>
                    <w:pStyle w:val="4"/>
                    <w:spacing w:before="56"/>
                    <w:ind w:left="1363"/>
                  </w:pPr>
                  <w:r>
                    <w:rPr>
                      <w:w w:val="99"/>
                    </w:rPr>
                    <w:t>}</w:t>
                  </w:r>
                </w:p>
                <w:p>
                  <w:pPr>
                    <w:pStyle w:val="4"/>
                    <w:spacing w:before="56"/>
                    <w:ind w:left="943"/>
                  </w:pPr>
                  <w:r>
                    <w:t>&lt;/script&gt;</w:t>
                  </w:r>
                </w:p>
                <w:p>
                  <w:pPr>
                    <w:pStyle w:val="4"/>
                    <w:spacing w:before="55"/>
                    <w:ind w:left="523"/>
                  </w:pPr>
                  <w:r>
                    <w:t>&lt;/head&gt;</w:t>
                  </w:r>
                </w:p>
                <w:p>
                  <w:pPr>
                    <w:pStyle w:val="4"/>
                    <w:spacing w:before="56"/>
                    <w:ind w:left="523"/>
                  </w:pPr>
                  <w:r>
                    <w:t>&lt;body&gt;</w:t>
                  </w:r>
                </w:p>
                <w:p>
                  <w:pPr>
                    <w:pStyle w:val="4"/>
                    <w:spacing w:before="56"/>
                    <w:ind w:left="943"/>
                  </w:pPr>
                  <w:r>
                    <w:t>&lt;table&gt;</w:t>
                  </w:r>
                </w:p>
                <w:p>
                  <w:pPr>
                    <w:pStyle w:val="4"/>
                    <w:spacing w:before="55"/>
                    <w:ind w:left="1151"/>
                  </w:pPr>
                  <w:r>
                    <w:rPr>
                      <w:w w:val="95"/>
                    </w:rPr>
                    <w:t xml:space="preserve">&lt;tr&gt;&lt;td&gt;Value  </w:t>
                  </w:r>
                  <w:r>
                    <w:rPr>
                      <w:spacing w:val="31"/>
                      <w:w w:val="95"/>
                    </w:rPr>
                    <w:t xml:space="preserve"> </w:t>
                  </w:r>
                  <w:r>
                    <w:rPr>
                      <w:w w:val="95"/>
                    </w:rPr>
                    <w:t>1&lt;/td&gt;&lt;td&gt;&lt;/td&gt;&lt;/tr&gt;</w:t>
                  </w:r>
                </w:p>
                <w:p>
                  <w:pPr>
                    <w:pStyle w:val="4"/>
                    <w:spacing w:before="56"/>
                    <w:ind w:left="1151"/>
                  </w:pPr>
                  <w:r>
                    <w:rPr>
                      <w:w w:val="95"/>
                    </w:rPr>
                    <w:t xml:space="preserve">&lt;tr&gt;&lt;td&gt;Value  </w:t>
                  </w:r>
                  <w:r>
                    <w:rPr>
                      <w:spacing w:val="31"/>
                      <w:w w:val="95"/>
                    </w:rPr>
                    <w:t xml:space="preserve"> </w:t>
                  </w:r>
                  <w:r>
                    <w:rPr>
                      <w:w w:val="95"/>
                    </w:rPr>
                    <w:t>2&lt;/td&gt;&lt;td&gt;&lt;/td&gt;&lt;/tr&gt;</w:t>
                  </w:r>
                </w:p>
                <w:p>
                  <w:pPr>
                    <w:pStyle w:val="4"/>
                    <w:spacing w:before="55"/>
                    <w:ind w:left="943"/>
                  </w:pPr>
                  <w:r>
                    <w:t>&lt;/table&gt;</w:t>
                  </w:r>
                </w:p>
                <w:p>
                  <w:pPr>
                    <w:pStyle w:val="4"/>
                    <w:spacing w:before="48"/>
                    <w:ind w:left="943"/>
                  </w:pPr>
                  <w:r>
                    <w:t>&lt;button type="button" onclick="test()"&gt;</w:t>
                  </w:r>
                  <w:r>
                    <w:rPr>
                      <w:rFonts w:hint="eastAsia" w:ascii="宋体" w:eastAsia="宋体"/>
                    </w:rPr>
                    <w:t>点我</w:t>
                  </w:r>
                  <w:r>
                    <w:t>&lt;/button&gt;</w:t>
                  </w:r>
                </w:p>
                <w:p>
                  <w:pPr>
                    <w:pStyle w:val="4"/>
                    <w:spacing w:before="51"/>
                    <w:ind w:left="523"/>
                  </w:pPr>
                  <w:r>
                    <w:t>&lt;/body&gt;</w:t>
                  </w:r>
                </w:p>
                <w:p>
                  <w:pPr>
                    <w:pStyle w:val="4"/>
                    <w:spacing w:before="56"/>
                    <w:ind w:left="103"/>
                  </w:pPr>
                  <w:r>
                    <w:t>&lt;/html&gt;</w:t>
                  </w:r>
                </w:p>
              </w:txbxContent>
            </v:textbox>
            <w10:wrap type="none"/>
            <w10:anchorlock/>
          </v:shape>
        </w:pict>
      </w:r>
    </w:p>
    <w:p>
      <w:pPr>
        <w:pStyle w:val="4"/>
        <w:spacing w:before="4"/>
        <w:rPr>
          <w:rFonts w:ascii="宋体"/>
        </w:rPr>
      </w:pPr>
    </w:p>
    <w:p>
      <w:pPr>
        <w:pStyle w:val="3"/>
        <w:numPr>
          <w:ilvl w:val="1"/>
          <w:numId w:val="9"/>
        </w:numPr>
        <w:tabs>
          <w:tab w:val="left" w:pos="1060"/>
        </w:tabs>
        <w:spacing w:before="89" w:after="0" w:line="240" w:lineRule="auto"/>
        <w:ind w:left="1060" w:right="0" w:hanging="840"/>
        <w:jc w:val="left"/>
      </w:pPr>
      <w:bookmarkStart w:id="86" w:name="17.4.:has(selector)"/>
      <w:bookmarkEnd w:id="86"/>
      <w:r>
        <w:t>:has(selector)</w:t>
      </w:r>
    </w:p>
    <w:p>
      <w:pPr>
        <w:pStyle w:val="4"/>
        <w:spacing w:before="6"/>
        <w:rPr>
          <w:rFonts w:ascii="Arial"/>
          <w:b/>
          <w:sz w:val="35"/>
        </w:rPr>
      </w:pPr>
    </w:p>
    <w:p>
      <w:pPr>
        <w:pStyle w:val="4"/>
        <w:ind w:left="656"/>
        <w:rPr>
          <w:rFonts w:hint="eastAsia" w:ascii="宋体" w:eastAsia="宋体"/>
        </w:rPr>
      </w:pPr>
      <w:r>
        <w:rPr>
          <w:rFonts w:hint="eastAsia" w:ascii="宋体" w:eastAsia="宋体"/>
          <w:color w:val="333333"/>
        </w:rPr>
        <w:t>匹配含有选择器所匹配的元素的元素</w:t>
      </w:r>
    </w:p>
    <w:p>
      <w:pPr>
        <w:pStyle w:val="4"/>
        <w:spacing w:before="4"/>
        <w:rPr>
          <w:rFonts w:ascii="宋体"/>
          <w:sz w:val="10"/>
        </w:rPr>
      </w:pPr>
      <w:r>
        <w:pict>
          <v:shape id="_x0000_s1088" o:spid="_x0000_s1088" o:spt="202" type="#_x0000_t202" style="position:absolute;left:0pt;margin-left:84.55pt;margin-top:8.85pt;height:155.1pt;width:426.1pt;mso-position-horizontal-relative:page;mso-wrap-distance-bottom:0pt;mso-wrap-distance-top:0pt;z-index:-251617280;mso-width-relative:page;mso-height-relative:page;" filled="f" stroked="t" coordsize="21600,21600">
            <v:path/>
            <v:fill on="f" focussize="0,0"/>
            <v:stroke weight="0.48pt" color="#000000"/>
            <v:imagedata o:title=""/>
            <o:lock v:ext="edit"/>
            <v:textbox inset="0mm,0mm,0mm,0mm">
              <w:txbxContent>
                <w:p>
                  <w:pPr>
                    <w:pStyle w:val="4"/>
                    <w:spacing w:before="28"/>
                    <w:ind w:left="103"/>
                    <w:rPr>
                      <w:rFonts w:ascii="Verdana"/>
                    </w:rPr>
                  </w:pPr>
                  <w:r>
                    <w:rPr>
                      <w:rFonts w:ascii="Verdana"/>
                      <w:color w:val="333333"/>
                    </w:rPr>
                    <w:t>&lt;!DOCTYPE html&gt;</w:t>
                  </w:r>
                </w:p>
                <w:p>
                  <w:pPr>
                    <w:pStyle w:val="4"/>
                    <w:spacing w:before="206"/>
                    <w:ind w:left="103"/>
                    <w:rPr>
                      <w:rFonts w:ascii="Verdana"/>
                    </w:rPr>
                  </w:pPr>
                  <w:r>
                    <w:rPr>
                      <w:rFonts w:ascii="Verdana"/>
                      <w:color w:val="333333"/>
                    </w:rPr>
                    <w:t>&lt;html&gt;</w:t>
                  </w:r>
                </w:p>
                <w:p>
                  <w:pPr>
                    <w:pStyle w:val="4"/>
                    <w:spacing w:before="208"/>
                    <w:ind w:left="523"/>
                    <w:rPr>
                      <w:rFonts w:ascii="Verdana"/>
                    </w:rPr>
                  </w:pPr>
                  <w:r>
                    <w:rPr>
                      <w:rFonts w:ascii="Verdana"/>
                      <w:color w:val="333333"/>
                    </w:rPr>
                    <w:t>&lt;head&gt;</w:t>
                  </w:r>
                </w:p>
                <w:p>
                  <w:pPr>
                    <w:pStyle w:val="4"/>
                    <w:spacing w:before="205"/>
                    <w:ind w:left="943"/>
                    <w:rPr>
                      <w:rFonts w:ascii="Verdana"/>
                    </w:rPr>
                  </w:pPr>
                  <w:r>
                    <w:rPr>
                      <w:rFonts w:ascii="Verdana"/>
                      <w:color w:val="333333"/>
                    </w:rPr>
                    <w:t>&lt;meta charset="utf-8"&gt;</w:t>
                  </w:r>
                </w:p>
                <w:p>
                  <w:pPr>
                    <w:pStyle w:val="4"/>
                    <w:spacing w:before="208"/>
                    <w:ind w:left="943"/>
                    <w:rPr>
                      <w:rFonts w:ascii="Verdana"/>
                    </w:rPr>
                  </w:pPr>
                  <w:r>
                    <w:rPr>
                      <w:rFonts w:ascii="Verdana"/>
                      <w:color w:val="333333"/>
                    </w:rPr>
                    <w:t>&lt;title&gt;&lt;/title&gt;</w:t>
                  </w:r>
                </w:p>
                <w:p>
                  <w:pPr>
                    <w:pStyle w:val="4"/>
                    <w:spacing w:before="206" w:line="292" w:lineRule="auto"/>
                    <w:ind w:left="103" w:right="1771" w:firstLine="840"/>
                    <w:rPr>
                      <w:rFonts w:ascii="Verdana"/>
                    </w:rPr>
                  </w:pPr>
                  <w:r>
                    <w:rPr>
                      <w:rFonts w:ascii="Verdana"/>
                      <w:color w:val="333333"/>
                    </w:rPr>
                    <w:t>&lt;script src="js/jquery-1.9.1.js" type="text/javascript" charset="utf-8"&gt;&lt;/script&gt;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089" o:spid="_x0000_s1089" o:spt="202" type="#_x0000_t202" style="height:323.9pt;width:426.1pt;" filled="f" stroked="t" coordsize="21600,21600">
            <v:path/>
            <v:fill on="f" focussize="0,0"/>
            <v:stroke weight="0.48pt" color="#000000"/>
            <v:imagedata o:title=""/>
            <o:lock v:ext="edit"/>
            <v:textbox inset="0mm,0mm,0mm,0mm">
              <w:txbxContent>
                <w:p>
                  <w:pPr>
                    <w:pStyle w:val="4"/>
                    <w:spacing w:before="27" w:line="434" w:lineRule="auto"/>
                    <w:ind w:left="1363" w:right="3773" w:hanging="420"/>
                    <w:rPr>
                      <w:rFonts w:ascii="Verdana"/>
                    </w:rPr>
                  </w:pPr>
                  <w:r>
                    <w:rPr>
                      <w:rFonts w:ascii="Verdana"/>
                      <w:color w:val="333333"/>
                    </w:rPr>
                    <w:t>&lt;script type="text/javascript"&gt; function test(){</w:t>
                  </w:r>
                </w:p>
                <w:p>
                  <w:pPr>
                    <w:pStyle w:val="4"/>
                    <w:spacing w:line="263" w:lineRule="exact"/>
                    <w:ind w:left="1783"/>
                    <w:rPr>
                      <w:rFonts w:hint="eastAsia" w:ascii="宋体" w:eastAsia="宋体"/>
                    </w:rPr>
                  </w:pPr>
                  <w:r>
                    <w:rPr>
                      <w:rFonts w:ascii="Verdana" w:eastAsia="Verdana"/>
                      <w:color w:val="333333"/>
                    </w:rPr>
                    <w:t>//has(selector):</w:t>
                  </w:r>
                  <w:r>
                    <w:rPr>
                      <w:rFonts w:hint="eastAsia" w:ascii="宋体" w:eastAsia="宋体"/>
                      <w:color w:val="333333"/>
                    </w:rPr>
                    <w:t xml:space="preserve">查找含有 </w:t>
                  </w:r>
                  <w:r>
                    <w:rPr>
                      <w:rFonts w:ascii="Verdana" w:eastAsia="Verdana"/>
                      <w:color w:val="333333"/>
                    </w:rPr>
                    <w:t xml:space="preserve">p </w:t>
                  </w:r>
                  <w:r>
                    <w:rPr>
                      <w:rFonts w:hint="eastAsia" w:ascii="宋体" w:eastAsia="宋体"/>
                      <w:color w:val="333333"/>
                    </w:rPr>
                    <w:t xml:space="preserve">标签元素的 </w:t>
                  </w:r>
                  <w:r>
                    <w:rPr>
                      <w:rFonts w:ascii="Verdana" w:eastAsia="Verdana"/>
                      <w:color w:val="333333"/>
                    </w:rPr>
                    <w:t xml:space="preserve">div </w:t>
                  </w:r>
                  <w:r>
                    <w:rPr>
                      <w:rFonts w:hint="eastAsia" w:ascii="宋体" w:eastAsia="宋体"/>
                      <w:color w:val="333333"/>
                    </w:rPr>
                    <w:t>元素</w:t>
                  </w:r>
                </w:p>
                <w:p>
                  <w:pPr>
                    <w:pStyle w:val="4"/>
                    <w:spacing w:before="200"/>
                    <w:ind w:left="1783"/>
                    <w:rPr>
                      <w:rFonts w:ascii="Verdana"/>
                    </w:rPr>
                  </w:pPr>
                  <w:r>
                    <w:rPr>
                      <w:rFonts w:ascii="Verdana"/>
                      <w:color w:val="333333"/>
                    </w:rPr>
                    <w:t>$("div:has(p)").css("background","red");</w:t>
                  </w:r>
                </w:p>
                <w:p>
                  <w:pPr>
                    <w:pStyle w:val="4"/>
                    <w:spacing w:before="206"/>
                    <w:ind w:right="5651"/>
                    <w:jc w:val="center"/>
                    <w:rPr>
                      <w:rFonts w:ascii="Verdana"/>
                    </w:rPr>
                  </w:pPr>
                  <w:r>
                    <w:rPr>
                      <w:rFonts w:ascii="Verdana"/>
                      <w:color w:val="333333"/>
                      <w:w w:val="99"/>
                    </w:rPr>
                    <w:t>}</w:t>
                  </w:r>
                </w:p>
                <w:p>
                  <w:pPr>
                    <w:pStyle w:val="4"/>
                    <w:spacing w:before="208"/>
                    <w:ind w:left="503" w:right="6111"/>
                    <w:jc w:val="center"/>
                    <w:rPr>
                      <w:rFonts w:ascii="Verdana"/>
                    </w:rPr>
                  </w:pPr>
                  <w:r>
                    <w:rPr>
                      <w:rFonts w:ascii="Verdana"/>
                      <w:color w:val="333333"/>
                    </w:rPr>
                    <w:t>&lt;/script&gt;</w:t>
                  </w:r>
                </w:p>
                <w:p>
                  <w:pPr>
                    <w:pStyle w:val="4"/>
                    <w:spacing w:before="205"/>
                    <w:ind w:left="523"/>
                    <w:rPr>
                      <w:rFonts w:ascii="Verdana"/>
                    </w:rPr>
                  </w:pPr>
                  <w:r>
                    <w:rPr>
                      <w:rFonts w:ascii="Verdana"/>
                      <w:color w:val="333333"/>
                    </w:rPr>
                    <w:t>&lt;/head&gt;</w:t>
                  </w:r>
                </w:p>
                <w:p>
                  <w:pPr>
                    <w:pStyle w:val="4"/>
                    <w:spacing w:before="208"/>
                    <w:ind w:left="523"/>
                    <w:rPr>
                      <w:rFonts w:ascii="Verdana"/>
                    </w:rPr>
                  </w:pPr>
                  <w:r>
                    <w:rPr>
                      <w:rFonts w:ascii="Verdana"/>
                      <w:color w:val="333333"/>
                    </w:rPr>
                    <w:t>&lt;body&gt;</w:t>
                  </w:r>
                </w:p>
                <w:p>
                  <w:pPr>
                    <w:pStyle w:val="4"/>
                    <w:spacing w:before="206"/>
                    <w:ind w:left="943"/>
                    <w:rPr>
                      <w:rFonts w:ascii="Verdana"/>
                    </w:rPr>
                  </w:pPr>
                  <w:r>
                    <w:rPr>
                      <w:rFonts w:ascii="Verdana"/>
                      <w:color w:val="333333"/>
                    </w:rPr>
                    <w:t>&lt;div&gt;&lt;p&gt;Hello&lt;/p&gt;&lt;/div&gt;</w:t>
                  </w:r>
                </w:p>
                <w:p>
                  <w:pPr>
                    <w:pStyle w:val="4"/>
                    <w:spacing w:before="208"/>
                    <w:ind w:left="943"/>
                    <w:rPr>
                      <w:rFonts w:ascii="Verdana"/>
                    </w:rPr>
                  </w:pPr>
                  <w:r>
                    <w:rPr>
                      <w:rFonts w:ascii="Verdana"/>
                      <w:color w:val="333333"/>
                    </w:rPr>
                    <w:t>&lt;div&gt;Hello again!&lt;/div&gt;</w:t>
                  </w:r>
                </w:p>
                <w:p>
                  <w:pPr>
                    <w:pStyle w:val="4"/>
                    <w:spacing w:before="198"/>
                    <w:ind w:left="943"/>
                    <w:rPr>
                      <w:rFonts w:ascii="Verdana" w:eastAsia="Verdana"/>
                    </w:rPr>
                  </w:pPr>
                  <w:r>
                    <w:rPr>
                      <w:rFonts w:ascii="Verdana" w:eastAsia="Verdana"/>
                      <w:color w:val="333333"/>
                    </w:rPr>
                    <w:t>&lt;button type="button" onclick="test()"&gt;</w:t>
                  </w:r>
                  <w:r>
                    <w:rPr>
                      <w:rFonts w:hint="eastAsia" w:ascii="宋体" w:eastAsia="宋体"/>
                      <w:color w:val="333333"/>
                    </w:rPr>
                    <w:t>点我</w:t>
                  </w:r>
                  <w:r>
                    <w:rPr>
                      <w:rFonts w:ascii="Verdana" w:eastAsia="Verdana"/>
                      <w:color w:val="333333"/>
                    </w:rPr>
                    <w:t>&lt;/button&gt;</w:t>
                  </w:r>
                </w:p>
                <w:p>
                  <w:pPr>
                    <w:pStyle w:val="4"/>
                    <w:spacing w:before="201"/>
                    <w:ind w:left="523"/>
                    <w:rPr>
                      <w:rFonts w:ascii="Verdana"/>
                    </w:rPr>
                  </w:pPr>
                  <w:r>
                    <w:rPr>
                      <w:rFonts w:ascii="Verdana"/>
                      <w:color w:val="333333"/>
                    </w:rPr>
                    <w:t>&lt;/body&gt;</w:t>
                  </w:r>
                </w:p>
                <w:p>
                  <w:pPr>
                    <w:pStyle w:val="4"/>
                    <w:spacing w:before="205"/>
                    <w:ind w:left="103"/>
                    <w:rPr>
                      <w:rFonts w:ascii="Verdana"/>
                    </w:rPr>
                  </w:pPr>
                  <w:r>
                    <w:rPr>
                      <w:rFonts w:ascii="Verdana"/>
                      <w:color w:val="333333"/>
                    </w:rPr>
                    <w:t>&lt;/html&gt;</w:t>
                  </w:r>
                </w:p>
              </w:txbxContent>
            </v:textbox>
            <w10:wrap type="none"/>
            <w10:anchorlock/>
          </v:shape>
        </w:pict>
      </w:r>
    </w:p>
    <w:p>
      <w:pPr>
        <w:pStyle w:val="4"/>
        <w:spacing w:before="12"/>
        <w:rPr>
          <w:rFonts w:ascii="宋体"/>
          <w:sz w:val="20"/>
        </w:rPr>
      </w:pPr>
    </w:p>
    <w:p>
      <w:pPr>
        <w:pStyle w:val="3"/>
        <w:numPr>
          <w:ilvl w:val="1"/>
          <w:numId w:val="9"/>
        </w:numPr>
        <w:tabs>
          <w:tab w:val="left" w:pos="1060"/>
        </w:tabs>
        <w:spacing w:before="89" w:after="0" w:line="240" w:lineRule="auto"/>
        <w:ind w:left="1060" w:right="0" w:hanging="840"/>
        <w:jc w:val="left"/>
      </w:pPr>
      <w:bookmarkStart w:id="87" w:name="17.5.:parent()"/>
      <w:bookmarkEnd w:id="87"/>
      <w:r>
        <w:t>:parent()</w:t>
      </w:r>
    </w:p>
    <w:p>
      <w:pPr>
        <w:pStyle w:val="4"/>
        <w:spacing w:before="5"/>
        <w:rPr>
          <w:rFonts w:ascii="Arial"/>
          <w:b/>
          <w:sz w:val="35"/>
        </w:rPr>
      </w:pPr>
    </w:p>
    <w:p>
      <w:pPr>
        <w:pStyle w:val="4"/>
        <w:spacing w:before="1" w:after="21"/>
        <w:ind w:left="220"/>
        <w:rPr>
          <w:rFonts w:hint="eastAsia" w:ascii="宋体" w:eastAsia="宋体"/>
        </w:rPr>
      </w:pPr>
      <w:r>
        <w:rPr>
          <w:rFonts w:hint="eastAsia" w:ascii="宋体" w:eastAsia="宋体"/>
        </w:rPr>
        <w:t xml:space="preserve">匹配含有子元素或者文本的元素，与 </w:t>
      </w:r>
      <w:r>
        <w:t xml:space="preserve">empty </w:t>
      </w:r>
      <w:r>
        <w:rPr>
          <w:rFonts w:hint="eastAsia" w:ascii="宋体" w:eastAsia="宋体"/>
        </w:rPr>
        <w:t>相对</w:t>
      </w:r>
    </w:p>
    <w:p>
      <w:pPr>
        <w:pStyle w:val="4"/>
        <w:ind w:left="107"/>
        <w:rPr>
          <w:rFonts w:ascii="宋体"/>
          <w:sz w:val="20"/>
        </w:rPr>
      </w:pPr>
      <w:r>
        <w:rPr>
          <w:rFonts w:ascii="宋体"/>
          <w:sz w:val="20"/>
        </w:rPr>
        <w:pict>
          <v:shape id="_x0000_s1090" o:spid="_x0000_s1090" o:spt="202" type="#_x0000_t202" style="height:297.3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60" w:lineRule="exact"/>
                    <w:ind w:left="1783"/>
                    <w:rPr>
                      <w:rFonts w:hint="eastAsia" w:ascii="宋体" w:eastAsia="宋体"/>
                    </w:rPr>
                  </w:pPr>
                  <w:r>
                    <w:t>//</w:t>
                  </w:r>
                  <w:r>
                    <w:rPr>
                      <w:rFonts w:hint="eastAsia" w:ascii="宋体" w:eastAsia="宋体"/>
                    </w:rPr>
                    <w:t xml:space="preserve">查找 </w:t>
                  </w:r>
                  <w:r>
                    <w:t xml:space="preserve">td </w:t>
                  </w:r>
                  <w:r>
                    <w:rPr>
                      <w:rFonts w:hint="eastAsia" w:ascii="宋体" w:eastAsia="宋体"/>
                    </w:rPr>
                    <w:t>为空的元素</w:t>
                  </w:r>
                </w:p>
                <w:p>
                  <w:pPr>
                    <w:pStyle w:val="4"/>
                    <w:spacing w:before="50"/>
                    <w:ind w:left="1783"/>
                  </w:pPr>
                  <w:r>
                    <w:t>// $("td:empty").css("background","red");</w:t>
                  </w:r>
                </w:p>
                <w:p>
                  <w:pPr>
                    <w:pStyle w:val="4"/>
                    <w:spacing w:before="48"/>
                    <w:ind w:left="1783"/>
                    <w:rPr>
                      <w:rFonts w:hint="eastAsia" w:ascii="宋体" w:eastAsia="宋体"/>
                    </w:rPr>
                  </w:pPr>
                  <w:r>
                    <w:t>//</w:t>
                  </w:r>
                  <w:r>
                    <w:rPr>
                      <w:rFonts w:hint="eastAsia" w:ascii="宋体" w:eastAsia="宋体"/>
                    </w:rPr>
                    <w:t xml:space="preserve">查找匹配含有子元素或者文本的元素，与 </w:t>
                  </w:r>
                  <w:r>
                    <w:t xml:space="preserve">empty </w:t>
                  </w:r>
                  <w:r>
                    <w:rPr>
                      <w:rFonts w:hint="eastAsia" w:ascii="宋体" w:eastAsia="宋体"/>
                    </w:rPr>
                    <w:t>相对</w:t>
                  </w:r>
                </w:p>
                <w:p>
                  <w:pPr>
                    <w:pStyle w:val="4"/>
                    <w:spacing w:before="51"/>
                    <w:ind w:left="1783"/>
                  </w:pPr>
                  <w:r>
                    <w:t>$("td:parent").css("background","red");</w:t>
                  </w:r>
                </w:p>
                <w:p>
                  <w:pPr>
                    <w:pStyle w:val="4"/>
                    <w:spacing w:before="55"/>
                    <w:ind w:left="1363"/>
                  </w:pPr>
                  <w:r>
                    <w:rPr>
                      <w:w w:val="99"/>
                    </w:rPr>
                    <w:t>}</w:t>
                  </w:r>
                </w:p>
                <w:p>
                  <w:pPr>
                    <w:pStyle w:val="4"/>
                    <w:spacing w:before="56"/>
                    <w:ind w:left="943"/>
                  </w:pPr>
                  <w:r>
                    <w:t>&lt;/script&gt;</w:t>
                  </w:r>
                </w:p>
                <w:p>
                  <w:pPr>
                    <w:pStyle w:val="4"/>
                    <w:spacing w:before="56"/>
                    <w:ind w:left="523"/>
                  </w:pPr>
                  <w:r>
                    <w:t>&lt;/head&gt;</w:t>
                  </w:r>
                </w:p>
                <w:p>
                  <w:pPr>
                    <w:pStyle w:val="4"/>
                    <w:spacing w:before="55"/>
                    <w:ind w:left="523"/>
                  </w:pPr>
                  <w:r>
                    <w:t>&lt;body&gt;</w:t>
                  </w:r>
                </w:p>
                <w:p>
                  <w:pPr>
                    <w:pStyle w:val="4"/>
                    <w:spacing w:before="56"/>
                    <w:ind w:left="943"/>
                  </w:pPr>
                  <w:r>
                    <w:t>&lt;table&gt;</w:t>
                  </w:r>
                </w:p>
                <w:p>
                  <w:pPr>
                    <w:pStyle w:val="4"/>
                    <w:spacing w:before="56"/>
                    <w:ind w:left="1151"/>
                  </w:pPr>
                  <w:r>
                    <w:rPr>
                      <w:w w:val="95"/>
                    </w:rPr>
                    <w:t xml:space="preserve">&lt;tr&gt;&lt;td&gt;Value  </w:t>
                  </w:r>
                  <w:r>
                    <w:rPr>
                      <w:spacing w:val="31"/>
                      <w:w w:val="95"/>
                    </w:rPr>
                    <w:t xml:space="preserve"> </w:t>
                  </w:r>
                  <w:r>
                    <w:rPr>
                      <w:w w:val="95"/>
                    </w:rPr>
                    <w:t>1&lt;/td&gt;&lt;td&gt;&lt;/td&gt;&lt;/tr&gt;</w:t>
                  </w:r>
                </w:p>
                <w:p>
                  <w:pPr>
                    <w:pStyle w:val="4"/>
                    <w:spacing w:before="55"/>
                    <w:ind w:left="1151"/>
                  </w:pPr>
                  <w:r>
                    <w:rPr>
                      <w:w w:val="95"/>
                    </w:rPr>
                    <w:t xml:space="preserve">&lt;tr&gt;&lt;td&gt;Value  </w:t>
                  </w:r>
                  <w:r>
                    <w:rPr>
                      <w:spacing w:val="31"/>
                      <w:w w:val="95"/>
                    </w:rPr>
                    <w:t xml:space="preserve"> </w:t>
                  </w:r>
                  <w:r>
                    <w:rPr>
                      <w:w w:val="95"/>
                    </w:rPr>
                    <w:t>2&lt;/td&gt;&lt;td&gt;&lt;/td&gt;&lt;/tr&gt;</w:t>
                  </w:r>
                </w:p>
              </w:txbxContent>
            </v:textbox>
            <w10:wrap type="none"/>
            <w10:anchorlock/>
          </v:shape>
        </w:pict>
      </w:r>
    </w:p>
    <w:p>
      <w:pPr>
        <w:spacing w:after="0"/>
        <w:rPr>
          <w:rFonts w:ascii="宋体"/>
          <w:sz w:val="2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091" o:spid="_x0000_s1091" o:spt="202" type="#_x0000_t202" style="height:78.5pt;width:426.1pt;" filled="f" stroked="t" coordsize="21600,21600">
            <v:path/>
            <v:fill on="f" focussize="0,0"/>
            <v:stroke weight="0.48pt" color="#000000"/>
            <v:imagedata o:title=""/>
            <o:lock v:ext="edit"/>
            <v:textbox inset="0mm,0mm,0mm,0mm">
              <w:txbxContent>
                <w:p>
                  <w:pPr>
                    <w:pStyle w:val="4"/>
                    <w:spacing w:before="29"/>
                    <w:ind w:left="943"/>
                  </w:pPr>
                  <w:r>
                    <w:t>&lt;/table&gt;</w:t>
                  </w:r>
                </w:p>
                <w:p>
                  <w:pPr>
                    <w:pStyle w:val="4"/>
                    <w:spacing w:before="48"/>
                    <w:ind w:left="943"/>
                  </w:pPr>
                  <w:r>
                    <w:t>&lt;button type="button" onclick="test()"&gt;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none"/>
            <w10:anchorlock/>
          </v:shape>
        </w:pict>
      </w:r>
    </w:p>
    <w:p>
      <w:pPr>
        <w:pStyle w:val="4"/>
        <w:rPr>
          <w:rFonts w:ascii="宋体"/>
          <w:sz w:val="28"/>
        </w:rPr>
      </w:pPr>
    </w:p>
    <w:p>
      <w:pPr>
        <w:pStyle w:val="2"/>
        <w:numPr>
          <w:ilvl w:val="0"/>
          <w:numId w:val="9"/>
        </w:numPr>
        <w:tabs>
          <w:tab w:val="left" w:pos="1059"/>
          <w:tab w:val="left" w:pos="1060"/>
        </w:tabs>
        <w:spacing w:before="40" w:after="0" w:line="240" w:lineRule="auto"/>
        <w:ind w:left="1060" w:right="0" w:hanging="840"/>
        <w:jc w:val="left"/>
      </w:pPr>
      <w:bookmarkStart w:id="88" w:name="18.可见性过滤选择器"/>
      <w:bookmarkEnd w:id="88"/>
      <w:bookmarkStart w:id="89" w:name="18.可见性过滤选择器"/>
      <w:bookmarkEnd w:id="89"/>
      <w:r>
        <w:t>可见性过滤选择器</w:t>
      </w:r>
    </w:p>
    <w:p>
      <w:pPr>
        <w:pStyle w:val="4"/>
        <w:spacing w:before="6"/>
        <w:rPr>
          <w:rFonts w:ascii="宋体"/>
          <w:b/>
          <w:sz w:val="34"/>
        </w:rPr>
      </w:pPr>
    </w:p>
    <w:p>
      <w:pPr>
        <w:pStyle w:val="4"/>
        <w:ind w:left="220"/>
        <w:rPr>
          <w:rFonts w:hint="eastAsia" w:ascii="宋体" w:eastAsia="宋体"/>
        </w:rPr>
      </w:pPr>
      <w:r>
        <w:rPr>
          <w:rFonts w:hint="eastAsia" w:ascii="宋体" w:eastAsia="宋体"/>
        </w:rPr>
        <w:t>是根据元素的可见和不可见状态来选择相应的元素</w:t>
      </w:r>
    </w:p>
    <w:p>
      <w:pPr>
        <w:pStyle w:val="4"/>
        <w:spacing w:before="10"/>
        <w:rPr>
          <w:rFonts w:ascii="宋体"/>
          <w:sz w:val="18"/>
        </w:rPr>
      </w:pPr>
      <w:r>
        <w:drawing>
          <wp:anchor distT="0" distB="0" distL="0" distR="0" simplePos="0" relativeHeight="251660288" behindDoc="0" locked="0" layoutInCell="1" allowOverlap="1">
            <wp:simplePos x="0" y="0"/>
            <wp:positionH relativeFrom="page">
              <wp:posOffset>1143000</wp:posOffset>
            </wp:positionH>
            <wp:positionV relativeFrom="paragraph">
              <wp:posOffset>177800</wp:posOffset>
            </wp:positionV>
            <wp:extent cx="5117465" cy="144653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5" cstate="print"/>
                    <a:stretch>
                      <a:fillRect/>
                    </a:stretch>
                  </pic:blipFill>
                  <pic:spPr>
                    <a:xfrm>
                      <a:off x="0" y="0"/>
                      <a:ext cx="5117592" cy="1446276"/>
                    </a:xfrm>
                    <a:prstGeom prst="rect">
                      <a:avLst/>
                    </a:prstGeom>
                  </pic:spPr>
                </pic:pic>
              </a:graphicData>
            </a:graphic>
          </wp:anchor>
        </w:drawing>
      </w:r>
    </w:p>
    <w:p>
      <w:pPr>
        <w:pStyle w:val="4"/>
        <w:rPr>
          <w:rFonts w:ascii="宋体"/>
          <w:sz w:val="20"/>
        </w:rPr>
      </w:pPr>
    </w:p>
    <w:p>
      <w:pPr>
        <w:pStyle w:val="4"/>
        <w:spacing w:before="2"/>
        <w:rPr>
          <w:rFonts w:ascii="宋体"/>
          <w:sz w:val="29"/>
        </w:rPr>
      </w:pPr>
    </w:p>
    <w:p>
      <w:pPr>
        <w:pStyle w:val="3"/>
        <w:numPr>
          <w:ilvl w:val="1"/>
          <w:numId w:val="9"/>
        </w:numPr>
        <w:tabs>
          <w:tab w:val="left" w:pos="1060"/>
        </w:tabs>
        <w:spacing w:before="0" w:after="0" w:line="240" w:lineRule="auto"/>
        <w:ind w:left="1060" w:right="0" w:hanging="840"/>
        <w:jc w:val="left"/>
      </w:pPr>
      <w:bookmarkStart w:id="90" w:name="18.1.:hidden"/>
      <w:bookmarkEnd w:id="90"/>
      <w:r>
        <w:t>:hidden</w:t>
      </w:r>
    </w:p>
    <w:p>
      <w:pPr>
        <w:pStyle w:val="4"/>
        <w:spacing w:before="7"/>
        <w:rPr>
          <w:rFonts w:ascii="Arial"/>
          <w:b/>
          <w:sz w:val="35"/>
        </w:rPr>
      </w:pPr>
    </w:p>
    <w:p>
      <w:pPr>
        <w:pStyle w:val="4"/>
        <w:ind w:left="656"/>
        <w:rPr>
          <w:rFonts w:hint="eastAsia" w:ascii="宋体" w:eastAsia="宋体"/>
        </w:rPr>
      </w:pPr>
      <w:r>
        <w:rPr>
          <w:rFonts w:hint="eastAsia" w:ascii="宋体" w:eastAsia="宋体"/>
          <w:color w:val="333333"/>
        </w:rPr>
        <w:t xml:space="preserve">匹配所有不可见元素，或者 </w:t>
      </w:r>
      <w:r>
        <w:rPr>
          <w:rFonts w:ascii="Verdana" w:eastAsia="Verdana"/>
          <w:color w:val="333333"/>
        </w:rPr>
        <w:t xml:space="preserve">type </w:t>
      </w:r>
      <w:r>
        <w:rPr>
          <w:rFonts w:hint="eastAsia" w:ascii="宋体" w:eastAsia="宋体"/>
          <w:color w:val="333333"/>
        </w:rPr>
        <w:t xml:space="preserve">为 </w:t>
      </w:r>
      <w:r>
        <w:rPr>
          <w:rFonts w:ascii="Verdana" w:eastAsia="Verdana"/>
          <w:color w:val="333333"/>
        </w:rPr>
        <w:t xml:space="preserve">hidden </w:t>
      </w:r>
      <w:r>
        <w:rPr>
          <w:rFonts w:hint="eastAsia" w:ascii="宋体" w:eastAsia="宋体"/>
          <w:color w:val="333333"/>
        </w:rPr>
        <w:t>的元素</w:t>
      </w:r>
    </w:p>
    <w:p>
      <w:pPr>
        <w:pStyle w:val="4"/>
        <w:rPr>
          <w:rFonts w:ascii="宋体"/>
          <w:sz w:val="20"/>
        </w:rPr>
      </w:pPr>
    </w:p>
    <w:p>
      <w:pPr>
        <w:pStyle w:val="4"/>
        <w:spacing w:before="9"/>
        <w:rPr>
          <w:rFonts w:ascii="宋体"/>
          <w:sz w:val="14"/>
        </w:rPr>
      </w:pPr>
      <w:r>
        <w:pict>
          <v:shape id="_x0000_s1092" o:spid="_x0000_s1092" o:spt="202" type="#_x0000_t202" style="position:absolute;left:0pt;margin-left:84.55pt;margin-top:11.65pt;height:281.7pt;width:426.1pt;mso-position-horizontal-relative:page;mso-wrap-distance-bottom:0pt;mso-wrap-distance-top:0pt;z-index:-251616256;mso-width-relative:page;mso-height-relative:page;"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spacing w:before="56"/>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5"/>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62" w:lineRule="exact"/>
                    <w:ind w:left="1783"/>
                  </w:pPr>
                  <w:r>
                    <w:t>//</w:t>
                  </w:r>
                  <w:r>
                    <w:rPr>
                      <w:rFonts w:hint="eastAsia" w:ascii="宋体" w:eastAsia="宋体"/>
                    </w:rPr>
                    <w:t>查找隐藏的</w:t>
                  </w:r>
                  <w:r>
                    <w:t>&lt;tr&gt;&lt;/tr&gt;</w:t>
                  </w:r>
                </w:p>
                <w:p>
                  <w:pPr>
                    <w:pStyle w:val="4"/>
                    <w:spacing w:before="43" w:line="283" w:lineRule="auto"/>
                    <w:ind w:left="1783" w:right="182"/>
                  </w:pPr>
                  <w:r>
                    <w:t>$("tr:hidden").css("background","red").show();//.show()</w:t>
                  </w:r>
                  <w:r>
                    <w:rPr>
                      <w:rFonts w:hint="eastAsia" w:ascii="宋体" w:eastAsia="宋体"/>
                    </w:rPr>
                    <w:t xml:space="preserve">显示 </w:t>
                  </w:r>
                  <w:r>
                    <w:t>.hide()</w:t>
                  </w:r>
                  <w:r>
                    <w:rPr>
                      <w:rFonts w:hint="eastAsia" w:ascii="宋体" w:eastAsia="宋体"/>
                    </w:rPr>
                    <w:t>不显示</w:t>
                  </w:r>
                  <w:r>
                    <w:t>var val=$("input:hidden").val();</w:t>
                  </w:r>
                </w:p>
                <w:p>
                  <w:pPr>
                    <w:pStyle w:val="4"/>
                    <w:spacing w:before="9"/>
                    <w:ind w:left="1783"/>
                  </w:pPr>
                  <w:r>
                    <w:t>console.log(val);</w:t>
                  </w:r>
                </w:p>
                <w:p>
                  <w:pPr>
                    <w:pStyle w:val="4"/>
                    <w:spacing w:before="56"/>
                    <w:ind w:left="1363"/>
                  </w:pPr>
                  <w:r>
                    <w:rPr>
                      <w:w w:val="99"/>
                    </w:rPr>
                    <w:t>}</w:t>
                  </w:r>
                </w:p>
                <w:p>
                  <w:pPr>
                    <w:pStyle w:val="4"/>
                    <w:spacing w:before="55"/>
                    <w:ind w:left="943"/>
                  </w:pPr>
                  <w:r>
                    <w:t>&lt;/script&gt;</w:t>
                  </w:r>
                </w:p>
                <w:p>
                  <w:pPr>
                    <w:pStyle w:val="4"/>
                    <w:spacing w:before="56"/>
                    <w:ind w:left="523"/>
                  </w:pPr>
                  <w:r>
                    <w:t>&lt;/head&gt;</w:t>
                  </w:r>
                </w:p>
                <w:p>
                  <w:pPr>
                    <w:pStyle w:val="4"/>
                    <w:spacing w:before="56"/>
                    <w:ind w:left="523"/>
                  </w:pPr>
                  <w:r>
                    <w:t>&lt;body&gt;</w:t>
                  </w:r>
                </w:p>
                <w:p>
                  <w:pPr>
                    <w:pStyle w:val="4"/>
                    <w:spacing w:before="55"/>
                    <w:ind w:left="943"/>
                  </w:pPr>
                  <w:r>
                    <w:t>&lt;table&gt;</w:t>
                  </w:r>
                </w:p>
                <w:p>
                  <w:pPr>
                    <w:pStyle w:val="4"/>
                    <w:spacing w:before="56"/>
                    <w:ind w:left="1151"/>
                  </w:pPr>
                  <w:r>
                    <w:t>&lt;tr style="display:none"&gt;&lt;td&gt;Value 1&lt;/td&gt;&lt;/tr&gt;</w:t>
                  </w:r>
                </w:p>
              </w:txbxContent>
            </v:textbox>
            <w10:wrap type="topAndBottom"/>
          </v:shape>
        </w:pict>
      </w:r>
    </w:p>
    <w:p>
      <w:pPr>
        <w:spacing w:after="0"/>
        <w:rPr>
          <w:rFonts w:ascii="宋体"/>
          <w:sz w:val="14"/>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093" o:spid="_x0000_s1093" o:spt="202" type="#_x0000_t202" style="height:156.5pt;width:426.1pt;" filled="f" stroked="t" coordsize="21600,21600">
            <v:path/>
            <v:fill on="f" focussize="0,0"/>
            <v:stroke weight="0.48pt" color="#000000"/>
            <v:imagedata o:title=""/>
            <o:lock v:ext="edit"/>
            <v:textbox inset="0mm,0mm,0mm,0mm">
              <w:txbxContent>
                <w:p>
                  <w:pPr>
                    <w:pStyle w:val="4"/>
                    <w:spacing w:before="29"/>
                    <w:ind w:left="1151"/>
                  </w:pPr>
                  <w:r>
                    <w:t>&lt;tr&gt;&lt;td&gt;Value 2&lt;/td&gt;&lt;/tr&gt;</w:t>
                  </w:r>
                </w:p>
                <w:p>
                  <w:pPr>
                    <w:pStyle w:val="4"/>
                    <w:spacing w:before="55"/>
                    <w:ind w:left="943"/>
                  </w:pPr>
                  <w:r>
                    <w:t>&lt;/table&gt;</w:t>
                  </w:r>
                </w:p>
                <w:p>
                  <w:pPr>
                    <w:pStyle w:val="4"/>
                    <w:spacing w:before="56"/>
                    <w:ind w:left="943"/>
                  </w:pPr>
                  <w:r>
                    <w:t>&lt;form&gt;</w:t>
                  </w:r>
                </w:p>
                <w:p>
                  <w:pPr>
                    <w:pStyle w:val="4"/>
                    <w:spacing w:before="56"/>
                    <w:ind w:left="1151"/>
                  </w:pPr>
                  <w:r>
                    <w:t>&lt;input type="text" name="email" /&gt;</w:t>
                  </w:r>
                </w:p>
                <w:p>
                  <w:pPr>
                    <w:pStyle w:val="4"/>
                    <w:spacing w:before="55"/>
                    <w:ind w:left="1151"/>
                  </w:pPr>
                  <w:r>
                    <w:t>&lt;input type="hidden" name="id" value="123456"/&gt;</w:t>
                  </w:r>
                </w:p>
                <w:p>
                  <w:pPr>
                    <w:pStyle w:val="4"/>
                    <w:spacing w:before="56"/>
                    <w:ind w:left="943"/>
                  </w:pPr>
                  <w:r>
                    <w:t>&lt;/form&gt;</w:t>
                  </w:r>
                </w:p>
                <w:p>
                  <w:pPr>
                    <w:pStyle w:val="4"/>
                    <w:spacing w:before="48"/>
                    <w:ind w:left="943"/>
                  </w:pPr>
                  <w:r>
                    <w:t>&lt;button type="button" onclick="test()"&gt;</w:t>
                  </w:r>
                  <w:r>
                    <w:rPr>
                      <w:rFonts w:hint="eastAsia" w:ascii="宋体" w:eastAsia="宋体"/>
                    </w:rPr>
                    <w:t>点我</w:t>
                  </w:r>
                  <w:r>
                    <w:t>&lt;/button&gt;</w:t>
                  </w:r>
                </w:p>
                <w:p>
                  <w:pPr>
                    <w:pStyle w:val="4"/>
                    <w:spacing w:before="51"/>
                    <w:ind w:left="523"/>
                  </w:pPr>
                  <w:r>
                    <w:t>&lt;/body&gt;</w:t>
                  </w:r>
                </w:p>
                <w:p>
                  <w:pPr>
                    <w:pStyle w:val="4"/>
                    <w:spacing w:before="55"/>
                    <w:ind w:left="103"/>
                  </w:pPr>
                  <w:r>
                    <w:t>&lt;/html&gt;</w:t>
                  </w:r>
                </w:p>
              </w:txbxContent>
            </v:textbox>
            <w10:wrap type="none"/>
            <w10:anchorlock/>
          </v:shape>
        </w:pict>
      </w:r>
    </w:p>
    <w:p>
      <w:pPr>
        <w:pStyle w:val="4"/>
        <w:rPr>
          <w:rFonts w:ascii="宋体"/>
          <w:sz w:val="20"/>
        </w:rPr>
      </w:pPr>
    </w:p>
    <w:p>
      <w:pPr>
        <w:pStyle w:val="4"/>
        <w:rPr>
          <w:rFonts w:ascii="宋体"/>
          <w:sz w:val="20"/>
        </w:rPr>
      </w:pPr>
    </w:p>
    <w:p>
      <w:pPr>
        <w:pStyle w:val="4"/>
        <w:spacing w:before="8"/>
        <w:rPr>
          <w:sz w:val="8"/>
        </w:rPr>
      </w:pPr>
      <w:bookmarkStart w:id="91" w:name="19.总结"/>
      <w:bookmarkEnd w:id="91"/>
      <w:bookmarkStart w:id="92" w:name="19.总结"/>
      <w:bookmarkEnd w:id="92"/>
    </w:p>
    <w:p>
      <w:pPr>
        <w:pStyle w:val="2"/>
        <w:numPr>
          <w:ilvl w:val="0"/>
          <w:numId w:val="9"/>
        </w:numPr>
        <w:tabs>
          <w:tab w:val="left" w:pos="1059"/>
          <w:tab w:val="left" w:pos="1060"/>
        </w:tabs>
        <w:spacing w:before="40" w:after="0" w:line="240" w:lineRule="auto"/>
        <w:ind w:left="1060" w:right="0" w:hanging="840"/>
        <w:jc w:val="left"/>
      </w:pPr>
      <w:bookmarkStart w:id="93" w:name="20.表单类型过滤器"/>
      <w:bookmarkEnd w:id="93"/>
      <w:bookmarkStart w:id="94" w:name="20.表单类型过滤器"/>
      <w:bookmarkEnd w:id="94"/>
      <w:r>
        <w:t>表单类型过滤器</w:t>
      </w:r>
    </w:p>
    <w:p>
      <w:pPr>
        <w:pStyle w:val="4"/>
        <w:rPr>
          <w:rFonts w:ascii="宋体"/>
          <w:b/>
          <w:sz w:val="20"/>
        </w:rPr>
      </w:pPr>
    </w:p>
    <w:p>
      <w:pPr>
        <w:pStyle w:val="4"/>
        <w:spacing w:before="3"/>
        <w:rPr>
          <w:rFonts w:ascii="宋体"/>
          <w:b/>
          <w:sz w:val="22"/>
        </w:rPr>
      </w:pPr>
      <w:r>
        <w:drawing>
          <wp:anchor distT="0" distB="0" distL="0" distR="0" simplePos="0" relativeHeight="251660288" behindDoc="0" locked="0" layoutInCell="1" allowOverlap="1">
            <wp:simplePos x="0" y="0"/>
            <wp:positionH relativeFrom="page">
              <wp:posOffset>1239520</wp:posOffset>
            </wp:positionH>
            <wp:positionV relativeFrom="paragraph">
              <wp:posOffset>205740</wp:posOffset>
            </wp:positionV>
            <wp:extent cx="5168900" cy="256667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6" cstate="print"/>
                    <a:stretch>
                      <a:fillRect/>
                    </a:stretch>
                  </pic:blipFill>
                  <pic:spPr>
                    <a:xfrm>
                      <a:off x="0" y="0"/>
                      <a:ext cx="5168741" cy="2566416"/>
                    </a:xfrm>
                    <a:prstGeom prst="rect">
                      <a:avLst/>
                    </a:prstGeom>
                  </pic:spPr>
                </pic:pic>
              </a:graphicData>
            </a:graphic>
          </wp:anchor>
        </w:drawing>
      </w:r>
    </w:p>
    <w:p>
      <w:pPr>
        <w:pStyle w:val="4"/>
        <w:rPr>
          <w:rFonts w:ascii="宋体"/>
          <w:b/>
          <w:sz w:val="20"/>
        </w:rPr>
      </w:pPr>
    </w:p>
    <w:p>
      <w:pPr>
        <w:pStyle w:val="3"/>
        <w:numPr>
          <w:ilvl w:val="1"/>
          <w:numId w:val="9"/>
        </w:numPr>
        <w:tabs>
          <w:tab w:val="left" w:pos="1060"/>
        </w:tabs>
        <w:spacing w:before="268" w:after="0" w:line="240" w:lineRule="auto"/>
        <w:ind w:left="1060" w:right="0" w:hanging="840"/>
        <w:jc w:val="left"/>
      </w:pPr>
      <w:bookmarkStart w:id="95" w:name="20.1.:input"/>
      <w:bookmarkEnd w:id="95"/>
      <w:r>
        <w:t>:input</w:t>
      </w:r>
    </w:p>
    <w:p>
      <w:pPr>
        <w:pStyle w:val="4"/>
        <w:spacing w:before="7"/>
        <w:rPr>
          <w:rFonts w:ascii="Arial"/>
          <w:b/>
          <w:sz w:val="35"/>
        </w:rPr>
      </w:pPr>
    </w:p>
    <w:p>
      <w:pPr>
        <w:pStyle w:val="4"/>
        <w:ind w:left="656"/>
        <w:rPr>
          <w:rFonts w:hint="eastAsia" w:ascii="宋体" w:eastAsia="宋体"/>
        </w:rPr>
      </w:pPr>
      <w:r>
        <w:rPr>
          <w:rFonts w:hint="eastAsia" w:ascii="宋体" w:eastAsia="宋体"/>
          <w:color w:val="333333"/>
        </w:rPr>
        <w:t xml:space="preserve">匹配所有 </w:t>
      </w:r>
      <w:r>
        <w:rPr>
          <w:rFonts w:ascii="Verdana" w:eastAsia="Verdana"/>
          <w:color w:val="333333"/>
        </w:rPr>
        <w:t xml:space="preserve">input, textarea, select </w:t>
      </w:r>
      <w:r>
        <w:rPr>
          <w:rFonts w:hint="eastAsia" w:ascii="宋体" w:eastAsia="宋体"/>
          <w:color w:val="333333"/>
        </w:rPr>
        <w:t xml:space="preserve">和 </w:t>
      </w:r>
      <w:r>
        <w:rPr>
          <w:rFonts w:ascii="Verdana" w:eastAsia="Verdana"/>
          <w:color w:val="333333"/>
        </w:rPr>
        <w:t xml:space="preserve">button </w:t>
      </w:r>
      <w:r>
        <w:rPr>
          <w:rFonts w:hint="eastAsia" w:ascii="宋体" w:eastAsia="宋体"/>
          <w:color w:val="333333"/>
        </w:rPr>
        <w:t>元素</w:t>
      </w:r>
    </w:p>
    <w:p>
      <w:pPr>
        <w:pStyle w:val="4"/>
        <w:spacing w:before="5"/>
        <w:rPr>
          <w:rFonts w:ascii="宋体"/>
          <w:sz w:val="10"/>
        </w:rPr>
      </w:pPr>
      <w:r>
        <w:pict>
          <v:shape id="_x0000_s1094" o:spid="_x0000_s1094" o:spt="202" type="#_x0000_t202" style="position:absolute;left:0pt;margin-left:84.55pt;margin-top:8.85pt;height:344.1pt;width:426.1pt;mso-position-horizontal-relative:page;mso-wrap-distance-bottom:0pt;mso-wrap-distance-top:0pt;z-index:-251615232;mso-width-relative:page;mso-height-relative:page;"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spacing w:before="56"/>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5"/>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62" w:lineRule="exact"/>
                    <w:ind w:left="1783"/>
                    <w:rPr>
                      <w:rFonts w:hint="eastAsia" w:ascii="宋体" w:eastAsia="宋体"/>
                    </w:rPr>
                  </w:pPr>
                  <w:r>
                    <w:t>//</w:t>
                  </w:r>
                  <w:r>
                    <w:rPr>
                      <w:rFonts w:hint="eastAsia" w:ascii="宋体" w:eastAsia="宋体"/>
                    </w:rPr>
                    <w:t xml:space="preserve">匹配所有 </w:t>
                  </w:r>
                  <w:r>
                    <w:t xml:space="preserve">input, textarea, select </w:t>
                  </w:r>
                  <w:r>
                    <w:rPr>
                      <w:rFonts w:hint="eastAsia" w:ascii="宋体" w:eastAsia="宋体"/>
                    </w:rPr>
                    <w:t xml:space="preserve">和 </w:t>
                  </w:r>
                  <w:r>
                    <w:t xml:space="preserve">button </w:t>
                  </w:r>
                  <w:r>
                    <w:rPr>
                      <w:rFonts w:hint="eastAsia" w:ascii="宋体" w:eastAsia="宋体"/>
                    </w:rPr>
                    <w:t>元素</w:t>
                  </w:r>
                </w:p>
                <w:p>
                  <w:pPr>
                    <w:pStyle w:val="4"/>
                    <w:spacing w:before="48"/>
                    <w:ind w:left="1783"/>
                  </w:pPr>
                  <w:r>
                    <w:t>$(":input").css("background","red");</w:t>
                  </w:r>
                </w:p>
                <w:p>
                  <w:pPr>
                    <w:pStyle w:val="4"/>
                    <w:spacing w:before="56"/>
                    <w:ind w:left="1363"/>
                  </w:pPr>
                  <w:r>
                    <w:rPr>
                      <w:w w:val="99"/>
                    </w:rPr>
                    <w:t>}</w:t>
                  </w:r>
                </w:p>
                <w:p>
                  <w:pPr>
                    <w:pStyle w:val="4"/>
                    <w:spacing w:before="55"/>
                    <w:ind w:left="943"/>
                  </w:pPr>
                  <w:r>
                    <w:t>&lt;/script&gt;</w:t>
                  </w:r>
                </w:p>
                <w:p>
                  <w:pPr>
                    <w:pStyle w:val="4"/>
                    <w:spacing w:before="56"/>
                    <w:ind w:left="523"/>
                  </w:pPr>
                  <w:r>
                    <w:t>&lt;/head&gt;</w:t>
                  </w:r>
                </w:p>
                <w:p>
                  <w:pPr>
                    <w:pStyle w:val="4"/>
                    <w:spacing w:before="56"/>
                    <w:ind w:left="523"/>
                  </w:pPr>
                  <w:r>
                    <w:t>&lt;body&gt;</w:t>
                  </w:r>
                </w:p>
                <w:p>
                  <w:pPr>
                    <w:pStyle w:val="4"/>
                    <w:spacing w:before="55"/>
                    <w:ind w:left="943"/>
                  </w:pPr>
                  <w:r>
                    <w:t>&lt;form&gt;</w:t>
                  </w:r>
                </w:p>
                <w:p>
                  <w:pPr>
                    <w:pStyle w:val="4"/>
                    <w:spacing w:before="56"/>
                    <w:ind w:left="1363"/>
                  </w:pPr>
                  <w:r>
                    <w:t>&lt;input type="button" value="Input Button"/&gt;</w:t>
                  </w:r>
                </w:p>
                <w:p>
                  <w:pPr>
                    <w:pStyle w:val="4"/>
                    <w:spacing w:before="56"/>
                    <w:ind w:left="1363"/>
                  </w:pPr>
                  <w:r>
                    <w:t>&lt;input type="checkbox" /&gt;</w:t>
                  </w:r>
                </w:p>
                <w:p>
                  <w:pPr>
                    <w:pStyle w:val="4"/>
                    <w:rPr>
                      <w:sz w:val="20"/>
                    </w:rPr>
                  </w:pPr>
                </w:p>
                <w:p>
                  <w:pPr>
                    <w:pStyle w:val="4"/>
                    <w:spacing w:before="123"/>
                    <w:ind w:left="1363"/>
                  </w:pPr>
                  <w:r>
                    <w:t>&lt;input type="file" /&gt;</w:t>
                  </w:r>
                </w:p>
                <w:p>
                  <w:pPr>
                    <w:pStyle w:val="4"/>
                    <w:spacing w:before="56"/>
                    <w:ind w:left="1363"/>
                  </w:pPr>
                  <w:r>
                    <w:t>&lt;input type="hidden" /&gt;</w:t>
                  </w:r>
                </w:p>
                <w:p>
                  <w:pPr>
                    <w:pStyle w:val="4"/>
                    <w:spacing w:before="55"/>
                    <w:ind w:left="1363"/>
                  </w:pPr>
                  <w:r>
                    <w:t>&lt;input type="image" /&gt;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095" o:spid="_x0000_s1095" o:spt="202" type="#_x0000_t202" style="height:250.1pt;width:426.1pt;" filled="f" stroked="t" coordsize="21600,21600">
            <v:path/>
            <v:fill on="f" focussize="0,0"/>
            <v:stroke weight="0.48pt" color="#000000"/>
            <v:imagedata o:title=""/>
            <o:lock v:ext="edit"/>
            <v:textbox inset="0mm,0mm,0mm,0mm">
              <w:txbxContent>
                <w:p>
                  <w:pPr>
                    <w:pStyle w:val="4"/>
                    <w:spacing w:before="29"/>
                    <w:ind w:left="1363"/>
                  </w:pPr>
                  <w:r>
                    <w:t>&lt;input type="password" /&gt;</w:t>
                  </w:r>
                </w:p>
                <w:p>
                  <w:pPr>
                    <w:pStyle w:val="4"/>
                    <w:spacing w:before="55"/>
                    <w:ind w:left="1363"/>
                  </w:pPr>
                  <w:r>
                    <w:t>&lt;input type="radio"</w:t>
                  </w:r>
                  <w:r>
                    <w:rPr>
                      <w:spacing w:val="-14"/>
                    </w:rPr>
                    <w:t xml:space="preserve"> </w:t>
                  </w:r>
                  <w:r>
                    <w:t>/&gt;</w:t>
                  </w:r>
                </w:p>
                <w:p>
                  <w:pPr>
                    <w:pStyle w:val="4"/>
                    <w:spacing w:before="56"/>
                    <w:ind w:left="1363"/>
                  </w:pPr>
                  <w:r>
                    <w:t>&lt;input type="reset"</w:t>
                  </w:r>
                  <w:r>
                    <w:rPr>
                      <w:spacing w:val="-12"/>
                    </w:rPr>
                    <w:t xml:space="preserve"> </w:t>
                  </w:r>
                  <w:r>
                    <w:t>/&gt;</w:t>
                  </w:r>
                </w:p>
                <w:p>
                  <w:pPr>
                    <w:pStyle w:val="4"/>
                    <w:rPr>
                      <w:sz w:val="20"/>
                    </w:rPr>
                  </w:pPr>
                </w:p>
                <w:p>
                  <w:pPr>
                    <w:pStyle w:val="4"/>
                    <w:spacing w:before="124"/>
                    <w:ind w:left="1363"/>
                  </w:pPr>
                  <w:r>
                    <w:t>&lt;input type="submit" /&gt;</w:t>
                  </w:r>
                </w:p>
                <w:p>
                  <w:pPr>
                    <w:pStyle w:val="4"/>
                    <w:spacing w:before="55"/>
                    <w:ind w:left="1363"/>
                  </w:pPr>
                  <w:r>
                    <w:t>&lt;input type="text" /&gt;</w:t>
                  </w:r>
                </w:p>
                <w:p>
                  <w:pPr>
                    <w:pStyle w:val="4"/>
                    <w:spacing w:before="56"/>
                    <w:ind w:left="1363"/>
                  </w:pPr>
                  <w:r>
                    <w:t>&lt;select&gt;&lt;option&gt;Option&lt;/option&gt;&lt;/select&gt;</w:t>
                  </w:r>
                </w:p>
                <w:p>
                  <w:pPr>
                    <w:pStyle w:val="4"/>
                    <w:rPr>
                      <w:sz w:val="20"/>
                    </w:rPr>
                  </w:pPr>
                </w:p>
                <w:p>
                  <w:pPr>
                    <w:pStyle w:val="4"/>
                    <w:spacing w:before="123"/>
                    <w:ind w:left="1363"/>
                  </w:pPr>
                  <w:r>
                    <w:t>&lt;textarea&gt;&lt;/textarea&gt;</w:t>
                  </w:r>
                </w:p>
                <w:p>
                  <w:pPr>
                    <w:pStyle w:val="4"/>
                    <w:spacing w:before="56"/>
                    <w:ind w:left="1363"/>
                  </w:pPr>
                  <w:r>
                    <w:t>&lt;button&gt;Button&lt;/button&gt;</w:t>
                  </w:r>
                </w:p>
                <w:p>
                  <w:pPr>
                    <w:pStyle w:val="4"/>
                    <w:rPr>
                      <w:sz w:val="20"/>
                    </w:rPr>
                  </w:pPr>
                </w:p>
                <w:p>
                  <w:pPr>
                    <w:pStyle w:val="4"/>
                    <w:spacing w:before="124"/>
                    <w:ind w:left="943"/>
                  </w:pPr>
                  <w:r>
                    <w:t>&lt;/form&gt;</w:t>
                  </w:r>
                </w:p>
                <w:p>
                  <w:pPr>
                    <w:pStyle w:val="4"/>
                    <w:spacing w:before="48"/>
                    <w:ind w:left="943"/>
                  </w:pPr>
                  <w:r>
                    <w:t>&lt;button type="button" onclick="test()"&gt;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none"/>
            <w10:anchorlock/>
          </v:shape>
        </w:pict>
      </w:r>
    </w:p>
    <w:p>
      <w:pPr>
        <w:pStyle w:val="4"/>
        <w:rPr>
          <w:rFonts w:ascii="宋体"/>
          <w:sz w:val="20"/>
        </w:rPr>
      </w:pPr>
    </w:p>
    <w:p>
      <w:pPr>
        <w:pStyle w:val="4"/>
        <w:spacing w:before="10"/>
        <w:rPr>
          <w:rFonts w:ascii="宋体"/>
          <w:sz w:val="24"/>
        </w:rPr>
      </w:pPr>
    </w:p>
    <w:p>
      <w:pPr>
        <w:pStyle w:val="3"/>
        <w:numPr>
          <w:ilvl w:val="1"/>
          <w:numId w:val="9"/>
        </w:numPr>
        <w:tabs>
          <w:tab w:val="left" w:pos="1060"/>
        </w:tabs>
        <w:spacing w:before="89" w:after="0" w:line="240" w:lineRule="auto"/>
        <w:ind w:left="1060" w:right="0" w:hanging="840"/>
        <w:jc w:val="left"/>
      </w:pPr>
      <w:bookmarkStart w:id="96" w:name="20.2.:text"/>
      <w:bookmarkEnd w:id="96"/>
      <w:r>
        <w:t>:text</w:t>
      </w:r>
    </w:p>
    <w:p>
      <w:pPr>
        <w:pStyle w:val="4"/>
        <w:spacing w:before="6"/>
        <w:rPr>
          <w:rFonts w:ascii="Arial"/>
          <w:b/>
          <w:sz w:val="35"/>
        </w:rPr>
      </w:pPr>
    </w:p>
    <w:p>
      <w:pPr>
        <w:pStyle w:val="4"/>
        <w:ind w:left="656"/>
        <w:rPr>
          <w:rFonts w:hint="eastAsia" w:ascii="宋体" w:eastAsia="宋体"/>
        </w:rPr>
      </w:pPr>
      <w:r>
        <w:rPr>
          <w:rFonts w:hint="eastAsia" w:ascii="宋体" w:eastAsia="宋体"/>
          <w:color w:val="333333"/>
        </w:rPr>
        <w:t>匹配所有的单行文本框</w:t>
      </w:r>
    </w:p>
    <w:p>
      <w:pPr>
        <w:pStyle w:val="4"/>
        <w:spacing w:before="4"/>
        <w:rPr>
          <w:rFonts w:ascii="宋体"/>
          <w:sz w:val="10"/>
        </w:rPr>
      </w:pPr>
      <w:r>
        <w:pict>
          <v:shape id="_x0000_s1096" o:spid="_x0000_s1096" o:spt="202" type="#_x0000_t202" style="position:absolute;left:0pt;margin-left:84.55pt;margin-top:8.8pt;height:339.9pt;width:426.1pt;mso-position-horizontal-relative:page;mso-wrap-distance-bottom:0pt;mso-wrap-distance-top:0pt;z-index:-251614208;mso-width-relative:page;mso-height-relative:page;" filled="f" stroked="t" coordsize="21600,21600">
            <v:path/>
            <v:fill on="f" focussize="0,0"/>
            <v:stroke weight="0.48pt" color="#000000"/>
            <v:imagedata o:title=""/>
            <o:lock v:ext="edit"/>
            <v:textbox inset="0mm,0mm,0mm,0mm">
              <w:txbxContent>
                <w:p>
                  <w:pPr>
                    <w:pStyle w:val="4"/>
                    <w:spacing w:before="28"/>
                    <w:ind w:left="103"/>
                    <w:rPr>
                      <w:rFonts w:ascii="Verdana"/>
                    </w:rPr>
                  </w:pPr>
                  <w:r>
                    <w:rPr>
                      <w:rFonts w:ascii="Verdana"/>
                      <w:color w:val="333333"/>
                    </w:rPr>
                    <w:t>&lt;!DOCTYPE html&gt;</w:t>
                  </w:r>
                </w:p>
                <w:p>
                  <w:pPr>
                    <w:pStyle w:val="4"/>
                    <w:spacing w:before="206"/>
                    <w:ind w:left="103"/>
                    <w:rPr>
                      <w:rFonts w:ascii="Verdana"/>
                    </w:rPr>
                  </w:pPr>
                  <w:r>
                    <w:rPr>
                      <w:rFonts w:ascii="Verdana"/>
                      <w:color w:val="333333"/>
                    </w:rPr>
                    <w:t>&lt;html&gt;</w:t>
                  </w:r>
                </w:p>
                <w:p>
                  <w:pPr>
                    <w:pStyle w:val="4"/>
                    <w:spacing w:before="208"/>
                    <w:ind w:left="523"/>
                    <w:rPr>
                      <w:rFonts w:ascii="Verdana"/>
                    </w:rPr>
                  </w:pPr>
                  <w:r>
                    <w:rPr>
                      <w:rFonts w:ascii="Verdana"/>
                      <w:color w:val="333333"/>
                    </w:rPr>
                    <w:t>&lt;head&gt;</w:t>
                  </w:r>
                </w:p>
                <w:p>
                  <w:pPr>
                    <w:pStyle w:val="4"/>
                    <w:spacing w:before="205"/>
                    <w:ind w:left="943"/>
                    <w:rPr>
                      <w:rFonts w:ascii="Verdana"/>
                    </w:rPr>
                  </w:pPr>
                  <w:r>
                    <w:rPr>
                      <w:rFonts w:ascii="Verdana"/>
                      <w:color w:val="333333"/>
                    </w:rPr>
                    <w:t>&lt;meta charset="utf-8"&gt;</w:t>
                  </w:r>
                </w:p>
                <w:p>
                  <w:pPr>
                    <w:pStyle w:val="4"/>
                    <w:spacing w:before="208"/>
                    <w:ind w:left="943"/>
                    <w:rPr>
                      <w:rFonts w:ascii="Verdana"/>
                    </w:rPr>
                  </w:pPr>
                  <w:r>
                    <w:rPr>
                      <w:rFonts w:ascii="Verdana"/>
                      <w:color w:val="333333"/>
                    </w:rPr>
                    <w:t>&lt;title&gt;&lt;/title&gt;</w:t>
                  </w:r>
                </w:p>
                <w:p>
                  <w:pPr>
                    <w:pStyle w:val="4"/>
                    <w:spacing w:before="206" w:line="292" w:lineRule="auto"/>
                    <w:ind w:left="103" w:right="1771" w:firstLine="840"/>
                    <w:rPr>
                      <w:rFonts w:ascii="Verdana"/>
                    </w:rPr>
                  </w:pPr>
                  <w:r>
                    <w:rPr>
                      <w:rFonts w:ascii="Verdana"/>
                      <w:color w:val="333333"/>
                    </w:rPr>
                    <w:t>&lt;script src="js/jquery-1.9.1.js" type="text/javascript" charset="utf-8"&gt;&lt;/script&gt;</w:t>
                  </w:r>
                </w:p>
                <w:p>
                  <w:pPr>
                    <w:pStyle w:val="4"/>
                    <w:spacing w:before="153" w:line="434" w:lineRule="auto"/>
                    <w:ind w:left="1363" w:right="3773" w:hanging="420"/>
                    <w:rPr>
                      <w:rFonts w:ascii="Verdana"/>
                    </w:rPr>
                  </w:pPr>
                  <w:r>
                    <w:rPr>
                      <w:rFonts w:ascii="Verdana"/>
                      <w:color w:val="333333"/>
                    </w:rPr>
                    <w:t>&lt;script type="text/javascript"&gt; function test(){</w:t>
                  </w:r>
                </w:p>
                <w:p>
                  <w:pPr>
                    <w:pStyle w:val="4"/>
                    <w:spacing w:line="261" w:lineRule="exact"/>
                    <w:ind w:left="1783"/>
                    <w:rPr>
                      <w:rFonts w:hint="eastAsia" w:ascii="宋体" w:eastAsia="宋体"/>
                    </w:rPr>
                  </w:pPr>
                  <w:r>
                    <w:rPr>
                      <w:rFonts w:ascii="Verdana" w:eastAsia="Verdana"/>
                      <w:color w:val="333333"/>
                    </w:rPr>
                    <w:t>//</w:t>
                  </w:r>
                  <w:r>
                    <w:rPr>
                      <w:rFonts w:hint="eastAsia" w:ascii="宋体" w:eastAsia="宋体"/>
                      <w:color w:val="333333"/>
                    </w:rPr>
                    <w:t xml:space="preserve">匹配所有 </w:t>
                  </w:r>
                  <w:r>
                    <w:rPr>
                      <w:rFonts w:ascii="Verdana" w:eastAsia="Verdana"/>
                      <w:color w:val="333333"/>
                    </w:rPr>
                    <w:t xml:space="preserve">input, textarea, select </w:t>
                  </w:r>
                  <w:r>
                    <w:rPr>
                      <w:rFonts w:hint="eastAsia" w:ascii="宋体" w:eastAsia="宋体"/>
                      <w:color w:val="333333"/>
                    </w:rPr>
                    <w:t xml:space="preserve">和 </w:t>
                  </w:r>
                  <w:r>
                    <w:rPr>
                      <w:rFonts w:ascii="Verdana" w:eastAsia="Verdana"/>
                      <w:color w:val="333333"/>
                    </w:rPr>
                    <w:t xml:space="preserve">button </w:t>
                  </w:r>
                  <w:r>
                    <w:rPr>
                      <w:rFonts w:hint="eastAsia" w:ascii="宋体" w:eastAsia="宋体"/>
                      <w:color w:val="333333"/>
                    </w:rPr>
                    <w:t>元素</w:t>
                  </w:r>
                </w:p>
                <w:p>
                  <w:pPr>
                    <w:pStyle w:val="4"/>
                    <w:spacing w:before="200"/>
                    <w:ind w:left="1783"/>
                    <w:rPr>
                      <w:rFonts w:ascii="Verdana"/>
                    </w:rPr>
                  </w:pPr>
                  <w:r>
                    <w:rPr>
                      <w:rFonts w:ascii="Verdana"/>
                      <w:color w:val="333333"/>
                    </w:rPr>
                    <w:t>// $(":input").css("background","red");</w:t>
                  </w:r>
                </w:p>
                <w:p>
                  <w:pPr>
                    <w:pStyle w:val="4"/>
                    <w:spacing w:before="198"/>
                    <w:ind w:left="1783"/>
                    <w:rPr>
                      <w:rFonts w:hint="eastAsia" w:ascii="宋体" w:eastAsia="宋体"/>
                    </w:rPr>
                  </w:pPr>
                  <w:r>
                    <w:rPr>
                      <w:rFonts w:ascii="Verdana" w:eastAsia="Verdana"/>
                      <w:color w:val="333333"/>
                    </w:rPr>
                    <w:t>//</w:t>
                  </w:r>
                  <w:r>
                    <w:rPr>
                      <w:rFonts w:hint="eastAsia" w:ascii="宋体" w:eastAsia="宋体"/>
                      <w:color w:val="333333"/>
                    </w:rPr>
                    <w:t>匹配所有的单行文本框</w:t>
                  </w:r>
                </w:p>
                <w:p>
                  <w:pPr>
                    <w:pStyle w:val="4"/>
                    <w:spacing w:before="200"/>
                    <w:ind w:left="1783"/>
                    <w:rPr>
                      <w:rFonts w:ascii="Verdana"/>
                    </w:rPr>
                  </w:pPr>
                  <w:r>
                    <w:rPr>
                      <w:rFonts w:ascii="Verdana"/>
                      <w:color w:val="333333"/>
                    </w:rPr>
                    <w:t>$(":text").css("background","red");</w:t>
                  </w:r>
                </w:p>
                <w:p>
                  <w:pPr>
                    <w:pStyle w:val="4"/>
                    <w:rPr>
                      <w:rFonts w:ascii="Verdana"/>
                      <w:sz w:val="24"/>
                    </w:rPr>
                  </w:pPr>
                </w:p>
                <w:p>
                  <w:pPr>
                    <w:pStyle w:val="4"/>
                    <w:rPr>
                      <w:rFonts w:ascii="Verdana"/>
                      <w:sz w:val="31"/>
                    </w:rPr>
                  </w:pPr>
                </w:p>
                <w:p>
                  <w:pPr>
                    <w:pStyle w:val="4"/>
                    <w:spacing w:before="1"/>
                    <w:ind w:left="1363"/>
                    <w:rPr>
                      <w:rFonts w:ascii="Verdana"/>
                    </w:rPr>
                  </w:pPr>
                  <w:r>
                    <w:rPr>
                      <w:rFonts w:ascii="Verdana"/>
                      <w:color w:val="333333"/>
                      <w:w w:val="99"/>
                    </w:rPr>
                    <w: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097" o:spid="_x0000_s1097" o:spt="202" type="#_x0000_t202" style="height:624.2pt;width:426.1pt;" filled="f" stroked="t" coordsize="21600,21600">
            <v:path/>
            <v:fill on="f" focussize="0,0"/>
            <v:stroke weight="0.48pt" color="#000000"/>
            <v:imagedata o:title=""/>
            <o:lock v:ext="edit"/>
            <v:textbox inset="0mm,0mm,0mm,0mm">
              <w:txbxContent>
                <w:p>
                  <w:pPr>
                    <w:pStyle w:val="4"/>
                    <w:spacing w:before="27"/>
                    <w:ind w:left="943"/>
                    <w:rPr>
                      <w:rFonts w:ascii="Verdana"/>
                    </w:rPr>
                  </w:pPr>
                  <w:r>
                    <w:rPr>
                      <w:rFonts w:ascii="Verdana"/>
                      <w:color w:val="333333"/>
                    </w:rPr>
                    <w:t>&lt;/script&gt;</w:t>
                  </w:r>
                </w:p>
                <w:p>
                  <w:pPr>
                    <w:pStyle w:val="4"/>
                    <w:spacing w:before="208"/>
                    <w:ind w:left="523"/>
                    <w:rPr>
                      <w:rFonts w:ascii="Verdana"/>
                    </w:rPr>
                  </w:pPr>
                  <w:r>
                    <w:rPr>
                      <w:rFonts w:ascii="Verdana"/>
                      <w:color w:val="333333"/>
                    </w:rPr>
                    <w:t>&lt;/head&gt;</w:t>
                  </w:r>
                </w:p>
                <w:p>
                  <w:pPr>
                    <w:pStyle w:val="4"/>
                    <w:spacing w:before="206"/>
                    <w:ind w:left="523"/>
                    <w:rPr>
                      <w:rFonts w:ascii="Verdana"/>
                    </w:rPr>
                  </w:pPr>
                  <w:r>
                    <w:rPr>
                      <w:rFonts w:ascii="Verdana"/>
                      <w:color w:val="333333"/>
                    </w:rPr>
                    <w:t>&lt;body&gt;</w:t>
                  </w:r>
                </w:p>
                <w:p>
                  <w:pPr>
                    <w:pStyle w:val="4"/>
                    <w:spacing w:before="208"/>
                    <w:ind w:left="943"/>
                    <w:rPr>
                      <w:rFonts w:ascii="Verdana"/>
                    </w:rPr>
                  </w:pPr>
                  <w:r>
                    <w:rPr>
                      <w:rFonts w:ascii="Verdana"/>
                      <w:color w:val="333333"/>
                    </w:rPr>
                    <w:t>&lt;form&gt;</w:t>
                  </w:r>
                </w:p>
                <w:p>
                  <w:pPr>
                    <w:pStyle w:val="4"/>
                    <w:spacing w:before="205"/>
                    <w:ind w:left="1363"/>
                    <w:rPr>
                      <w:rFonts w:ascii="Verdana"/>
                    </w:rPr>
                  </w:pPr>
                  <w:r>
                    <w:rPr>
                      <w:rFonts w:ascii="Verdana"/>
                      <w:color w:val="333333"/>
                    </w:rPr>
                    <w:t>&lt;input type="button" value="Input Button"/&gt;</w:t>
                  </w:r>
                </w:p>
                <w:p>
                  <w:pPr>
                    <w:pStyle w:val="4"/>
                    <w:spacing w:before="208"/>
                    <w:ind w:left="1363"/>
                    <w:rPr>
                      <w:rFonts w:ascii="Verdana"/>
                    </w:rPr>
                  </w:pPr>
                  <w:r>
                    <w:rPr>
                      <w:rFonts w:ascii="Verdana"/>
                      <w:color w:val="333333"/>
                    </w:rPr>
                    <w:t>&lt;input type="checkbox" /&gt;</w:t>
                  </w:r>
                </w:p>
                <w:p>
                  <w:pPr>
                    <w:pStyle w:val="4"/>
                    <w:rPr>
                      <w:rFonts w:ascii="Verdana"/>
                      <w:sz w:val="24"/>
                    </w:rPr>
                  </w:pPr>
                </w:p>
                <w:p>
                  <w:pPr>
                    <w:pStyle w:val="4"/>
                    <w:rPr>
                      <w:rFonts w:ascii="Verdana"/>
                      <w:sz w:val="31"/>
                    </w:rPr>
                  </w:pPr>
                </w:p>
                <w:p>
                  <w:pPr>
                    <w:pStyle w:val="4"/>
                    <w:spacing w:before="1"/>
                    <w:ind w:left="1363"/>
                    <w:rPr>
                      <w:rFonts w:ascii="Verdana"/>
                    </w:rPr>
                  </w:pPr>
                  <w:r>
                    <w:rPr>
                      <w:rFonts w:ascii="Verdana"/>
                      <w:color w:val="333333"/>
                    </w:rPr>
                    <w:t>&lt;input type="file" /&gt;</w:t>
                  </w:r>
                </w:p>
                <w:p>
                  <w:pPr>
                    <w:pStyle w:val="4"/>
                    <w:spacing w:before="205"/>
                    <w:ind w:left="1363"/>
                    <w:rPr>
                      <w:rFonts w:ascii="Verdana"/>
                    </w:rPr>
                  </w:pPr>
                  <w:r>
                    <w:rPr>
                      <w:rFonts w:ascii="Verdana"/>
                      <w:color w:val="333333"/>
                    </w:rPr>
                    <w:t>&lt;input type="hidden" /&gt;</w:t>
                  </w:r>
                </w:p>
                <w:p>
                  <w:pPr>
                    <w:pStyle w:val="4"/>
                    <w:spacing w:before="208"/>
                    <w:ind w:left="1363"/>
                    <w:rPr>
                      <w:rFonts w:ascii="Verdana"/>
                    </w:rPr>
                  </w:pPr>
                  <w:r>
                    <w:rPr>
                      <w:rFonts w:ascii="Verdana"/>
                      <w:color w:val="333333"/>
                    </w:rPr>
                    <w:t>&lt;input type="image" /&gt;</w:t>
                  </w:r>
                </w:p>
                <w:p>
                  <w:pPr>
                    <w:pStyle w:val="4"/>
                    <w:rPr>
                      <w:rFonts w:ascii="Verdana"/>
                      <w:sz w:val="24"/>
                    </w:rPr>
                  </w:pPr>
                </w:p>
                <w:p>
                  <w:pPr>
                    <w:pStyle w:val="4"/>
                    <w:rPr>
                      <w:rFonts w:ascii="Verdana"/>
                      <w:sz w:val="31"/>
                    </w:rPr>
                  </w:pPr>
                </w:p>
                <w:p>
                  <w:pPr>
                    <w:pStyle w:val="4"/>
                    <w:spacing w:before="1"/>
                    <w:ind w:left="1363"/>
                    <w:rPr>
                      <w:rFonts w:ascii="Verdana"/>
                    </w:rPr>
                  </w:pPr>
                  <w:r>
                    <w:rPr>
                      <w:rFonts w:ascii="Verdana"/>
                      <w:color w:val="333333"/>
                    </w:rPr>
                    <w:t>&lt;input type="password" /&gt;</w:t>
                  </w:r>
                </w:p>
                <w:p>
                  <w:pPr>
                    <w:pStyle w:val="4"/>
                    <w:spacing w:before="205"/>
                    <w:ind w:left="1363"/>
                    <w:rPr>
                      <w:rFonts w:ascii="Verdana"/>
                    </w:rPr>
                  </w:pPr>
                  <w:r>
                    <w:rPr>
                      <w:rFonts w:ascii="Verdana"/>
                      <w:color w:val="333333"/>
                    </w:rPr>
                    <w:t>&lt;input type="radio"</w:t>
                  </w:r>
                  <w:r>
                    <w:rPr>
                      <w:rFonts w:ascii="Verdana"/>
                      <w:color w:val="333333"/>
                      <w:spacing w:val="-10"/>
                    </w:rPr>
                    <w:t xml:space="preserve"> </w:t>
                  </w:r>
                  <w:r>
                    <w:rPr>
                      <w:rFonts w:ascii="Verdana"/>
                      <w:color w:val="333333"/>
                    </w:rPr>
                    <w:t>/&gt;</w:t>
                  </w:r>
                </w:p>
                <w:p>
                  <w:pPr>
                    <w:pStyle w:val="4"/>
                    <w:spacing w:before="208"/>
                    <w:ind w:left="1363"/>
                    <w:rPr>
                      <w:rFonts w:ascii="Verdana"/>
                    </w:rPr>
                  </w:pPr>
                  <w:r>
                    <w:rPr>
                      <w:rFonts w:ascii="Verdana"/>
                      <w:color w:val="333333"/>
                    </w:rPr>
                    <w:t>&lt;input type="reset"</w:t>
                  </w:r>
                  <w:r>
                    <w:rPr>
                      <w:rFonts w:ascii="Verdana"/>
                      <w:color w:val="333333"/>
                      <w:spacing w:val="-10"/>
                    </w:rPr>
                    <w:t xml:space="preserve"> </w:t>
                  </w:r>
                  <w:r>
                    <w:rPr>
                      <w:rFonts w:ascii="Verdana"/>
                      <w:color w:val="333333"/>
                    </w:rPr>
                    <w:t>/&gt;</w:t>
                  </w:r>
                </w:p>
                <w:p>
                  <w:pPr>
                    <w:pStyle w:val="4"/>
                    <w:rPr>
                      <w:rFonts w:ascii="Verdana"/>
                      <w:sz w:val="24"/>
                    </w:rPr>
                  </w:pPr>
                </w:p>
                <w:p>
                  <w:pPr>
                    <w:pStyle w:val="4"/>
                    <w:rPr>
                      <w:rFonts w:ascii="Verdana"/>
                      <w:sz w:val="31"/>
                    </w:rPr>
                  </w:pPr>
                </w:p>
                <w:p>
                  <w:pPr>
                    <w:pStyle w:val="4"/>
                    <w:ind w:left="1363"/>
                    <w:rPr>
                      <w:rFonts w:ascii="Verdana"/>
                    </w:rPr>
                  </w:pPr>
                  <w:r>
                    <w:rPr>
                      <w:rFonts w:ascii="Verdana"/>
                      <w:color w:val="333333"/>
                    </w:rPr>
                    <w:t>&lt;input type="submit" /&gt;</w:t>
                  </w:r>
                </w:p>
                <w:p>
                  <w:pPr>
                    <w:pStyle w:val="4"/>
                    <w:spacing w:before="206"/>
                    <w:ind w:left="1363"/>
                    <w:rPr>
                      <w:rFonts w:ascii="Verdana"/>
                    </w:rPr>
                  </w:pPr>
                  <w:r>
                    <w:rPr>
                      <w:rFonts w:ascii="Verdana"/>
                      <w:color w:val="333333"/>
                    </w:rPr>
                    <w:t>&lt;input type="text" /&gt;</w:t>
                  </w:r>
                </w:p>
                <w:p>
                  <w:pPr>
                    <w:pStyle w:val="4"/>
                    <w:spacing w:before="208"/>
                    <w:ind w:left="1363"/>
                    <w:rPr>
                      <w:rFonts w:ascii="Verdana"/>
                    </w:rPr>
                  </w:pPr>
                  <w:r>
                    <w:rPr>
                      <w:rFonts w:ascii="Verdana"/>
                      <w:color w:val="333333"/>
                    </w:rPr>
                    <w:t>&lt;select&gt;&lt;option&gt;Option&lt;/option&gt;&lt;/select&gt;</w:t>
                  </w:r>
                </w:p>
                <w:p>
                  <w:pPr>
                    <w:pStyle w:val="4"/>
                    <w:rPr>
                      <w:rFonts w:ascii="Verdana"/>
                      <w:sz w:val="24"/>
                    </w:rPr>
                  </w:pPr>
                </w:p>
                <w:p>
                  <w:pPr>
                    <w:pStyle w:val="4"/>
                    <w:rPr>
                      <w:rFonts w:ascii="Verdana"/>
                      <w:sz w:val="31"/>
                    </w:rPr>
                  </w:pPr>
                </w:p>
                <w:p>
                  <w:pPr>
                    <w:pStyle w:val="4"/>
                    <w:ind w:left="1363"/>
                    <w:rPr>
                      <w:rFonts w:ascii="Verdana"/>
                    </w:rPr>
                  </w:pPr>
                  <w:r>
                    <w:rPr>
                      <w:rFonts w:ascii="Verdana"/>
                      <w:color w:val="333333"/>
                    </w:rPr>
                    <w:t>&lt;textarea&gt;&lt;/textarea&gt;</w:t>
                  </w:r>
                </w:p>
                <w:p>
                  <w:pPr>
                    <w:pStyle w:val="4"/>
                    <w:spacing w:before="206"/>
                    <w:ind w:left="1363"/>
                    <w:rPr>
                      <w:rFonts w:ascii="Verdana"/>
                    </w:rPr>
                  </w:pPr>
                  <w:r>
                    <w:rPr>
                      <w:rFonts w:ascii="Verdana"/>
                      <w:color w:val="333333"/>
                    </w:rPr>
                    <w:t>&lt;button&gt;Button&lt;/button&gt;</w:t>
                  </w:r>
                </w:p>
                <w:p>
                  <w:pPr>
                    <w:pStyle w:val="4"/>
                    <w:rPr>
                      <w:rFonts w:ascii="Verdana"/>
                      <w:sz w:val="24"/>
                    </w:rPr>
                  </w:pPr>
                </w:p>
                <w:p>
                  <w:pPr>
                    <w:pStyle w:val="4"/>
                    <w:rPr>
                      <w:rFonts w:ascii="Verdana"/>
                      <w:sz w:val="31"/>
                    </w:rPr>
                  </w:pPr>
                </w:p>
                <w:p>
                  <w:pPr>
                    <w:pStyle w:val="4"/>
                    <w:ind w:left="943"/>
                    <w:rPr>
                      <w:rFonts w:ascii="Verdana"/>
                    </w:rPr>
                  </w:pPr>
                  <w:r>
                    <w:rPr>
                      <w:rFonts w:ascii="Verdana"/>
                      <w:color w:val="333333"/>
                    </w:rPr>
                    <w:t>&lt;/form&gt;</w:t>
                  </w:r>
                </w:p>
                <w:p>
                  <w:pPr>
                    <w:pStyle w:val="4"/>
                    <w:spacing w:before="199"/>
                    <w:ind w:left="943"/>
                    <w:rPr>
                      <w:rFonts w:ascii="Verdana" w:eastAsia="Verdana"/>
                    </w:rPr>
                  </w:pPr>
                  <w:r>
                    <w:rPr>
                      <w:rFonts w:ascii="Verdana" w:eastAsia="Verdana"/>
                      <w:color w:val="333333"/>
                    </w:rPr>
                    <w:t>&lt;button type="button" onclick="test()"&gt;</w:t>
                  </w:r>
                  <w:r>
                    <w:rPr>
                      <w:rFonts w:hint="eastAsia" w:ascii="宋体" w:eastAsia="宋体"/>
                      <w:color w:val="333333"/>
                    </w:rPr>
                    <w:t>点我</w:t>
                  </w:r>
                  <w:r>
                    <w:rPr>
                      <w:rFonts w:ascii="Verdana" w:eastAsia="Verdana"/>
                      <w:color w:val="333333"/>
                    </w:rPr>
                    <w:t>&lt;/button&gt;</w:t>
                  </w:r>
                </w:p>
                <w:p>
                  <w:pPr>
                    <w:pStyle w:val="4"/>
                    <w:spacing w:before="200"/>
                    <w:ind w:left="523"/>
                    <w:rPr>
                      <w:rFonts w:ascii="Verdana"/>
                    </w:rPr>
                  </w:pPr>
                  <w:r>
                    <w:rPr>
                      <w:rFonts w:ascii="Verdana"/>
                      <w:color w:val="333333"/>
                    </w:rPr>
                    <w:t>&lt;/body&gt;</w:t>
                  </w:r>
                </w:p>
                <w:p>
                  <w:pPr>
                    <w:pStyle w:val="4"/>
                    <w:spacing w:before="208"/>
                    <w:ind w:left="103"/>
                    <w:rPr>
                      <w:rFonts w:ascii="Verdana"/>
                    </w:rPr>
                  </w:pPr>
                  <w:r>
                    <w:rPr>
                      <w:rFonts w:ascii="Verdana"/>
                      <w:color w:val="333333"/>
                    </w:rPr>
                    <w:t>&lt;/html&gt;</w:t>
                  </w:r>
                </w:p>
              </w:txbxContent>
            </v:textbox>
            <w10:wrap type="none"/>
            <w10:anchorlock/>
          </v:shape>
        </w:pict>
      </w:r>
    </w:p>
    <w:p>
      <w:pPr>
        <w:pStyle w:val="4"/>
        <w:spacing w:before="4"/>
        <w:rPr>
          <w:rFonts w:ascii="宋体"/>
        </w:rPr>
      </w:pPr>
    </w:p>
    <w:p>
      <w:pPr>
        <w:pStyle w:val="3"/>
        <w:numPr>
          <w:ilvl w:val="1"/>
          <w:numId w:val="9"/>
        </w:numPr>
        <w:tabs>
          <w:tab w:val="left" w:pos="1060"/>
        </w:tabs>
        <w:spacing w:before="89" w:after="0" w:line="240" w:lineRule="auto"/>
        <w:ind w:left="1060" w:right="0" w:hanging="840"/>
        <w:jc w:val="left"/>
      </w:pPr>
      <w:bookmarkStart w:id="97" w:name="20.3.:password "/>
      <w:bookmarkEnd w:id="97"/>
      <w:r>
        <w:t>:password</w:t>
      </w:r>
    </w:p>
    <w:p>
      <w:pPr>
        <w:pStyle w:val="4"/>
        <w:spacing w:before="5"/>
        <w:rPr>
          <w:rFonts w:ascii="Arial"/>
          <w:b/>
          <w:sz w:val="35"/>
        </w:rPr>
      </w:pPr>
    </w:p>
    <w:p>
      <w:pPr>
        <w:pStyle w:val="4"/>
        <w:spacing w:before="1"/>
        <w:ind w:left="656"/>
        <w:rPr>
          <w:rFonts w:hint="eastAsia" w:ascii="宋体" w:eastAsia="宋体"/>
        </w:rPr>
      </w:pPr>
      <w:r>
        <w:rPr>
          <w:rFonts w:hint="eastAsia" w:ascii="宋体" w:eastAsia="宋体"/>
          <w:color w:val="333333"/>
        </w:rPr>
        <w:t>匹配所有密码框</w:t>
      </w:r>
    </w:p>
    <w:p>
      <w:pPr>
        <w:spacing w:after="0"/>
        <w:rPr>
          <w:rFonts w:hint="eastAsia" w:ascii="宋体" w:eastAsia="宋体"/>
        </w:rPr>
        <w:sectPr>
          <w:pgSz w:w="11910" w:h="16840"/>
          <w:pgMar w:top="1380" w:right="1580" w:bottom="280" w:left="1580" w:header="852" w:footer="0" w:gutter="0"/>
          <w:cols w:space="720" w:num="1"/>
        </w:sectPr>
      </w:pPr>
    </w:p>
    <w:p>
      <w:pPr>
        <w:pStyle w:val="4"/>
        <w:spacing w:before="89"/>
        <w:ind w:left="220"/>
        <w:rPr>
          <w:rFonts w:ascii="Verdana"/>
        </w:rPr>
      </w:pPr>
      <w:r>
        <w:pict>
          <v:shape id="_x0000_s1098" o:spid="_x0000_s1098" style="position:absolute;left:0pt;margin-left:84.35pt;margin-top:83.25pt;height:686.65pt;width:426.6pt;mso-position-horizontal-relative:page;mso-position-vertical-relative:page;z-index:-251649024;mso-width-relative:page;mso-height-relative:page;" filled="f" stroked="t" coordorigin="1687,1665" coordsize="8532,13733" path="m1687,1445l10219,1445m1687,15173l10219,15173m1692,1440l1692,15168m10214,1440l10214,15168e">
            <v:path arrowok="t"/>
            <v:fill on="f" focussize="0,0"/>
            <v:stroke weight="0.48pt" color="#000000"/>
            <v:imagedata o:title=""/>
            <o:lock v:ext="edit"/>
          </v:shape>
        </w:pict>
      </w:r>
      <w:r>
        <w:rPr>
          <w:rFonts w:ascii="Verdana"/>
          <w:color w:val="333333"/>
        </w:rPr>
        <w:t>&lt;!DOCTYPE html&gt;</w:t>
      </w:r>
    </w:p>
    <w:p>
      <w:pPr>
        <w:pStyle w:val="4"/>
        <w:spacing w:before="208"/>
        <w:ind w:left="220"/>
        <w:rPr>
          <w:rFonts w:ascii="Verdana"/>
        </w:rPr>
      </w:pPr>
      <w:r>
        <w:rPr>
          <w:rFonts w:ascii="Verdana"/>
          <w:color w:val="333333"/>
        </w:rPr>
        <w:t>&lt;html&gt;</w:t>
      </w:r>
    </w:p>
    <w:p>
      <w:pPr>
        <w:pStyle w:val="4"/>
        <w:spacing w:before="205"/>
        <w:ind w:left="640"/>
        <w:rPr>
          <w:rFonts w:ascii="Verdana"/>
        </w:rPr>
      </w:pPr>
      <w:r>
        <w:rPr>
          <w:rFonts w:ascii="Verdana"/>
          <w:color w:val="333333"/>
        </w:rPr>
        <w:t>&lt;head&gt;</w:t>
      </w:r>
    </w:p>
    <w:p>
      <w:pPr>
        <w:pStyle w:val="4"/>
        <w:spacing w:before="208"/>
        <w:ind w:left="1060"/>
        <w:rPr>
          <w:rFonts w:ascii="Verdana"/>
        </w:rPr>
      </w:pPr>
      <w:r>
        <w:rPr>
          <w:rFonts w:ascii="Verdana"/>
          <w:color w:val="333333"/>
        </w:rPr>
        <w:t>&lt;meta charset="utf-8"&gt;</w:t>
      </w:r>
    </w:p>
    <w:p>
      <w:pPr>
        <w:pStyle w:val="4"/>
        <w:spacing w:before="206"/>
        <w:ind w:left="1060"/>
        <w:rPr>
          <w:rFonts w:ascii="Verdana"/>
        </w:rPr>
      </w:pPr>
      <w:r>
        <w:rPr>
          <w:rFonts w:ascii="Verdana"/>
          <w:color w:val="333333"/>
        </w:rPr>
        <w:t>&lt;title&gt;&lt;/title&gt;</w:t>
      </w:r>
    </w:p>
    <w:p>
      <w:pPr>
        <w:pStyle w:val="4"/>
        <w:spacing w:before="208" w:line="292" w:lineRule="auto"/>
        <w:ind w:left="220" w:right="1888" w:firstLine="840"/>
        <w:rPr>
          <w:rFonts w:ascii="Verdana"/>
        </w:rPr>
      </w:pPr>
      <w:r>
        <w:rPr>
          <w:rFonts w:ascii="Verdana"/>
          <w:color w:val="333333"/>
        </w:rPr>
        <w:t>&lt;script src="js/jquery-1.9.1.js" type="text/javascript" charset="utf-8"&gt;&lt;/script&gt;</w:t>
      </w:r>
    </w:p>
    <w:p>
      <w:pPr>
        <w:pStyle w:val="4"/>
        <w:spacing w:before="150" w:line="434" w:lineRule="auto"/>
        <w:ind w:left="1480" w:right="4306" w:hanging="420"/>
        <w:rPr>
          <w:rFonts w:ascii="Verdana"/>
        </w:rPr>
      </w:pPr>
      <w:r>
        <w:rPr>
          <w:rFonts w:ascii="Verdana"/>
          <w:color w:val="333333"/>
        </w:rPr>
        <w:t>&lt;script type="text/javascript"&gt; function test(){</w:t>
      </w:r>
    </w:p>
    <w:p>
      <w:pPr>
        <w:pStyle w:val="4"/>
        <w:spacing w:line="263" w:lineRule="exact"/>
        <w:ind w:left="1900"/>
        <w:rPr>
          <w:rFonts w:hint="eastAsia" w:ascii="宋体" w:eastAsia="宋体"/>
        </w:rPr>
      </w:pPr>
      <w:r>
        <w:rPr>
          <w:rFonts w:ascii="Verdana" w:eastAsia="Verdana"/>
          <w:color w:val="333333"/>
        </w:rPr>
        <w:t>//</w:t>
      </w:r>
      <w:r>
        <w:rPr>
          <w:rFonts w:hint="eastAsia" w:ascii="宋体" w:eastAsia="宋体"/>
          <w:color w:val="333333"/>
        </w:rPr>
        <w:t xml:space="preserve">匹配所有 </w:t>
      </w:r>
      <w:r>
        <w:rPr>
          <w:rFonts w:ascii="Verdana" w:eastAsia="Verdana"/>
          <w:color w:val="333333"/>
        </w:rPr>
        <w:t xml:space="preserve">input, textarea, select </w:t>
      </w:r>
      <w:r>
        <w:rPr>
          <w:rFonts w:hint="eastAsia" w:ascii="宋体" w:eastAsia="宋体"/>
          <w:color w:val="333333"/>
        </w:rPr>
        <w:t xml:space="preserve">和 </w:t>
      </w:r>
      <w:r>
        <w:rPr>
          <w:rFonts w:ascii="Verdana" w:eastAsia="Verdana"/>
          <w:color w:val="333333"/>
        </w:rPr>
        <w:t xml:space="preserve">button </w:t>
      </w:r>
      <w:r>
        <w:rPr>
          <w:rFonts w:hint="eastAsia" w:ascii="宋体" w:eastAsia="宋体"/>
          <w:color w:val="333333"/>
        </w:rPr>
        <w:t>元素</w:t>
      </w:r>
    </w:p>
    <w:p>
      <w:pPr>
        <w:pStyle w:val="4"/>
        <w:spacing w:before="200"/>
        <w:ind w:left="1900"/>
        <w:rPr>
          <w:rFonts w:ascii="Verdana"/>
        </w:rPr>
      </w:pPr>
      <w:r>
        <w:rPr>
          <w:rFonts w:ascii="Verdana"/>
          <w:color w:val="333333"/>
        </w:rPr>
        <w:t>// $(":input").css("background","red");</w:t>
      </w:r>
    </w:p>
    <w:p>
      <w:pPr>
        <w:pStyle w:val="4"/>
        <w:spacing w:before="198"/>
        <w:ind w:left="1900"/>
        <w:rPr>
          <w:rFonts w:hint="eastAsia" w:ascii="宋体" w:eastAsia="宋体"/>
        </w:rPr>
      </w:pPr>
      <w:r>
        <w:rPr>
          <w:rFonts w:ascii="Verdana" w:eastAsia="Verdana"/>
          <w:color w:val="333333"/>
        </w:rPr>
        <w:t>//</w:t>
      </w:r>
      <w:r>
        <w:rPr>
          <w:rFonts w:hint="eastAsia" w:ascii="宋体" w:eastAsia="宋体"/>
          <w:color w:val="333333"/>
        </w:rPr>
        <w:t>匹配所有的单行文本框</w:t>
      </w:r>
    </w:p>
    <w:p>
      <w:pPr>
        <w:pStyle w:val="4"/>
        <w:spacing w:before="201"/>
        <w:ind w:left="1900"/>
        <w:rPr>
          <w:rFonts w:ascii="Verdana"/>
        </w:rPr>
      </w:pPr>
      <w:r>
        <w:rPr>
          <w:rFonts w:ascii="Verdana"/>
          <w:color w:val="333333"/>
        </w:rPr>
        <w:t>// $(":text").css("background","red");</w:t>
      </w:r>
    </w:p>
    <w:p>
      <w:pPr>
        <w:pStyle w:val="4"/>
        <w:spacing w:before="198"/>
        <w:ind w:left="1900"/>
        <w:rPr>
          <w:rFonts w:hint="eastAsia" w:ascii="宋体" w:eastAsia="宋体"/>
        </w:rPr>
      </w:pPr>
      <w:r>
        <w:rPr>
          <w:rFonts w:ascii="Verdana" w:eastAsia="Verdana"/>
          <w:color w:val="333333"/>
        </w:rPr>
        <w:t>//:password :</w:t>
      </w:r>
      <w:r>
        <w:rPr>
          <w:rFonts w:hint="eastAsia" w:ascii="宋体" w:eastAsia="宋体"/>
          <w:color w:val="333333"/>
        </w:rPr>
        <w:t>匹配所有密码框</w:t>
      </w:r>
    </w:p>
    <w:p>
      <w:pPr>
        <w:pStyle w:val="4"/>
        <w:spacing w:before="200"/>
        <w:ind w:left="2005"/>
        <w:rPr>
          <w:rFonts w:ascii="Verdana"/>
        </w:rPr>
      </w:pPr>
      <w:r>
        <w:rPr>
          <w:rFonts w:ascii="Verdana"/>
          <w:color w:val="333333"/>
        </w:rPr>
        <w:t>$(":password").css("background","red");</w:t>
      </w:r>
    </w:p>
    <w:p>
      <w:pPr>
        <w:pStyle w:val="4"/>
        <w:rPr>
          <w:rFonts w:ascii="Verdana"/>
          <w:sz w:val="24"/>
        </w:rPr>
      </w:pPr>
    </w:p>
    <w:p>
      <w:pPr>
        <w:pStyle w:val="4"/>
        <w:rPr>
          <w:rFonts w:ascii="Verdana"/>
          <w:sz w:val="31"/>
        </w:rPr>
      </w:pPr>
    </w:p>
    <w:p>
      <w:pPr>
        <w:pStyle w:val="4"/>
        <w:spacing w:before="1"/>
        <w:ind w:right="5651"/>
        <w:jc w:val="center"/>
        <w:rPr>
          <w:rFonts w:ascii="Verdana"/>
        </w:rPr>
      </w:pPr>
      <w:r>
        <w:rPr>
          <w:rFonts w:ascii="Verdana"/>
          <w:color w:val="333333"/>
          <w:w w:val="99"/>
        </w:rPr>
        <w:t>}</w:t>
      </w:r>
    </w:p>
    <w:p>
      <w:pPr>
        <w:pStyle w:val="4"/>
        <w:spacing w:before="205"/>
        <w:ind w:left="1041" w:right="6649"/>
        <w:jc w:val="center"/>
        <w:rPr>
          <w:rFonts w:ascii="Verdana"/>
        </w:rPr>
      </w:pPr>
      <w:r>
        <w:rPr>
          <w:rFonts w:ascii="Verdana"/>
          <w:color w:val="333333"/>
        </w:rPr>
        <w:t>&lt;/script&gt;</w:t>
      </w:r>
    </w:p>
    <w:p>
      <w:pPr>
        <w:pStyle w:val="4"/>
        <w:spacing w:before="208"/>
        <w:ind w:left="640"/>
        <w:rPr>
          <w:rFonts w:ascii="Verdana"/>
        </w:rPr>
      </w:pPr>
      <w:r>
        <w:rPr>
          <w:rFonts w:ascii="Verdana"/>
          <w:color w:val="333333"/>
        </w:rPr>
        <w:t>&lt;/head&gt;</w:t>
      </w:r>
    </w:p>
    <w:p>
      <w:pPr>
        <w:pStyle w:val="4"/>
        <w:spacing w:before="206"/>
        <w:ind w:left="640"/>
        <w:rPr>
          <w:rFonts w:ascii="Verdana"/>
        </w:rPr>
      </w:pPr>
      <w:r>
        <w:rPr>
          <w:rFonts w:ascii="Verdana"/>
          <w:color w:val="333333"/>
        </w:rPr>
        <w:t>&lt;body&gt;</w:t>
      </w:r>
    </w:p>
    <w:p>
      <w:pPr>
        <w:pStyle w:val="4"/>
        <w:spacing w:before="208"/>
        <w:ind w:left="1060"/>
        <w:rPr>
          <w:rFonts w:ascii="Verdana"/>
        </w:rPr>
      </w:pPr>
      <w:r>
        <w:rPr>
          <w:rFonts w:ascii="Verdana"/>
          <w:color w:val="333333"/>
        </w:rPr>
        <w:t>&lt;form&gt;</w:t>
      </w:r>
    </w:p>
    <w:p>
      <w:pPr>
        <w:pStyle w:val="4"/>
        <w:spacing w:before="205"/>
        <w:ind w:left="1480"/>
        <w:rPr>
          <w:rFonts w:ascii="Verdana"/>
        </w:rPr>
      </w:pPr>
      <w:r>
        <w:rPr>
          <w:rFonts w:ascii="Verdana"/>
          <w:color w:val="333333"/>
        </w:rPr>
        <w:t>&lt;input type="button" value="Input Button"/&gt;</w:t>
      </w:r>
    </w:p>
    <w:p>
      <w:pPr>
        <w:pStyle w:val="4"/>
        <w:spacing w:before="208"/>
        <w:ind w:left="1480"/>
        <w:rPr>
          <w:rFonts w:ascii="Verdana"/>
        </w:rPr>
      </w:pPr>
      <w:r>
        <w:rPr>
          <w:rFonts w:ascii="Verdana"/>
          <w:color w:val="333333"/>
        </w:rPr>
        <w:t>&lt;input type="checkbox" /&gt;</w:t>
      </w:r>
    </w:p>
    <w:p>
      <w:pPr>
        <w:pStyle w:val="4"/>
        <w:rPr>
          <w:rFonts w:ascii="Verdana"/>
          <w:sz w:val="24"/>
        </w:rPr>
      </w:pPr>
    </w:p>
    <w:p>
      <w:pPr>
        <w:pStyle w:val="4"/>
        <w:rPr>
          <w:rFonts w:ascii="Verdana"/>
          <w:sz w:val="31"/>
        </w:rPr>
      </w:pPr>
    </w:p>
    <w:p>
      <w:pPr>
        <w:pStyle w:val="4"/>
        <w:spacing w:before="1"/>
        <w:ind w:left="1480"/>
        <w:rPr>
          <w:rFonts w:ascii="Verdana"/>
        </w:rPr>
      </w:pPr>
      <w:r>
        <w:rPr>
          <w:rFonts w:ascii="Verdana"/>
          <w:color w:val="333333"/>
        </w:rPr>
        <w:t>&lt;input type="file" /&gt;</w:t>
      </w:r>
    </w:p>
    <w:p>
      <w:pPr>
        <w:pStyle w:val="4"/>
        <w:spacing w:before="205"/>
        <w:ind w:left="1480"/>
        <w:rPr>
          <w:rFonts w:ascii="Verdana"/>
        </w:rPr>
      </w:pPr>
      <w:r>
        <w:rPr>
          <w:rFonts w:ascii="Verdana"/>
          <w:color w:val="333333"/>
        </w:rPr>
        <w:t>&lt;input type="hidden" /&gt;</w:t>
      </w:r>
    </w:p>
    <w:p>
      <w:pPr>
        <w:pStyle w:val="4"/>
        <w:spacing w:before="208"/>
        <w:ind w:left="1480"/>
        <w:rPr>
          <w:rFonts w:ascii="Verdana"/>
        </w:rPr>
      </w:pPr>
      <w:r>
        <w:rPr>
          <w:rFonts w:ascii="Verdana"/>
          <w:color w:val="333333"/>
        </w:rPr>
        <w:t>&lt;input type="image" /&gt;</w:t>
      </w:r>
    </w:p>
    <w:p>
      <w:pPr>
        <w:pStyle w:val="4"/>
        <w:rPr>
          <w:rFonts w:ascii="Verdana"/>
          <w:sz w:val="24"/>
        </w:rPr>
      </w:pPr>
    </w:p>
    <w:p>
      <w:pPr>
        <w:pStyle w:val="4"/>
        <w:rPr>
          <w:rFonts w:ascii="Verdana"/>
          <w:sz w:val="31"/>
        </w:rPr>
      </w:pPr>
    </w:p>
    <w:p>
      <w:pPr>
        <w:pStyle w:val="4"/>
        <w:spacing w:before="1"/>
        <w:ind w:left="1480"/>
        <w:rPr>
          <w:rFonts w:ascii="Verdana"/>
        </w:rPr>
      </w:pPr>
      <w:r>
        <w:rPr>
          <w:rFonts w:ascii="Verdana"/>
          <w:color w:val="333333"/>
        </w:rPr>
        <w:t>&lt;input type="password" /&gt;</w:t>
      </w:r>
    </w:p>
    <w:p>
      <w:pPr>
        <w:pStyle w:val="4"/>
        <w:spacing w:before="205"/>
        <w:ind w:left="1480"/>
        <w:rPr>
          <w:rFonts w:ascii="Verdana"/>
        </w:rPr>
      </w:pPr>
      <w:r>
        <w:rPr>
          <w:rFonts w:ascii="Verdana"/>
          <w:color w:val="333333"/>
        </w:rPr>
        <w:t>&lt;input type="radio" /&gt;</w:t>
      </w:r>
    </w:p>
    <w:p>
      <w:pPr>
        <w:spacing w:after="0"/>
        <w:rPr>
          <w:rFonts w:ascii="Verdana"/>
        </w:rPr>
        <w:sectPr>
          <w:pgSz w:w="11910" w:h="16840"/>
          <w:pgMar w:top="1380" w:right="1580" w:bottom="280" w:left="1580" w:header="852" w:footer="0" w:gutter="0"/>
          <w:cols w:space="720" w:num="1"/>
        </w:sectPr>
      </w:pPr>
    </w:p>
    <w:p>
      <w:pPr>
        <w:pStyle w:val="4"/>
        <w:spacing w:before="3"/>
        <w:rPr>
          <w:rFonts w:ascii="Verdana"/>
          <w:sz w:val="4"/>
        </w:rPr>
      </w:pPr>
    </w:p>
    <w:p>
      <w:pPr>
        <w:pStyle w:val="4"/>
        <w:ind w:left="107"/>
        <w:rPr>
          <w:rFonts w:ascii="Verdana"/>
          <w:sz w:val="20"/>
        </w:rPr>
      </w:pPr>
      <w:r>
        <w:rPr>
          <w:rFonts w:ascii="Verdana"/>
          <w:sz w:val="20"/>
        </w:rPr>
        <w:pict>
          <v:shape id="_x0000_s1099" o:spid="_x0000_s1099" o:spt="202" type="#_x0000_t202" style="height:323.9pt;width:426.1pt;" filled="f" stroked="t" coordsize="21600,21600">
            <v:path/>
            <v:fill on="f" focussize="0,0"/>
            <v:stroke weight="0.48pt" color="#000000"/>
            <v:imagedata o:title=""/>
            <o:lock v:ext="edit"/>
            <v:textbox inset="0mm,0mm,0mm,0mm">
              <w:txbxContent>
                <w:p>
                  <w:pPr>
                    <w:pStyle w:val="4"/>
                    <w:spacing w:before="27"/>
                    <w:ind w:left="1363"/>
                    <w:rPr>
                      <w:rFonts w:ascii="Verdana"/>
                    </w:rPr>
                  </w:pPr>
                  <w:r>
                    <w:rPr>
                      <w:rFonts w:ascii="Verdana"/>
                      <w:color w:val="333333"/>
                    </w:rPr>
                    <w:t>&lt;input type="reset" /&gt;</w:t>
                  </w:r>
                </w:p>
                <w:p>
                  <w:pPr>
                    <w:pStyle w:val="4"/>
                    <w:rPr>
                      <w:rFonts w:ascii="Verdana"/>
                      <w:sz w:val="24"/>
                    </w:rPr>
                  </w:pPr>
                </w:p>
                <w:p>
                  <w:pPr>
                    <w:pStyle w:val="4"/>
                    <w:rPr>
                      <w:rFonts w:ascii="Verdana"/>
                      <w:sz w:val="31"/>
                    </w:rPr>
                  </w:pPr>
                </w:p>
                <w:p>
                  <w:pPr>
                    <w:pStyle w:val="4"/>
                    <w:ind w:left="1363"/>
                    <w:rPr>
                      <w:rFonts w:ascii="Verdana"/>
                    </w:rPr>
                  </w:pPr>
                  <w:r>
                    <w:rPr>
                      <w:rFonts w:ascii="Verdana"/>
                      <w:color w:val="333333"/>
                    </w:rPr>
                    <w:t>&lt;input type="submit" /&gt;</w:t>
                  </w:r>
                </w:p>
                <w:p>
                  <w:pPr>
                    <w:pStyle w:val="4"/>
                    <w:spacing w:before="208"/>
                    <w:ind w:left="1363"/>
                    <w:rPr>
                      <w:rFonts w:ascii="Verdana"/>
                    </w:rPr>
                  </w:pPr>
                  <w:r>
                    <w:rPr>
                      <w:rFonts w:ascii="Verdana"/>
                      <w:color w:val="333333"/>
                    </w:rPr>
                    <w:t>&lt;input type="text" /&gt;</w:t>
                  </w:r>
                </w:p>
                <w:p>
                  <w:pPr>
                    <w:pStyle w:val="4"/>
                    <w:spacing w:before="206"/>
                    <w:ind w:left="1363"/>
                    <w:rPr>
                      <w:rFonts w:ascii="Verdana"/>
                    </w:rPr>
                  </w:pPr>
                  <w:r>
                    <w:rPr>
                      <w:rFonts w:ascii="Verdana"/>
                      <w:color w:val="333333"/>
                    </w:rPr>
                    <w:t>&lt;select&gt;&lt;option&gt;Option&lt;/option&gt;&lt;/select&gt;</w:t>
                  </w:r>
                </w:p>
                <w:p>
                  <w:pPr>
                    <w:pStyle w:val="4"/>
                    <w:rPr>
                      <w:rFonts w:ascii="Verdana"/>
                      <w:sz w:val="24"/>
                    </w:rPr>
                  </w:pPr>
                </w:p>
                <w:p>
                  <w:pPr>
                    <w:pStyle w:val="4"/>
                    <w:rPr>
                      <w:rFonts w:ascii="Verdana"/>
                      <w:sz w:val="31"/>
                    </w:rPr>
                  </w:pPr>
                </w:p>
                <w:p>
                  <w:pPr>
                    <w:pStyle w:val="4"/>
                    <w:ind w:left="1363"/>
                    <w:rPr>
                      <w:rFonts w:ascii="Verdana"/>
                    </w:rPr>
                  </w:pPr>
                  <w:r>
                    <w:rPr>
                      <w:rFonts w:ascii="Verdana"/>
                      <w:color w:val="333333"/>
                    </w:rPr>
                    <w:t>&lt;textarea&gt;&lt;/textarea&gt;</w:t>
                  </w:r>
                </w:p>
                <w:p>
                  <w:pPr>
                    <w:pStyle w:val="4"/>
                    <w:spacing w:before="208"/>
                    <w:ind w:left="1363"/>
                    <w:rPr>
                      <w:rFonts w:ascii="Verdana"/>
                    </w:rPr>
                  </w:pPr>
                  <w:r>
                    <w:rPr>
                      <w:rFonts w:ascii="Verdana"/>
                      <w:color w:val="333333"/>
                    </w:rPr>
                    <w:t>&lt;button&gt;Button&lt;/button&gt;</w:t>
                  </w:r>
                </w:p>
                <w:p>
                  <w:pPr>
                    <w:pStyle w:val="4"/>
                    <w:rPr>
                      <w:rFonts w:ascii="Verdana"/>
                      <w:sz w:val="24"/>
                    </w:rPr>
                  </w:pPr>
                </w:p>
                <w:p>
                  <w:pPr>
                    <w:pStyle w:val="4"/>
                    <w:spacing w:before="1"/>
                    <w:rPr>
                      <w:rFonts w:ascii="Verdana"/>
                      <w:sz w:val="31"/>
                    </w:rPr>
                  </w:pPr>
                </w:p>
                <w:p>
                  <w:pPr>
                    <w:pStyle w:val="4"/>
                    <w:ind w:left="943"/>
                    <w:rPr>
                      <w:rFonts w:ascii="Verdana"/>
                    </w:rPr>
                  </w:pPr>
                  <w:r>
                    <w:rPr>
                      <w:rFonts w:ascii="Verdana"/>
                      <w:color w:val="333333"/>
                    </w:rPr>
                    <w:t>&lt;/form&gt;</w:t>
                  </w:r>
                </w:p>
                <w:p>
                  <w:pPr>
                    <w:pStyle w:val="4"/>
                    <w:spacing w:before="198"/>
                    <w:ind w:left="943"/>
                    <w:rPr>
                      <w:rFonts w:ascii="Verdana" w:eastAsia="Verdana"/>
                    </w:rPr>
                  </w:pPr>
                  <w:r>
                    <w:rPr>
                      <w:rFonts w:ascii="Verdana" w:eastAsia="Verdana"/>
                      <w:color w:val="333333"/>
                    </w:rPr>
                    <w:t>&lt;button type="button" onclick="test()"&gt;</w:t>
                  </w:r>
                  <w:r>
                    <w:rPr>
                      <w:rFonts w:hint="eastAsia" w:ascii="宋体" w:eastAsia="宋体"/>
                      <w:color w:val="333333"/>
                    </w:rPr>
                    <w:t>点我</w:t>
                  </w:r>
                  <w:r>
                    <w:rPr>
                      <w:rFonts w:ascii="Verdana" w:eastAsia="Verdana"/>
                      <w:color w:val="333333"/>
                    </w:rPr>
                    <w:t>&lt;/button&gt;</w:t>
                  </w:r>
                </w:p>
                <w:p>
                  <w:pPr>
                    <w:pStyle w:val="4"/>
                    <w:spacing w:before="200"/>
                    <w:ind w:left="523"/>
                    <w:rPr>
                      <w:rFonts w:ascii="Verdana"/>
                    </w:rPr>
                  </w:pPr>
                  <w:r>
                    <w:rPr>
                      <w:rFonts w:ascii="Verdana"/>
                      <w:color w:val="333333"/>
                    </w:rPr>
                    <w:t>&lt;/body&gt;</w:t>
                  </w:r>
                </w:p>
                <w:p>
                  <w:pPr>
                    <w:pStyle w:val="4"/>
                    <w:spacing w:before="206"/>
                    <w:ind w:left="103"/>
                    <w:rPr>
                      <w:rFonts w:ascii="Verdana"/>
                    </w:rPr>
                  </w:pPr>
                  <w:r>
                    <w:rPr>
                      <w:rFonts w:ascii="Verdana"/>
                      <w:color w:val="333333"/>
                    </w:rPr>
                    <w:t>&lt;/html&gt;</w:t>
                  </w:r>
                </w:p>
              </w:txbxContent>
            </v:textbox>
            <w10:wrap type="none"/>
            <w10:anchorlock/>
          </v:shape>
        </w:pict>
      </w:r>
    </w:p>
    <w:p>
      <w:pPr>
        <w:pStyle w:val="4"/>
        <w:rPr>
          <w:rFonts w:ascii="Verdana"/>
          <w:sz w:val="22"/>
        </w:rPr>
      </w:pPr>
    </w:p>
    <w:p>
      <w:pPr>
        <w:pStyle w:val="3"/>
        <w:numPr>
          <w:ilvl w:val="1"/>
          <w:numId w:val="9"/>
        </w:numPr>
        <w:tabs>
          <w:tab w:val="left" w:pos="1060"/>
        </w:tabs>
        <w:spacing w:before="89" w:after="0" w:line="240" w:lineRule="auto"/>
        <w:ind w:left="1060" w:right="0" w:hanging="840"/>
        <w:jc w:val="left"/>
      </w:pPr>
      <w:bookmarkStart w:id="98" w:name="20.4.:radio "/>
      <w:bookmarkEnd w:id="98"/>
      <w:r>
        <w:t>:radio</w:t>
      </w:r>
    </w:p>
    <w:p>
      <w:pPr>
        <w:pStyle w:val="4"/>
        <w:spacing w:before="6"/>
        <w:rPr>
          <w:rFonts w:ascii="Arial"/>
          <w:b/>
          <w:sz w:val="35"/>
        </w:rPr>
      </w:pPr>
    </w:p>
    <w:p>
      <w:pPr>
        <w:pStyle w:val="4"/>
        <w:ind w:left="656"/>
        <w:rPr>
          <w:rFonts w:hint="eastAsia" w:ascii="宋体" w:eastAsia="宋体"/>
        </w:rPr>
      </w:pPr>
      <w:r>
        <w:rPr>
          <w:rFonts w:hint="eastAsia" w:ascii="宋体" w:eastAsia="宋体"/>
          <w:color w:val="333333"/>
        </w:rPr>
        <w:t>匹配所有单选按钮</w:t>
      </w:r>
    </w:p>
    <w:p>
      <w:pPr>
        <w:pStyle w:val="4"/>
        <w:spacing w:before="4"/>
        <w:rPr>
          <w:rFonts w:ascii="宋体"/>
          <w:sz w:val="10"/>
        </w:rPr>
      </w:pPr>
      <w:r>
        <w:pict>
          <v:shape id="_x0000_s1100" o:spid="_x0000_s1100" o:spt="202" type="#_x0000_t202" style="position:absolute;left:0pt;margin-left:84.55pt;margin-top:8.8pt;height:270.6pt;width:426.1pt;mso-position-horizontal-relative:page;mso-wrap-distance-bottom:0pt;mso-wrap-distance-top:0pt;z-index:-251613184;mso-width-relative:page;mso-height-relative:page;" filled="f" stroked="t" coordsize="21600,21600">
            <v:path/>
            <v:fill on="f" focussize="0,0"/>
            <v:stroke weight="0.48pt" color="#000000"/>
            <v:imagedata o:title=""/>
            <o:lock v:ext="edit"/>
            <v:textbox inset="0mm,0mm,0mm,0mm">
              <w:txbxContent>
                <w:p>
                  <w:pPr>
                    <w:pStyle w:val="4"/>
                    <w:spacing w:before="28"/>
                    <w:ind w:left="103"/>
                    <w:rPr>
                      <w:rFonts w:ascii="Verdana"/>
                    </w:rPr>
                  </w:pPr>
                  <w:r>
                    <w:rPr>
                      <w:rFonts w:ascii="Verdana"/>
                      <w:color w:val="333333"/>
                    </w:rPr>
                    <w:t>&lt;!DOCTYPE html&gt;</w:t>
                  </w:r>
                </w:p>
                <w:p>
                  <w:pPr>
                    <w:pStyle w:val="4"/>
                    <w:spacing w:before="206"/>
                    <w:ind w:left="103"/>
                    <w:rPr>
                      <w:rFonts w:ascii="Verdana"/>
                    </w:rPr>
                  </w:pPr>
                  <w:r>
                    <w:rPr>
                      <w:rFonts w:ascii="Verdana"/>
                      <w:color w:val="333333"/>
                    </w:rPr>
                    <w:t>&lt;html&gt;</w:t>
                  </w:r>
                </w:p>
                <w:p>
                  <w:pPr>
                    <w:pStyle w:val="4"/>
                    <w:spacing w:before="208"/>
                    <w:ind w:left="523"/>
                    <w:rPr>
                      <w:rFonts w:ascii="Verdana"/>
                    </w:rPr>
                  </w:pPr>
                  <w:r>
                    <w:rPr>
                      <w:rFonts w:ascii="Verdana"/>
                      <w:color w:val="333333"/>
                    </w:rPr>
                    <w:t>&lt;head&gt;</w:t>
                  </w:r>
                </w:p>
                <w:p>
                  <w:pPr>
                    <w:pStyle w:val="4"/>
                    <w:spacing w:before="205"/>
                    <w:ind w:left="943"/>
                    <w:rPr>
                      <w:rFonts w:ascii="Verdana"/>
                    </w:rPr>
                  </w:pPr>
                  <w:r>
                    <w:rPr>
                      <w:rFonts w:ascii="Verdana"/>
                      <w:color w:val="333333"/>
                    </w:rPr>
                    <w:t>&lt;meta charset="utf-8"&gt;</w:t>
                  </w:r>
                </w:p>
                <w:p>
                  <w:pPr>
                    <w:pStyle w:val="4"/>
                    <w:spacing w:before="208"/>
                    <w:ind w:left="943"/>
                    <w:rPr>
                      <w:rFonts w:ascii="Verdana"/>
                    </w:rPr>
                  </w:pPr>
                  <w:r>
                    <w:rPr>
                      <w:rFonts w:ascii="Verdana"/>
                      <w:color w:val="333333"/>
                    </w:rPr>
                    <w:t>&lt;title&gt;&lt;/title&gt;</w:t>
                  </w:r>
                </w:p>
                <w:p>
                  <w:pPr>
                    <w:pStyle w:val="4"/>
                    <w:spacing w:before="206" w:line="292" w:lineRule="auto"/>
                    <w:ind w:left="103" w:right="1771" w:firstLine="840"/>
                    <w:rPr>
                      <w:rFonts w:ascii="Verdana"/>
                    </w:rPr>
                  </w:pPr>
                  <w:r>
                    <w:rPr>
                      <w:rFonts w:ascii="Verdana"/>
                      <w:color w:val="333333"/>
                    </w:rPr>
                    <w:t>&lt;script src="js/jquery-1.9.1.js" type="text/javascript" charset="utf-8"&gt;&lt;/script&gt;</w:t>
                  </w:r>
                </w:p>
                <w:p>
                  <w:pPr>
                    <w:pStyle w:val="4"/>
                    <w:spacing w:before="153" w:line="434" w:lineRule="auto"/>
                    <w:ind w:left="1363" w:right="3773" w:hanging="420"/>
                    <w:rPr>
                      <w:rFonts w:ascii="Verdana"/>
                    </w:rPr>
                  </w:pPr>
                  <w:r>
                    <w:rPr>
                      <w:rFonts w:ascii="Verdana"/>
                      <w:color w:val="333333"/>
                    </w:rPr>
                    <w:t>&lt;script type="text/javascript"&gt; function test(){</w:t>
                  </w:r>
                </w:p>
                <w:p>
                  <w:pPr>
                    <w:pStyle w:val="4"/>
                    <w:spacing w:line="261" w:lineRule="exact"/>
                    <w:ind w:left="1783"/>
                    <w:rPr>
                      <w:rFonts w:hint="eastAsia" w:ascii="宋体" w:eastAsia="宋体"/>
                    </w:rPr>
                  </w:pPr>
                  <w:r>
                    <w:rPr>
                      <w:rFonts w:ascii="Verdana" w:eastAsia="Verdana"/>
                      <w:color w:val="333333"/>
                    </w:rPr>
                    <w:t>//</w:t>
                  </w:r>
                  <w:r>
                    <w:rPr>
                      <w:rFonts w:hint="eastAsia" w:ascii="宋体" w:eastAsia="宋体"/>
                      <w:color w:val="333333"/>
                    </w:rPr>
                    <w:t xml:space="preserve">匹配所有 </w:t>
                  </w:r>
                  <w:r>
                    <w:rPr>
                      <w:rFonts w:ascii="Verdana" w:eastAsia="Verdana"/>
                      <w:color w:val="333333"/>
                    </w:rPr>
                    <w:t xml:space="preserve">input, textarea, select </w:t>
                  </w:r>
                  <w:r>
                    <w:rPr>
                      <w:rFonts w:hint="eastAsia" w:ascii="宋体" w:eastAsia="宋体"/>
                      <w:color w:val="333333"/>
                    </w:rPr>
                    <w:t xml:space="preserve">和 </w:t>
                  </w:r>
                  <w:r>
                    <w:rPr>
                      <w:rFonts w:ascii="Verdana" w:eastAsia="Verdana"/>
                      <w:color w:val="333333"/>
                    </w:rPr>
                    <w:t xml:space="preserve">button </w:t>
                  </w:r>
                  <w:r>
                    <w:rPr>
                      <w:rFonts w:hint="eastAsia" w:ascii="宋体" w:eastAsia="宋体"/>
                      <w:color w:val="333333"/>
                    </w:rPr>
                    <w:t>元素</w:t>
                  </w:r>
                </w:p>
                <w:p>
                  <w:pPr>
                    <w:pStyle w:val="4"/>
                    <w:spacing w:before="200"/>
                    <w:ind w:left="1783"/>
                    <w:rPr>
                      <w:rFonts w:ascii="Verdana"/>
                    </w:rPr>
                  </w:pPr>
                  <w:r>
                    <w:rPr>
                      <w:rFonts w:ascii="Verdana"/>
                      <w:color w:val="333333"/>
                    </w:rPr>
                    <w:t>// $(":input").css("background","red");</w:t>
                  </w:r>
                </w:p>
                <w:p>
                  <w:pPr>
                    <w:pStyle w:val="4"/>
                    <w:spacing w:before="198"/>
                    <w:ind w:left="1783"/>
                    <w:rPr>
                      <w:rFonts w:hint="eastAsia" w:ascii="宋体" w:eastAsia="宋体"/>
                    </w:rPr>
                  </w:pPr>
                  <w:r>
                    <w:rPr>
                      <w:rFonts w:ascii="Verdana" w:eastAsia="Verdana"/>
                      <w:color w:val="333333"/>
                    </w:rPr>
                    <w:t>//</w:t>
                  </w:r>
                  <w:r>
                    <w:rPr>
                      <w:rFonts w:hint="eastAsia" w:ascii="宋体" w:eastAsia="宋体"/>
                      <w:color w:val="333333"/>
                    </w:rPr>
                    <w:t>匹配所有的单行文本框</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spacing w:before="89"/>
        <w:ind w:left="1900"/>
        <w:rPr>
          <w:rFonts w:ascii="Verdana"/>
        </w:rPr>
      </w:pPr>
      <w:r>
        <w:pict>
          <v:shape id="_x0000_s1101" o:spid="_x0000_s1101" style="position:absolute;left:0pt;margin-left:84.35pt;margin-top:75.75pt;height:694.15pt;width:426.6pt;mso-position-horizontal-relative:page;mso-position-vertical-relative:page;z-index:-251648000;mso-width-relative:page;mso-height-relative:page;" filled="f" stroked="t" coordorigin="1687,1515" coordsize="8532,13883" path="m1687,1445l10219,1445m1687,15323l10219,15323m1692,1440l1692,15318m10214,1440l10214,15318e">
            <v:path arrowok="t"/>
            <v:fill on="f" focussize="0,0"/>
            <v:stroke weight="0.48pt" color="#000000"/>
            <v:imagedata o:title=""/>
            <o:lock v:ext="edit"/>
          </v:shape>
        </w:pict>
      </w:r>
      <w:r>
        <w:rPr>
          <w:rFonts w:ascii="Verdana"/>
          <w:color w:val="333333"/>
        </w:rPr>
        <w:t>// $(":text").css("background","red");</w:t>
      </w:r>
    </w:p>
    <w:p>
      <w:pPr>
        <w:pStyle w:val="4"/>
        <w:spacing w:before="198"/>
        <w:ind w:left="1900"/>
        <w:rPr>
          <w:rFonts w:hint="eastAsia" w:ascii="宋体" w:eastAsia="宋体"/>
        </w:rPr>
      </w:pPr>
      <w:r>
        <w:rPr>
          <w:rFonts w:ascii="Verdana" w:eastAsia="Verdana"/>
          <w:color w:val="333333"/>
        </w:rPr>
        <w:t>//:password :</w:t>
      </w:r>
      <w:r>
        <w:rPr>
          <w:rFonts w:hint="eastAsia" w:ascii="宋体" w:eastAsia="宋体"/>
          <w:color w:val="333333"/>
        </w:rPr>
        <w:t>匹配所有密码框</w:t>
      </w:r>
    </w:p>
    <w:p>
      <w:pPr>
        <w:pStyle w:val="4"/>
        <w:spacing w:before="200"/>
        <w:ind w:left="2005"/>
        <w:rPr>
          <w:rFonts w:ascii="Verdana"/>
        </w:rPr>
      </w:pPr>
      <w:r>
        <w:rPr>
          <w:rFonts w:ascii="Verdana"/>
          <w:color w:val="333333"/>
        </w:rPr>
        <w:t>// $(":password").css("background","red");</w:t>
      </w:r>
    </w:p>
    <w:p>
      <w:pPr>
        <w:pStyle w:val="4"/>
        <w:spacing w:before="199"/>
        <w:ind w:left="2005"/>
        <w:rPr>
          <w:rFonts w:hint="eastAsia" w:ascii="宋体" w:eastAsia="宋体"/>
        </w:rPr>
      </w:pPr>
      <w:r>
        <w:rPr>
          <w:rFonts w:ascii="Verdana" w:eastAsia="Verdana"/>
          <w:color w:val="333333"/>
        </w:rPr>
        <w:t xml:space="preserve">//:radio </w:t>
      </w:r>
      <w:r>
        <w:rPr>
          <w:rFonts w:hint="eastAsia" w:ascii="宋体" w:eastAsia="宋体"/>
          <w:color w:val="333333"/>
        </w:rPr>
        <w:t>：匹配所有单选按钮</w:t>
      </w:r>
    </w:p>
    <w:p>
      <w:pPr>
        <w:pStyle w:val="4"/>
        <w:spacing w:before="200"/>
        <w:ind w:left="2005"/>
        <w:rPr>
          <w:rFonts w:ascii="Verdana"/>
        </w:rPr>
      </w:pPr>
      <w:r>
        <w:rPr>
          <w:rFonts w:ascii="Verdana"/>
          <w:color w:val="333333"/>
        </w:rPr>
        <w:t>$(":radio").prop("checked",true);</w:t>
      </w:r>
    </w:p>
    <w:p>
      <w:pPr>
        <w:pStyle w:val="4"/>
        <w:rPr>
          <w:rFonts w:ascii="Verdana"/>
          <w:sz w:val="24"/>
        </w:rPr>
      </w:pPr>
    </w:p>
    <w:p>
      <w:pPr>
        <w:pStyle w:val="4"/>
        <w:rPr>
          <w:rFonts w:ascii="Verdana"/>
          <w:sz w:val="31"/>
        </w:rPr>
      </w:pPr>
    </w:p>
    <w:p>
      <w:pPr>
        <w:pStyle w:val="4"/>
        <w:ind w:right="5651"/>
        <w:jc w:val="center"/>
        <w:rPr>
          <w:rFonts w:ascii="Verdana"/>
        </w:rPr>
      </w:pPr>
      <w:r>
        <w:rPr>
          <w:rFonts w:ascii="Verdana"/>
          <w:color w:val="333333"/>
          <w:w w:val="99"/>
        </w:rPr>
        <w:t>}</w:t>
      </w:r>
    </w:p>
    <w:p>
      <w:pPr>
        <w:pStyle w:val="4"/>
        <w:spacing w:before="208"/>
        <w:ind w:left="1041" w:right="6649"/>
        <w:jc w:val="center"/>
        <w:rPr>
          <w:rFonts w:ascii="Verdana"/>
        </w:rPr>
      </w:pPr>
      <w:r>
        <w:rPr>
          <w:rFonts w:ascii="Verdana"/>
          <w:color w:val="333333"/>
        </w:rPr>
        <w:t>&lt;/script&gt;</w:t>
      </w:r>
    </w:p>
    <w:p>
      <w:pPr>
        <w:pStyle w:val="4"/>
        <w:spacing w:before="206"/>
        <w:ind w:left="640"/>
        <w:rPr>
          <w:rFonts w:ascii="Verdana"/>
        </w:rPr>
      </w:pPr>
      <w:r>
        <w:rPr>
          <w:rFonts w:ascii="Verdana"/>
          <w:color w:val="333333"/>
        </w:rPr>
        <w:t>&lt;/head&gt;</w:t>
      </w:r>
    </w:p>
    <w:p>
      <w:pPr>
        <w:pStyle w:val="4"/>
        <w:spacing w:before="208"/>
        <w:ind w:left="640"/>
        <w:rPr>
          <w:rFonts w:ascii="Verdana"/>
        </w:rPr>
      </w:pPr>
      <w:r>
        <w:rPr>
          <w:rFonts w:ascii="Verdana"/>
          <w:color w:val="333333"/>
        </w:rPr>
        <w:t>&lt;body&gt;</w:t>
      </w:r>
    </w:p>
    <w:p>
      <w:pPr>
        <w:pStyle w:val="4"/>
        <w:spacing w:before="205"/>
        <w:ind w:left="1060"/>
        <w:rPr>
          <w:rFonts w:ascii="Verdana"/>
        </w:rPr>
      </w:pPr>
      <w:r>
        <w:rPr>
          <w:rFonts w:ascii="Verdana"/>
          <w:color w:val="333333"/>
        </w:rPr>
        <w:t>&lt;form&gt;</w:t>
      </w:r>
    </w:p>
    <w:p>
      <w:pPr>
        <w:pStyle w:val="4"/>
        <w:spacing w:before="208"/>
        <w:ind w:left="1480"/>
        <w:rPr>
          <w:rFonts w:ascii="Verdana"/>
        </w:rPr>
      </w:pPr>
      <w:r>
        <w:rPr>
          <w:rFonts w:ascii="Verdana"/>
          <w:color w:val="333333"/>
        </w:rPr>
        <w:t>&lt;input type="button" value="Input Button"/&gt;</w:t>
      </w:r>
    </w:p>
    <w:p>
      <w:pPr>
        <w:pStyle w:val="4"/>
        <w:spacing w:before="206"/>
        <w:ind w:left="1480"/>
        <w:rPr>
          <w:rFonts w:ascii="Verdana"/>
        </w:rPr>
      </w:pPr>
      <w:r>
        <w:rPr>
          <w:rFonts w:ascii="Verdana"/>
          <w:color w:val="333333"/>
        </w:rPr>
        <w:t>&lt;input type="checkbox" /&gt;</w:t>
      </w:r>
    </w:p>
    <w:p>
      <w:pPr>
        <w:pStyle w:val="4"/>
        <w:rPr>
          <w:rFonts w:ascii="Verdana"/>
          <w:sz w:val="24"/>
        </w:rPr>
      </w:pPr>
    </w:p>
    <w:p>
      <w:pPr>
        <w:pStyle w:val="4"/>
        <w:rPr>
          <w:rFonts w:ascii="Verdana"/>
          <w:sz w:val="31"/>
        </w:rPr>
      </w:pPr>
    </w:p>
    <w:p>
      <w:pPr>
        <w:pStyle w:val="4"/>
        <w:ind w:left="1480"/>
        <w:rPr>
          <w:rFonts w:ascii="Verdana"/>
        </w:rPr>
      </w:pPr>
      <w:r>
        <w:rPr>
          <w:rFonts w:ascii="Verdana"/>
          <w:color w:val="333333"/>
        </w:rPr>
        <w:t>&lt;input type="file" /&gt;</w:t>
      </w:r>
    </w:p>
    <w:p>
      <w:pPr>
        <w:pStyle w:val="4"/>
        <w:spacing w:before="208"/>
        <w:ind w:left="1480"/>
        <w:rPr>
          <w:rFonts w:ascii="Verdana"/>
        </w:rPr>
      </w:pPr>
      <w:r>
        <w:rPr>
          <w:rFonts w:ascii="Verdana"/>
          <w:color w:val="333333"/>
        </w:rPr>
        <w:t>&lt;input type="hidden" /&gt;</w:t>
      </w:r>
    </w:p>
    <w:p>
      <w:pPr>
        <w:pStyle w:val="4"/>
        <w:spacing w:before="206"/>
        <w:ind w:left="1480"/>
        <w:rPr>
          <w:rFonts w:ascii="Verdana"/>
        </w:rPr>
      </w:pPr>
      <w:r>
        <w:rPr>
          <w:rFonts w:ascii="Verdana"/>
          <w:color w:val="333333"/>
        </w:rPr>
        <w:t>&lt;input type="image" /&gt;</w:t>
      </w:r>
    </w:p>
    <w:p>
      <w:pPr>
        <w:pStyle w:val="4"/>
        <w:rPr>
          <w:rFonts w:ascii="Verdana"/>
          <w:sz w:val="24"/>
        </w:rPr>
      </w:pPr>
    </w:p>
    <w:p>
      <w:pPr>
        <w:pStyle w:val="4"/>
        <w:rPr>
          <w:rFonts w:ascii="Verdana"/>
          <w:sz w:val="31"/>
        </w:rPr>
      </w:pPr>
    </w:p>
    <w:p>
      <w:pPr>
        <w:pStyle w:val="4"/>
        <w:ind w:left="1480"/>
        <w:rPr>
          <w:rFonts w:ascii="Verdana"/>
        </w:rPr>
      </w:pPr>
      <w:r>
        <w:rPr>
          <w:rFonts w:ascii="Verdana"/>
          <w:color w:val="333333"/>
        </w:rPr>
        <w:t>&lt;input type="password" /&gt;</w:t>
      </w:r>
    </w:p>
    <w:p>
      <w:pPr>
        <w:pStyle w:val="4"/>
        <w:spacing w:before="208"/>
        <w:ind w:left="1480"/>
        <w:rPr>
          <w:rFonts w:ascii="Verdana"/>
        </w:rPr>
      </w:pPr>
      <w:r>
        <w:rPr>
          <w:rFonts w:ascii="Verdana"/>
          <w:color w:val="333333"/>
        </w:rPr>
        <w:t>&lt;input type="radio"</w:t>
      </w:r>
      <w:r>
        <w:rPr>
          <w:rFonts w:ascii="Verdana"/>
          <w:color w:val="333333"/>
          <w:spacing w:val="-10"/>
        </w:rPr>
        <w:t xml:space="preserve"> </w:t>
      </w:r>
      <w:r>
        <w:rPr>
          <w:rFonts w:ascii="Verdana"/>
          <w:color w:val="333333"/>
        </w:rPr>
        <w:t>/&gt;</w:t>
      </w:r>
    </w:p>
    <w:p>
      <w:pPr>
        <w:pStyle w:val="4"/>
        <w:spacing w:before="206"/>
        <w:ind w:left="1480"/>
        <w:rPr>
          <w:rFonts w:ascii="Verdana"/>
        </w:rPr>
      </w:pPr>
      <w:r>
        <w:rPr>
          <w:rFonts w:ascii="Verdana"/>
          <w:color w:val="333333"/>
        </w:rPr>
        <w:t>&lt;input type="reset"</w:t>
      </w:r>
      <w:r>
        <w:rPr>
          <w:rFonts w:ascii="Verdana"/>
          <w:color w:val="333333"/>
          <w:spacing w:val="-10"/>
        </w:rPr>
        <w:t xml:space="preserve"> </w:t>
      </w:r>
      <w:r>
        <w:rPr>
          <w:rFonts w:ascii="Verdana"/>
          <w:color w:val="333333"/>
        </w:rPr>
        <w:t>/&gt;</w:t>
      </w:r>
    </w:p>
    <w:p>
      <w:pPr>
        <w:pStyle w:val="4"/>
        <w:rPr>
          <w:rFonts w:ascii="Verdana"/>
          <w:sz w:val="24"/>
        </w:rPr>
      </w:pPr>
    </w:p>
    <w:p>
      <w:pPr>
        <w:pStyle w:val="4"/>
        <w:rPr>
          <w:rFonts w:ascii="Verdana"/>
          <w:sz w:val="31"/>
        </w:rPr>
      </w:pPr>
    </w:p>
    <w:p>
      <w:pPr>
        <w:pStyle w:val="4"/>
        <w:ind w:left="1480"/>
        <w:rPr>
          <w:rFonts w:ascii="Verdana"/>
        </w:rPr>
      </w:pPr>
      <w:r>
        <w:rPr>
          <w:rFonts w:ascii="Verdana"/>
          <w:color w:val="333333"/>
        </w:rPr>
        <w:t>&lt;input type="submit" /&gt;</w:t>
      </w:r>
    </w:p>
    <w:p>
      <w:pPr>
        <w:pStyle w:val="4"/>
        <w:spacing w:before="208"/>
        <w:ind w:left="1480"/>
        <w:rPr>
          <w:rFonts w:ascii="Verdana"/>
        </w:rPr>
      </w:pPr>
      <w:r>
        <w:rPr>
          <w:rFonts w:ascii="Verdana"/>
          <w:color w:val="333333"/>
        </w:rPr>
        <w:t>&lt;input type="text" /&gt;</w:t>
      </w:r>
    </w:p>
    <w:p>
      <w:pPr>
        <w:pStyle w:val="4"/>
        <w:spacing w:before="206"/>
        <w:ind w:left="1480"/>
        <w:rPr>
          <w:rFonts w:ascii="Verdana"/>
        </w:rPr>
      </w:pPr>
      <w:r>
        <w:rPr>
          <w:rFonts w:ascii="Verdana"/>
          <w:color w:val="333333"/>
        </w:rPr>
        <w:t>&lt;select&gt;&lt;option&gt;Option&lt;/option&gt;&lt;/select&gt;</w:t>
      </w:r>
    </w:p>
    <w:p>
      <w:pPr>
        <w:pStyle w:val="4"/>
        <w:rPr>
          <w:rFonts w:ascii="Verdana"/>
          <w:sz w:val="24"/>
        </w:rPr>
      </w:pPr>
    </w:p>
    <w:p>
      <w:pPr>
        <w:pStyle w:val="4"/>
        <w:rPr>
          <w:rFonts w:ascii="Verdana"/>
          <w:sz w:val="31"/>
        </w:rPr>
      </w:pPr>
    </w:p>
    <w:p>
      <w:pPr>
        <w:pStyle w:val="4"/>
        <w:ind w:left="1480"/>
        <w:rPr>
          <w:rFonts w:ascii="Verdana"/>
        </w:rPr>
      </w:pPr>
      <w:r>
        <w:rPr>
          <w:rFonts w:ascii="Verdana"/>
          <w:color w:val="333333"/>
        </w:rPr>
        <w:t>&lt;textarea&gt;&lt;/textarea&gt;</w:t>
      </w:r>
    </w:p>
    <w:p>
      <w:pPr>
        <w:pStyle w:val="4"/>
        <w:spacing w:before="208"/>
        <w:ind w:left="1480"/>
        <w:rPr>
          <w:rFonts w:ascii="Verdana"/>
        </w:rPr>
      </w:pPr>
      <w:r>
        <w:rPr>
          <w:rFonts w:ascii="Verdana"/>
          <w:color w:val="333333"/>
        </w:rPr>
        <w:t>&lt;button&gt;Button&lt;/button&gt;</w:t>
      </w:r>
    </w:p>
    <w:p>
      <w:pPr>
        <w:pStyle w:val="4"/>
        <w:rPr>
          <w:rFonts w:ascii="Verdana"/>
          <w:sz w:val="24"/>
        </w:rPr>
      </w:pPr>
    </w:p>
    <w:p>
      <w:pPr>
        <w:pStyle w:val="4"/>
        <w:rPr>
          <w:rFonts w:ascii="Verdana"/>
          <w:sz w:val="31"/>
        </w:rPr>
      </w:pPr>
    </w:p>
    <w:p>
      <w:pPr>
        <w:pStyle w:val="4"/>
        <w:ind w:left="1060"/>
        <w:rPr>
          <w:rFonts w:ascii="Verdana"/>
        </w:rPr>
      </w:pPr>
      <w:r>
        <w:rPr>
          <w:rFonts w:ascii="Verdana"/>
          <w:color w:val="333333"/>
        </w:rPr>
        <w:t>&lt;/form&gt;</w:t>
      </w:r>
    </w:p>
    <w:p>
      <w:pPr>
        <w:spacing w:after="0"/>
        <w:rPr>
          <w:rFonts w:ascii="Verdana"/>
        </w:rPr>
        <w:sectPr>
          <w:pgSz w:w="11910" w:h="16840"/>
          <w:pgMar w:top="1380" w:right="1580" w:bottom="280" w:left="1580" w:header="852" w:footer="0" w:gutter="0"/>
          <w:cols w:space="720" w:num="1"/>
        </w:sectPr>
      </w:pPr>
    </w:p>
    <w:p>
      <w:pPr>
        <w:pStyle w:val="4"/>
        <w:spacing w:before="3"/>
        <w:rPr>
          <w:rFonts w:ascii="Verdana"/>
          <w:sz w:val="4"/>
        </w:rPr>
      </w:pPr>
    </w:p>
    <w:p>
      <w:pPr>
        <w:pStyle w:val="4"/>
        <w:ind w:left="107"/>
        <w:rPr>
          <w:rFonts w:ascii="Verdana"/>
          <w:sz w:val="20"/>
        </w:rPr>
      </w:pPr>
      <w:r>
        <w:rPr>
          <w:rFonts w:ascii="Verdana"/>
          <w:sz w:val="20"/>
        </w:rPr>
        <w:pict>
          <v:shape id="_x0000_s1102" o:spid="_x0000_s1102" o:spt="202" type="#_x0000_t202" style="height:92.9pt;width:426.1pt;" filled="f" stroked="t" coordsize="21600,21600">
            <v:path/>
            <v:fill on="f" focussize="0,0"/>
            <v:stroke weight="0.48pt" color="#000000"/>
            <v:imagedata o:title=""/>
            <o:lock v:ext="edit"/>
            <v:textbox inset="0mm,0mm,0mm,0mm">
              <w:txbxContent>
                <w:p>
                  <w:pPr>
                    <w:pStyle w:val="4"/>
                    <w:spacing w:before="20"/>
                    <w:ind w:left="943"/>
                    <w:rPr>
                      <w:rFonts w:ascii="Verdana" w:eastAsia="Verdana"/>
                    </w:rPr>
                  </w:pPr>
                  <w:r>
                    <w:rPr>
                      <w:rFonts w:ascii="Verdana" w:eastAsia="Verdana"/>
                      <w:color w:val="333333"/>
                    </w:rPr>
                    <w:t>&lt;button type="button" onclick="test()"&gt;</w:t>
                  </w:r>
                  <w:r>
                    <w:rPr>
                      <w:rFonts w:hint="eastAsia" w:ascii="宋体" w:eastAsia="宋体"/>
                      <w:color w:val="333333"/>
                    </w:rPr>
                    <w:t>点我</w:t>
                  </w:r>
                  <w:r>
                    <w:rPr>
                      <w:rFonts w:ascii="Verdana" w:eastAsia="Verdana"/>
                      <w:color w:val="333333"/>
                    </w:rPr>
                    <w:t>&lt;/button&gt;</w:t>
                  </w:r>
                </w:p>
                <w:p>
                  <w:pPr>
                    <w:pStyle w:val="4"/>
                    <w:spacing w:before="200"/>
                    <w:ind w:left="523"/>
                    <w:rPr>
                      <w:rFonts w:ascii="Verdana"/>
                    </w:rPr>
                  </w:pPr>
                  <w:r>
                    <w:rPr>
                      <w:rFonts w:ascii="Verdana"/>
                      <w:color w:val="333333"/>
                    </w:rPr>
                    <w:t>&lt;/body&gt;</w:t>
                  </w:r>
                </w:p>
                <w:p>
                  <w:pPr>
                    <w:pStyle w:val="4"/>
                    <w:spacing w:before="206"/>
                    <w:ind w:left="103"/>
                    <w:rPr>
                      <w:rFonts w:ascii="Verdana"/>
                    </w:rPr>
                  </w:pPr>
                  <w:r>
                    <w:rPr>
                      <w:rFonts w:ascii="Verdana"/>
                      <w:color w:val="333333"/>
                    </w:rPr>
                    <w:t>&lt;/html&gt;</w:t>
                  </w:r>
                </w:p>
              </w:txbxContent>
            </v:textbox>
            <w10:wrap type="none"/>
            <w10:anchorlock/>
          </v:shape>
        </w:pict>
      </w:r>
    </w:p>
    <w:p>
      <w:pPr>
        <w:pStyle w:val="4"/>
        <w:rPr>
          <w:rFonts w:ascii="Verdana"/>
          <w:sz w:val="22"/>
        </w:rPr>
      </w:pPr>
    </w:p>
    <w:p>
      <w:pPr>
        <w:pStyle w:val="3"/>
        <w:numPr>
          <w:ilvl w:val="1"/>
          <w:numId w:val="9"/>
        </w:numPr>
        <w:tabs>
          <w:tab w:val="left" w:pos="1060"/>
        </w:tabs>
        <w:spacing w:before="89" w:after="0" w:line="240" w:lineRule="auto"/>
        <w:ind w:left="1060" w:right="0" w:hanging="840"/>
        <w:jc w:val="left"/>
      </w:pPr>
      <w:bookmarkStart w:id="99" w:name="20.5.:checkbox "/>
      <w:bookmarkEnd w:id="99"/>
      <w:r>
        <w:t>:checkbox</w:t>
      </w:r>
    </w:p>
    <w:p>
      <w:pPr>
        <w:pStyle w:val="4"/>
        <w:spacing w:before="6"/>
        <w:rPr>
          <w:rFonts w:ascii="Arial"/>
          <w:b/>
          <w:sz w:val="35"/>
        </w:rPr>
      </w:pPr>
    </w:p>
    <w:p>
      <w:pPr>
        <w:pStyle w:val="4"/>
        <w:ind w:left="220"/>
        <w:rPr>
          <w:rFonts w:hint="eastAsia" w:ascii="宋体" w:eastAsia="宋体"/>
        </w:rPr>
      </w:pPr>
      <w:r>
        <w:rPr>
          <w:rFonts w:hint="eastAsia" w:ascii="宋体" w:eastAsia="宋体"/>
          <w:color w:val="333333"/>
        </w:rPr>
        <w:t>匹配所有复选框</w:t>
      </w:r>
    </w:p>
    <w:p>
      <w:pPr>
        <w:pStyle w:val="4"/>
        <w:spacing w:before="4"/>
        <w:rPr>
          <w:rFonts w:ascii="宋体"/>
          <w:sz w:val="10"/>
        </w:rPr>
      </w:pPr>
      <w:r>
        <w:pict>
          <v:shape id="_x0000_s1103" o:spid="_x0000_s1103" o:spt="202" type="#_x0000_t202" style="position:absolute;left:0pt;margin-left:84.55pt;margin-top:8.8pt;height:501.6pt;width:426.1pt;mso-position-horizontal-relative:page;mso-wrap-distance-bottom:0pt;mso-wrap-distance-top:0pt;z-index:-251612160;mso-width-relative:page;mso-height-relative:page;" filled="f" stroked="t" coordsize="21600,21600">
            <v:path/>
            <v:fill on="f" focussize="0,0"/>
            <v:stroke weight="0.48pt" color="#000000"/>
            <v:imagedata o:title=""/>
            <o:lock v:ext="edit"/>
            <v:textbox inset="0mm,0mm,0mm,0mm">
              <w:txbxContent>
                <w:p>
                  <w:pPr>
                    <w:pStyle w:val="4"/>
                    <w:spacing w:before="28"/>
                    <w:ind w:left="103"/>
                    <w:rPr>
                      <w:rFonts w:ascii="Verdana"/>
                    </w:rPr>
                  </w:pPr>
                  <w:r>
                    <w:rPr>
                      <w:rFonts w:ascii="Verdana"/>
                      <w:color w:val="333333"/>
                    </w:rPr>
                    <w:t>&lt;!DOCTYPE html&gt;</w:t>
                  </w:r>
                </w:p>
                <w:p>
                  <w:pPr>
                    <w:pStyle w:val="4"/>
                    <w:spacing w:before="206"/>
                    <w:ind w:left="103"/>
                    <w:rPr>
                      <w:rFonts w:ascii="Verdana"/>
                    </w:rPr>
                  </w:pPr>
                  <w:r>
                    <w:rPr>
                      <w:rFonts w:ascii="Verdana"/>
                      <w:color w:val="333333"/>
                    </w:rPr>
                    <w:t>&lt;html&gt;</w:t>
                  </w:r>
                </w:p>
                <w:p>
                  <w:pPr>
                    <w:pStyle w:val="4"/>
                    <w:spacing w:before="208"/>
                    <w:ind w:left="523"/>
                    <w:rPr>
                      <w:rFonts w:ascii="Verdana"/>
                    </w:rPr>
                  </w:pPr>
                  <w:r>
                    <w:rPr>
                      <w:rFonts w:ascii="Verdana"/>
                      <w:color w:val="333333"/>
                    </w:rPr>
                    <w:t>&lt;head&gt;</w:t>
                  </w:r>
                </w:p>
                <w:p>
                  <w:pPr>
                    <w:pStyle w:val="4"/>
                    <w:spacing w:before="205"/>
                    <w:ind w:left="943"/>
                    <w:rPr>
                      <w:rFonts w:ascii="Verdana"/>
                    </w:rPr>
                  </w:pPr>
                  <w:r>
                    <w:rPr>
                      <w:rFonts w:ascii="Verdana"/>
                      <w:color w:val="333333"/>
                    </w:rPr>
                    <w:t>&lt;meta charset="utf-8"&gt;</w:t>
                  </w:r>
                </w:p>
                <w:p>
                  <w:pPr>
                    <w:pStyle w:val="4"/>
                    <w:spacing w:before="208"/>
                    <w:ind w:left="943"/>
                    <w:rPr>
                      <w:rFonts w:ascii="Verdana"/>
                    </w:rPr>
                  </w:pPr>
                  <w:r>
                    <w:rPr>
                      <w:rFonts w:ascii="Verdana"/>
                      <w:color w:val="333333"/>
                    </w:rPr>
                    <w:t>&lt;title&gt;&lt;/title&gt;</w:t>
                  </w:r>
                </w:p>
                <w:p>
                  <w:pPr>
                    <w:pStyle w:val="4"/>
                    <w:spacing w:before="206" w:line="292" w:lineRule="auto"/>
                    <w:ind w:left="103" w:right="1771" w:firstLine="840"/>
                    <w:rPr>
                      <w:rFonts w:ascii="Verdana"/>
                    </w:rPr>
                  </w:pPr>
                  <w:r>
                    <w:rPr>
                      <w:rFonts w:ascii="Verdana"/>
                      <w:color w:val="333333"/>
                    </w:rPr>
                    <w:t>&lt;script src="js/jquery-1.9.1.js" type="text/javascript" charset="utf-8"&gt;&lt;/script&gt;</w:t>
                  </w:r>
                </w:p>
                <w:p>
                  <w:pPr>
                    <w:pStyle w:val="4"/>
                    <w:spacing w:before="153" w:line="434" w:lineRule="auto"/>
                    <w:ind w:left="1363" w:right="3773" w:hanging="420"/>
                    <w:rPr>
                      <w:rFonts w:ascii="Verdana"/>
                    </w:rPr>
                  </w:pPr>
                  <w:r>
                    <w:rPr>
                      <w:rFonts w:ascii="Verdana"/>
                      <w:color w:val="333333"/>
                    </w:rPr>
                    <w:t>&lt;script type="text/javascript"&gt; function test(){</w:t>
                  </w:r>
                </w:p>
                <w:p>
                  <w:pPr>
                    <w:pStyle w:val="4"/>
                    <w:spacing w:line="261" w:lineRule="exact"/>
                    <w:ind w:left="1783"/>
                    <w:rPr>
                      <w:rFonts w:hint="eastAsia" w:ascii="宋体" w:eastAsia="宋体"/>
                    </w:rPr>
                  </w:pPr>
                  <w:r>
                    <w:rPr>
                      <w:rFonts w:ascii="Verdana" w:eastAsia="Verdana"/>
                      <w:color w:val="333333"/>
                    </w:rPr>
                    <w:t>//</w:t>
                  </w:r>
                  <w:r>
                    <w:rPr>
                      <w:rFonts w:hint="eastAsia" w:ascii="宋体" w:eastAsia="宋体"/>
                      <w:color w:val="333333"/>
                    </w:rPr>
                    <w:t xml:space="preserve">匹配所有 </w:t>
                  </w:r>
                  <w:r>
                    <w:rPr>
                      <w:rFonts w:ascii="Verdana" w:eastAsia="Verdana"/>
                      <w:color w:val="333333"/>
                    </w:rPr>
                    <w:t xml:space="preserve">input, textarea, select </w:t>
                  </w:r>
                  <w:r>
                    <w:rPr>
                      <w:rFonts w:hint="eastAsia" w:ascii="宋体" w:eastAsia="宋体"/>
                      <w:color w:val="333333"/>
                    </w:rPr>
                    <w:t xml:space="preserve">和 </w:t>
                  </w:r>
                  <w:r>
                    <w:rPr>
                      <w:rFonts w:ascii="Verdana" w:eastAsia="Verdana"/>
                      <w:color w:val="333333"/>
                    </w:rPr>
                    <w:t xml:space="preserve">button </w:t>
                  </w:r>
                  <w:r>
                    <w:rPr>
                      <w:rFonts w:hint="eastAsia" w:ascii="宋体" w:eastAsia="宋体"/>
                      <w:color w:val="333333"/>
                    </w:rPr>
                    <w:t>元素</w:t>
                  </w:r>
                </w:p>
                <w:p>
                  <w:pPr>
                    <w:pStyle w:val="4"/>
                    <w:spacing w:before="200"/>
                    <w:ind w:left="1783"/>
                    <w:rPr>
                      <w:rFonts w:ascii="Verdana"/>
                    </w:rPr>
                  </w:pPr>
                  <w:r>
                    <w:rPr>
                      <w:rFonts w:ascii="Verdana"/>
                      <w:color w:val="333333"/>
                    </w:rPr>
                    <w:t>// $(":input").css("background","red");</w:t>
                  </w:r>
                </w:p>
                <w:p>
                  <w:pPr>
                    <w:pStyle w:val="4"/>
                    <w:spacing w:before="198"/>
                    <w:ind w:left="1783"/>
                    <w:rPr>
                      <w:rFonts w:hint="eastAsia" w:ascii="宋体" w:eastAsia="宋体"/>
                    </w:rPr>
                  </w:pPr>
                  <w:r>
                    <w:rPr>
                      <w:rFonts w:ascii="Verdana" w:eastAsia="Verdana"/>
                      <w:color w:val="333333"/>
                    </w:rPr>
                    <w:t>//</w:t>
                  </w:r>
                  <w:r>
                    <w:rPr>
                      <w:rFonts w:hint="eastAsia" w:ascii="宋体" w:eastAsia="宋体"/>
                      <w:color w:val="333333"/>
                    </w:rPr>
                    <w:t>匹配所有的单行文本框</w:t>
                  </w:r>
                </w:p>
                <w:p>
                  <w:pPr>
                    <w:pStyle w:val="4"/>
                    <w:spacing w:before="200"/>
                    <w:ind w:left="1783"/>
                    <w:rPr>
                      <w:rFonts w:ascii="Verdana"/>
                    </w:rPr>
                  </w:pPr>
                  <w:r>
                    <w:rPr>
                      <w:rFonts w:ascii="Verdana"/>
                      <w:color w:val="333333"/>
                    </w:rPr>
                    <w:t>// $(":text").css("background","red");</w:t>
                  </w:r>
                </w:p>
                <w:p>
                  <w:pPr>
                    <w:pStyle w:val="4"/>
                    <w:spacing w:before="199"/>
                    <w:ind w:left="1783"/>
                    <w:rPr>
                      <w:rFonts w:hint="eastAsia" w:ascii="宋体" w:eastAsia="宋体"/>
                    </w:rPr>
                  </w:pPr>
                  <w:r>
                    <w:rPr>
                      <w:rFonts w:ascii="Verdana" w:eastAsia="Verdana"/>
                      <w:color w:val="333333"/>
                    </w:rPr>
                    <w:t>//:password :</w:t>
                  </w:r>
                  <w:r>
                    <w:rPr>
                      <w:rFonts w:hint="eastAsia" w:ascii="宋体" w:eastAsia="宋体"/>
                      <w:color w:val="333333"/>
                    </w:rPr>
                    <w:t>匹配所有密码框</w:t>
                  </w:r>
                </w:p>
                <w:p>
                  <w:pPr>
                    <w:pStyle w:val="4"/>
                    <w:spacing w:before="200"/>
                    <w:ind w:left="1888"/>
                    <w:rPr>
                      <w:rFonts w:ascii="Verdana"/>
                    </w:rPr>
                  </w:pPr>
                  <w:r>
                    <w:rPr>
                      <w:rFonts w:ascii="Verdana"/>
                      <w:color w:val="333333"/>
                    </w:rPr>
                    <w:t>// $(":password").css("background","red");</w:t>
                  </w:r>
                </w:p>
                <w:p>
                  <w:pPr>
                    <w:pStyle w:val="4"/>
                    <w:spacing w:before="198"/>
                    <w:ind w:left="1888"/>
                    <w:rPr>
                      <w:rFonts w:hint="eastAsia" w:ascii="宋体" w:eastAsia="宋体"/>
                    </w:rPr>
                  </w:pPr>
                  <w:r>
                    <w:rPr>
                      <w:rFonts w:ascii="Verdana" w:eastAsia="Verdana"/>
                      <w:color w:val="333333"/>
                    </w:rPr>
                    <w:t xml:space="preserve">//:radio </w:t>
                  </w:r>
                  <w:r>
                    <w:rPr>
                      <w:rFonts w:hint="eastAsia" w:ascii="宋体" w:eastAsia="宋体"/>
                      <w:color w:val="333333"/>
                    </w:rPr>
                    <w:t>：匹配所有单选按钮</w:t>
                  </w:r>
                </w:p>
                <w:p>
                  <w:pPr>
                    <w:pStyle w:val="4"/>
                    <w:spacing w:before="200"/>
                    <w:ind w:left="1888"/>
                    <w:rPr>
                      <w:rFonts w:ascii="Verdana"/>
                    </w:rPr>
                  </w:pPr>
                  <w:r>
                    <w:rPr>
                      <w:rFonts w:ascii="Verdana"/>
                      <w:color w:val="333333"/>
                    </w:rPr>
                    <w:t>// $(":radio").prop("checked",true);</w:t>
                  </w:r>
                </w:p>
                <w:p>
                  <w:pPr>
                    <w:pStyle w:val="4"/>
                    <w:spacing w:before="199"/>
                    <w:ind w:left="1888"/>
                    <w:rPr>
                      <w:rFonts w:hint="eastAsia" w:ascii="宋体" w:eastAsia="宋体"/>
                    </w:rPr>
                  </w:pPr>
                  <w:r>
                    <w:rPr>
                      <w:rFonts w:ascii="Verdana" w:eastAsia="Verdana"/>
                      <w:color w:val="333333"/>
                    </w:rPr>
                    <w:t xml:space="preserve">//:checkbox </w:t>
                  </w:r>
                  <w:r>
                    <w:rPr>
                      <w:rFonts w:hint="eastAsia" w:ascii="宋体" w:eastAsia="宋体"/>
                      <w:color w:val="333333"/>
                    </w:rPr>
                    <w:t>：匹配所有复选框</w:t>
                  </w:r>
                </w:p>
                <w:p>
                  <w:pPr>
                    <w:pStyle w:val="4"/>
                    <w:spacing w:before="200"/>
                    <w:ind w:left="1888"/>
                    <w:rPr>
                      <w:rFonts w:ascii="Verdana"/>
                    </w:rPr>
                  </w:pPr>
                  <w:r>
                    <w:rPr>
                      <w:rFonts w:ascii="Verdana"/>
                      <w:color w:val="333333"/>
                    </w:rPr>
                    <w:t>$(":checkbox").prop("checked",true);</w:t>
                  </w:r>
                </w:p>
                <w:p>
                  <w:pPr>
                    <w:pStyle w:val="4"/>
                    <w:rPr>
                      <w:rFonts w:ascii="Verdana"/>
                      <w:sz w:val="24"/>
                    </w:rPr>
                  </w:pPr>
                </w:p>
                <w:p>
                  <w:pPr>
                    <w:pStyle w:val="4"/>
                    <w:rPr>
                      <w:rFonts w:ascii="Verdana"/>
                      <w:sz w:val="31"/>
                    </w:rPr>
                  </w:pPr>
                </w:p>
                <w:p>
                  <w:pPr>
                    <w:pStyle w:val="4"/>
                    <w:ind w:right="5651"/>
                    <w:jc w:val="center"/>
                    <w:rPr>
                      <w:rFonts w:ascii="Verdana"/>
                    </w:rPr>
                  </w:pPr>
                  <w:r>
                    <w:rPr>
                      <w:rFonts w:ascii="Verdana"/>
                      <w:color w:val="333333"/>
                      <w:w w:val="99"/>
                    </w:rPr>
                    <w:t>}</w:t>
                  </w:r>
                </w:p>
                <w:p>
                  <w:pPr>
                    <w:pStyle w:val="4"/>
                    <w:spacing w:before="208"/>
                    <w:ind w:left="503" w:right="6111"/>
                    <w:jc w:val="center"/>
                    <w:rPr>
                      <w:rFonts w:ascii="Verdana"/>
                    </w:rPr>
                  </w:pPr>
                  <w:r>
                    <w:rPr>
                      <w:rFonts w:ascii="Verdana"/>
                      <w:color w:val="333333"/>
                    </w:rPr>
                    <w:t>&lt;/script&gt;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104" o:spid="_x0000_s1104" o:spt="202" type="#_x0000_t202" style="height:601.1pt;width:426.1pt;" filled="f" stroked="t" coordsize="21600,21600">
            <v:path/>
            <v:fill on="f" focussize="0,0"/>
            <v:stroke weight="0.48pt" color="#000000"/>
            <v:imagedata o:title=""/>
            <o:lock v:ext="edit"/>
            <v:textbox inset="0mm,0mm,0mm,0mm">
              <w:txbxContent>
                <w:p>
                  <w:pPr>
                    <w:pStyle w:val="4"/>
                    <w:spacing w:before="27"/>
                    <w:ind w:left="523"/>
                    <w:rPr>
                      <w:rFonts w:ascii="Verdana"/>
                    </w:rPr>
                  </w:pPr>
                  <w:r>
                    <w:rPr>
                      <w:rFonts w:ascii="Verdana"/>
                      <w:color w:val="333333"/>
                    </w:rPr>
                    <w:t>&lt;/head&gt;</w:t>
                  </w:r>
                </w:p>
                <w:p>
                  <w:pPr>
                    <w:pStyle w:val="4"/>
                    <w:spacing w:before="208"/>
                    <w:ind w:left="523"/>
                    <w:rPr>
                      <w:rFonts w:ascii="Verdana"/>
                    </w:rPr>
                  </w:pPr>
                  <w:r>
                    <w:rPr>
                      <w:rFonts w:ascii="Verdana"/>
                      <w:color w:val="333333"/>
                    </w:rPr>
                    <w:t>&lt;body&gt;</w:t>
                  </w:r>
                </w:p>
                <w:p>
                  <w:pPr>
                    <w:pStyle w:val="4"/>
                    <w:spacing w:before="206"/>
                    <w:ind w:left="943"/>
                    <w:rPr>
                      <w:rFonts w:ascii="Verdana"/>
                    </w:rPr>
                  </w:pPr>
                  <w:r>
                    <w:rPr>
                      <w:rFonts w:ascii="Verdana"/>
                      <w:color w:val="333333"/>
                    </w:rPr>
                    <w:t>&lt;form&gt;</w:t>
                  </w:r>
                </w:p>
                <w:p>
                  <w:pPr>
                    <w:pStyle w:val="4"/>
                    <w:spacing w:before="208"/>
                    <w:ind w:left="1363"/>
                    <w:rPr>
                      <w:rFonts w:ascii="Verdana"/>
                    </w:rPr>
                  </w:pPr>
                  <w:r>
                    <w:rPr>
                      <w:rFonts w:ascii="Verdana"/>
                      <w:color w:val="333333"/>
                    </w:rPr>
                    <w:t>&lt;input type="button" value="Input Button"/&gt;</w:t>
                  </w:r>
                </w:p>
                <w:p>
                  <w:pPr>
                    <w:pStyle w:val="4"/>
                    <w:spacing w:before="205"/>
                    <w:ind w:left="1363"/>
                    <w:rPr>
                      <w:rFonts w:ascii="Verdana"/>
                    </w:rPr>
                  </w:pPr>
                  <w:r>
                    <w:rPr>
                      <w:rFonts w:ascii="Verdana"/>
                      <w:color w:val="333333"/>
                    </w:rPr>
                    <w:t>&lt;input type="checkbox" /&gt;</w:t>
                  </w:r>
                </w:p>
                <w:p>
                  <w:pPr>
                    <w:pStyle w:val="4"/>
                    <w:rPr>
                      <w:rFonts w:ascii="Verdana"/>
                      <w:sz w:val="24"/>
                    </w:rPr>
                  </w:pPr>
                </w:p>
                <w:p>
                  <w:pPr>
                    <w:pStyle w:val="4"/>
                    <w:rPr>
                      <w:rFonts w:ascii="Verdana"/>
                      <w:sz w:val="31"/>
                    </w:rPr>
                  </w:pPr>
                </w:p>
                <w:p>
                  <w:pPr>
                    <w:pStyle w:val="4"/>
                    <w:spacing w:before="1"/>
                    <w:ind w:left="1363"/>
                    <w:rPr>
                      <w:rFonts w:ascii="Verdana"/>
                    </w:rPr>
                  </w:pPr>
                  <w:r>
                    <w:rPr>
                      <w:rFonts w:ascii="Verdana"/>
                      <w:color w:val="333333"/>
                    </w:rPr>
                    <w:t>&lt;input type="file" /&gt;</w:t>
                  </w:r>
                </w:p>
                <w:p>
                  <w:pPr>
                    <w:pStyle w:val="4"/>
                    <w:spacing w:before="208"/>
                    <w:ind w:left="1363"/>
                    <w:rPr>
                      <w:rFonts w:ascii="Verdana"/>
                    </w:rPr>
                  </w:pPr>
                  <w:r>
                    <w:rPr>
                      <w:rFonts w:ascii="Verdana"/>
                      <w:color w:val="333333"/>
                    </w:rPr>
                    <w:t>&lt;input type="hidden" /&gt;</w:t>
                  </w:r>
                </w:p>
                <w:p>
                  <w:pPr>
                    <w:pStyle w:val="4"/>
                    <w:spacing w:before="205"/>
                    <w:ind w:left="1363"/>
                    <w:rPr>
                      <w:rFonts w:ascii="Verdana"/>
                    </w:rPr>
                  </w:pPr>
                  <w:r>
                    <w:rPr>
                      <w:rFonts w:ascii="Verdana"/>
                      <w:color w:val="333333"/>
                    </w:rPr>
                    <w:t>&lt;input type="image" /&gt;</w:t>
                  </w:r>
                </w:p>
                <w:p>
                  <w:pPr>
                    <w:pStyle w:val="4"/>
                    <w:rPr>
                      <w:rFonts w:ascii="Verdana"/>
                      <w:sz w:val="24"/>
                    </w:rPr>
                  </w:pPr>
                </w:p>
                <w:p>
                  <w:pPr>
                    <w:pStyle w:val="4"/>
                    <w:rPr>
                      <w:rFonts w:ascii="Verdana"/>
                      <w:sz w:val="31"/>
                    </w:rPr>
                  </w:pPr>
                </w:p>
                <w:p>
                  <w:pPr>
                    <w:pStyle w:val="4"/>
                    <w:spacing w:before="1"/>
                    <w:ind w:left="1363"/>
                    <w:rPr>
                      <w:rFonts w:ascii="Verdana"/>
                    </w:rPr>
                  </w:pPr>
                  <w:r>
                    <w:rPr>
                      <w:rFonts w:ascii="Verdana"/>
                      <w:color w:val="333333"/>
                    </w:rPr>
                    <w:t>&lt;input type="password" /&gt;</w:t>
                  </w:r>
                </w:p>
                <w:p>
                  <w:pPr>
                    <w:pStyle w:val="4"/>
                    <w:spacing w:before="208"/>
                    <w:ind w:left="1363"/>
                    <w:rPr>
                      <w:rFonts w:ascii="Verdana"/>
                    </w:rPr>
                  </w:pPr>
                  <w:r>
                    <w:rPr>
                      <w:rFonts w:ascii="Verdana"/>
                      <w:color w:val="333333"/>
                    </w:rPr>
                    <w:t>&lt;input type="radio"</w:t>
                  </w:r>
                  <w:r>
                    <w:rPr>
                      <w:rFonts w:ascii="Verdana"/>
                      <w:color w:val="333333"/>
                      <w:spacing w:val="-10"/>
                    </w:rPr>
                    <w:t xml:space="preserve"> </w:t>
                  </w:r>
                  <w:r>
                    <w:rPr>
                      <w:rFonts w:ascii="Verdana"/>
                      <w:color w:val="333333"/>
                    </w:rPr>
                    <w:t>/&gt;</w:t>
                  </w:r>
                </w:p>
                <w:p>
                  <w:pPr>
                    <w:pStyle w:val="4"/>
                    <w:spacing w:before="205"/>
                    <w:ind w:left="1363"/>
                    <w:rPr>
                      <w:rFonts w:ascii="Verdana"/>
                    </w:rPr>
                  </w:pPr>
                  <w:r>
                    <w:rPr>
                      <w:rFonts w:ascii="Verdana"/>
                      <w:color w:val="333333"/>
                    </w:rPr>
                    <w:t>&lt;input type="reset"</w:t>
                  </w:r>
                  <w:r>
                    <w:rPr>
                      <w:rFonts w:ascii="Verdana"/>
                      <w:color w:val="333333"/>
                      <w:spacing w:val="-10"/>
                    </w:rPr>
                    <w:t xml:space="preserve"> </w:t>
                  </w:r>
                  <w:r>
                    <w:rPr>
                      <w:rFonts w:ascii="Verdana"/>
                      <w:color w:val="333333"/>
                    </w:rPr>
                    <w:t>/&gt;</w:t>
                  </w:r>
                </w:p>
                <w:p>
                  <w:pPr>
                    <w:pStyle w:val="4"/>
                    <w:rPr>
                      <w:rFonts w:ascii="Verdana"/>
                      <w:sz w:val="24"/>
                    </w:rPr>
                  </w:pPr>
                </w:p>
                <w:p>
                  <w:pPr>
                    <w:pStyle w:val="4"/>
                    <w:rPr>
                      <w:rFonts w:ascii="Verdana"/>
                      <w:sz w:val="31"/>
                    </w:rPr>
                  </w:pPr>
                </w:p>
                <w:p>
                  <w:pPr>
                    <w:pStyle w:val="4"/>
                    <w:ind w:left="1363"/>
                    <w:rPr>
                      <w:rFonts w:ascii="Verdana"/>
                    </w:rPr>
                  </w:pPr>
                  <w:r>
                    <w:rPr>
                      <w:rFonts w:ascii="Verdana"/>
                      <w:color w:val="333333"/>
                    </w:rPr>
                    <w:t>&lt;input type="submit" /&gt;</w:t>
                  </w:r>
                </w:p>
                <w:p>
                  <w:pPr>
                    <w:pStyle w:val="4"/>
                    <w:spacing w:before="208"/>
                    <w:ind w:left="1363"/>
                    <w:rPr>
                      <w:rFonts w:ascii="Verdana"/>
                    </w:rPr>
                  </w:pPr>
                  <w:r>
                    <w:rPr>
                      <w:rFonts w:ascii="Verdana"/>
                      <w:color w:val="333333"/>
                    </w:rPr>
                    <w:t>&lt;input type="text" /&gt;</w:t>
                  </w:r>
                </w:p>
                <w:p>
                  <w:pPr>
                    <w:pStyle w:val="4"/>
                    <w:spacing w:before="206"/>
                    <w:ind w:left="1363"/>
                    <w:rPr>
                      <w:rFonts w:ascii="Verdana"/>
                    </w:rPr>
                  </w:pPr>
                  <w:r>
                    <w:rPr>
                      <w:rFonts w:ascii="Verdana"/>
                      <w:color w:val="333333"/>
                    </w:rPr>
                    <w:t>&lt;select&gt;&lt;option&gt;Option&lt;/option&gt;&lt;/select&gt;</w:t>
                  </w:r>
                </w:p>
                <w:p>
                  <w:pPr>
                    <w:pStyle w:val="4"/>
                    <w:rPr>
                      <w:rFonts w:ascii="Verdana"/>
                      <w:sz w:val="24"/>
                    </w:rPr>
                  </w:pPr>
                </w:p>
                <w:p>
                  <w:pPr>
                    <w:pStyle w:val="4"/>
                    <w:rPr>
                      <w:rFonts w:ascii="Verdana"/>
                      <w:sz w:val="31"/>
                    </w:rPr>
                  </w:pPr>
                </w:p>
                <w:p>
                  <w:pPr>
                    <w:pStyle w:val="4"/>
                    <w:ind w:left="1363"/>
                    <w:rPr>
                      <w:rFonts w:ascii="Verdana"/>
                    </w:rPr>
                  </w:pPr>
                  <w:r>
                    <w:rPr>
                      <w:rFonts w:ascii="Verdana"/>
                      <w:color w:val="333333"/>
                    </w:rPr>
                    <w:t>&lt;textarea&gt;&lt;/textarea&gt;</w:t>
                  </w:r>
                </w:p>
                <w:p>
                  <w:pPr>
                    <w:pStyle w:val="4"/>
                    <w:spacing w:before="208"/>
                    <w:ind w:left="1363"/>
                    <w:rPr>
                      <w:rFonts w:ascii="Verdana"/>
                    </w:rPr>
                  </w:pPr>
                  <w:r>
                    <w:rPr>
                      <w:rFonts w:ascii="Verdana"/>
                      <w:color w:val="333333"/>
                    </w:rPr>
                    <w:t>&lt;button&gt;Button&lt;/button&gt;</w:t>
                  </w:r>
                </w:p>
                <w:p>
                  <w:pPr>
                    <w:pStyle w:val="4"/>
                    <w:rPr>
                      <w:rFonts w:ascii="Verdana"/>
                      <w:sz w:val="24"/>
                    </w:rPr>
                  </w:pPr>
                </w:p>
                <w:p>
                  <w:pPr>
                    <w:pStyle w:val="4"/>
                    <w:rPr>
                      <w:rFonts w:ascii="Verdana"/>
                      <w:sz w:val="31"/>
                    </w:rPr>
                  </w:pPr>
                </w:p>
                <w:p>
                  <w:pPr>
                    <w:pStyle w:val="4"/>
                    <w:spacing w:before="1"/>
                    <w:ind w:left="943"/>
                    <w:rPr>
                      <w:rFonts w:ascii="Verdana"/>
                    </w:rPr>
                  </w:pPr>
                  <w:r>
                    <w:rPr>
                      <w:rFonts w:ascii="Verdana"/>
                      <w:color w:val="333333"/>
                    </w:rPr>
                    <w:t>&lt;/form&gt;</w:t>
                  </w:r>
                </w:p>
                <w:p>
                  <w:pPr>
                    <w:pStyle w:val="4"/>
                    <w:spacing w:before="198"/>
                    <w:ind w:left="943"/>
                    <w:rPr>
                      <w:rFonts w:ascii="Verdana" w:eastAsia="Verdana"/>
                    </w:rPr>
                  </w:pPr>
                  <w:r>
                    <w:rPr>
                      <w:rFonts w:ascii="Verdana" w:eastAsia="Verdana"/>
                      <w:color w:val="333333"/>
                    </w:rPr>
                    <w:t>&lt;button type="button" onclick="test()"&gt;</w:t>
                  </w:r>
                  <w:r>
                    <w:rPr>
                      <w:rFonts w:hint="eastAsia" w:ascii="宋体" w:eastAsia="宋体"/>
                      <w:color w:val="333333"/>
                    </w:rPr>
                    <w:t>点我</w:t>
                  </w:r>
                  <w:r>
                    <w:rPr>
                      <w:rFonts w:ascii="Verdana" w:eastAsia="Verdana"/>
                      <w:color w:val="333333"/>
                    </w:rPr>
                    <w:t>&lt;/button&gt;</w:t>
                  </w:r>
                </w:p>
                <w:p>
                  <w:pPr>
                    <w:pStyle w:val="4"/>
                    <w:spacing w:before="200"/>
                    <w:ind w:left="523"/>
                    <w:rPr>
                      <w:rFonts w:ascii="Verdana"/>
                    </w:rPr>
                  </w:pPr>
                  <w:r>
                    <w:rPr>
                      <w:rFonts w:ascii="Verdana"/>
                      <w:color w:val="333333"/>
                    </w:rPr>
                    <w:t>&lt;/body&gt;</w:t>
                  </w:r>
                </w:p>
                <w:p>
                  <w:pPr>
                    <w:pStyle w:val="4"/>
                    <w:spacing w:before="206"/>
                    <w:ind w:left="103"/>
                    <w:rPr>
                      <w:rFonts w:ascii="Verdana"/>
                    </w:rPr>
                  </w:pPr>
                  <w:r>
                    <w:rPr>
                      <w:rFonts w:ascii="Verdana"/>
                      <w:color w:val="333333"/>
                    </w:rPr>
                    <w:t>&lt;/html&gt;</w:t>
                  </w:r>
                </w:p>
              </w:txbxContent>
            </v:textbox>
            <w10:wrap type="none"/>
            <w10:anchorlock/>
          </v:shape>
        </w:pict>
      </w:r>
    </w:p>
    <w:p>
      <w:pPr>
        <w:pStyle w:val="4"/>
        <w:spacing w:before="6"/>
        <w:rPr>
          <w:rFonts w:ascii="宋体"/>
          <w:sz w:val="20"/>
        </w:rPr>
      </w:pPr>
    </w:p>
    <w:p>
      <w:pPr>
        <w:pStyle w:val="3"/>
        <w:numPr>
          <w:ilvl w:val="1"/>
          <w:numId w:val="9"/>
        </w:numPr>
        <w:tabs>
          <w:tab w:val="left" w:pos="1060"/>
        </w:tabs>
        <w:spacing w:before="89" w:after="0" w:line="240" w:lineRule="auto"/>
        <w:ind w:left="1060" w:right="0" w:hanging="840"/>
        <w:jc w:val="left"/>
      </w:pPr>
      <w:bookmarkStart w:id="100" w:name="20.6.:submit "/>
      <w:bookmarkEnd w:id="100"/>
      <w:r>
        <w:t>:submit</w:t>
      </w:r>
    </w:p>
    <w:p>
      <w:pPr>
        <w:pStyle w:val="4"/>
        <w:spacing w:before="5"/>
        <w:rPr>
          <w:rFonts w:ascii="Arial"/>
          <w:b/>
          <w:sz w:val="35"/>
        </w:rPr>
      </w:pPr>
    </w:p>
    <w:p>
      <w:pPr>
        <w:pStyle w:val="4"/>
        <w:spacing w:before="1"/>
        <w:ind w:left="220"/>
        <w:rPr>
          <w:rFonts w:hint="eastAsia" w:ascii="宋体" w:eastAsia="宋体"/>
        </w:rPr>
      </w:pPr>
      <w:r>
        <w:rPr>
          <w:rFonts w:hint="eastAsia" w:ascii="宋体" w:eastAsia="宋体"/>
          <w:color w:val="333333"/>
        </w:rPr>
        <w:t>匹配所有提交按钮</w:t>
      </w:r>
    </w:p>
    <w:p>
      <w:pPr>
        <w:spacing w:after="0"/>
        <w:rPr>
          <w:rFonts w:hint="eastAsia" w:ascii="宋体" w:eastAsia="宋体"/>
        </w:rPr>
        <w:sectPr>
          <w:pgSz w:w="11910" w:h="16840"/>
          <w:pgMar w:top="1380" w:right="1580" w:bottom="280" w:left="1580" w:header="852" w:footer="0" w:gutter="0"/>
          <w:cols w:space="720" w:num="1"/>
        </w:sectPr>
      </w:pPr>
    </w:p>
    <w:p>
      <w:pPr>
        <w:pStyle w:val="4"/>
        <w:spacing w:before="89"/>
        <w:ind w:left="220"/>
        <w:rPr>
          <w:rFonts w:ascii="Verdana"/>
        </w:rPr>
      </w:pPr>
      <w:r>
        <w:pict>
          <v:shape id="_x0000_s1105" o:spid="_x0000_s1105" style="position:absolute;left:0pt;margin-left:84.35pt;margin-top:83.25pt;height:686.65pt;width:426.6pt;mso-position-horizontal-relative:page;mso-position-vertical-relative:page;z-index:-251646976;mso-width-relative:page;mso-height-relative:page;" filled="f" stroked="t" coordorigin="1687,1665" coordsize="8532,13733" path="m1687,1445l10219,1445m1687,15173l10219,15173m1692,1440l1692,15168m10214,1440l10214,15168e">
            <v:path arrowok="t"/>
            <v:fill on="f" focussize="0,0"/>
            <v:stroke weight="0.48pt" color="#000000"/>
            <v:imagedata o:title=""/>
            <o:lock v:ext="edit"/>
          </v:shape>
        </w:pict>
      </w:r>
      <w:r>
        <w:rPr>
          <w:rFonts w:ascii="Verdana"/>
          <w:color w:val="333333"/>
        </w:rPr>
        <w:t>&lt;!DOCTYPE html&gt;</w:t>
      </w:r>
    </w:p>
    <w:p>
      <w:pPr>
        <w:pStyle w:val="4"/>
        <w:spacing w:before="208"/>
        <w:ind w:left="220"/>
        <w:rPr>
          <w:rFonts w:ascii="Verdana"/>
        </w:rPr>
      </w:pPr>
      <w:r>
        <w:rPr>
          <w:rFonts w:ascii="Verdana"/>
          <w:color w:val="333333"/>
        </w:rPr>
        <w:t>&lt;html&gt;</w:t>
      </w:r>
    </w:p>
    <w:p>
      <w:pPr>
        <w:pStyle w:val="4"/>
        <w:spacing w:before="205"/>
        <w:ind w:left="640"/>
        <w:rPr>
          <w:rFonts w:ascii="Verdana"/>
        </w:rPr>
      </w:pPr>
      <w:r>
        <w:rPr>
          <w:rFonts w:ascii="Verdana"/>
          <w:color w:val="333333"/>
        </w:rPr>
        <w:t>&lt;head&gt;</w:t>
      </w:r>
    </w:p>
    <w:p>
      <w:pPr>
        <w:pStyle w:val="4"/>
        <w:spacing w:before="208"/>
        <w:ind w:left="1060"/>
        <w:rPr>
          <w:rFonts w:ascii="Verdana"/>
        </w:rPr>
      </w:pPr>
      <w:r>
        <w:rPr>
          <w:rFonts w:ascii="Verdana"/>
          <w:color w:val="333333"/>
        </w:rPr>
        <w:t>&lt;meta charset="utf-8"&gt;</w:t>
      </w:r>
    </w:p>
    <w:p>
      <w:pPr>
        <w:pStyle w:val="4"/>
        <w:spacing w:before="206"/>
        <w:ind w:left="1060"/>
        <w:rPr>
          <w:rFonts w:ascii="Verdana"/>
        </w:rPr>
      </w:pPr>
      <w:r>
        <w:rPr>
          <w:rFonts w:ascii="Verdana"/>
          <w:color w:val="333333"/>
        </w:rPr>
        <w:t>&lt;title&gt;&lt;/title&gt;</w:t>
      </w:r>
    </w:p>
    <w:p>
      <w:pPr>
        <w:pStyle w:val="4"/>
        <w:spacing w:before="208" w:line="292" w:lineRule="auto"/>
        <w:ind w:left="220" w:right="1888" w:firstLine="840"/>
        <w:rPr>
          <w:rFonts w:ascii="Verdana"/>
        </w:rPr>
      </w:pPr>
      <w:r>
        <w:rPr>
          <w:rFonts w:ascii="Verdana"/>
          <w:color w:val="333333"/>
        </w:rPr>
        <w:t>&lt;script src="js/jquery-1.9.1.js" type="text/javascript" charset="utf-8"&gt;&lt;/script&gt;</w:t>
      </w:r>
    </w:p>
    <w:p>
      <w:pPr>
        <w:pStyle w:val="4"/>
        <w:spacing w:before="150" w:line="434" w:lineRule="auto"/>
        <w:ind w:left="1480" w:right="4306" w:hanging="420"/>
        <w:rPr>
          <w:rFonts w:ascii="Verdana"/>
        </w:rPr>
      </w:pPr>
      <w:r>
        <w:rPr>
          <w:rFonts w:ascii="Verdana"/>
          <w:color w:val="333333"/>
        </w:rPr>
        <w:t>&lt;script type="text/javascript"&gt; function test(){</w:t>
      </w:r>
    </w:p>
    <w:p>
      <w:pPr>
        <w:pStyle w:val="4"/>
        <w:spacing w:line="263" w:lineRule="exact"/>
        <w:ind w:left="1900"/>
        <w:rPr>
          <w:rFonts w:hint="eastAsia" w:ascii="宋体" w:eastAsia="宋体"/>
        </w:rPr>
      </w:pPr>
      <w:r>
        <w:rPr>
          <w:rFonts w:ascii="Verdana" w:eastAsia="Verdana"/>
          <w:color w:val="333333"/>
        </w:rPr>
        <w:t>//</w:t>
      </w:r>
      <w:r>
        <w:rPr>
          <w:rFonts w:hint="eastAsia" w:ascii="宋体" w:eastAsia="宋体"/>
          <w:color w:val="333333"/>
        </w:rPr>
        <w:t xml:space="preserve">匹配所有 </w:t>
      </w:r>
      <w:r>
        <w:rPr>
          <w:rFonts w:ascii="Verdana" w:eastAsia="Verdana"/>
          <w:color w:val="333333"/>
        </w:rPr>
        <w:t xml:space="preserve">input, textarea, select </w:t>
      </w:r>
      <w:r>
        <w:rPr>
          <w:rFonts w:hint="eastAsia" w:ascii="宋体" w:eastAsia="宋体"/>
          <w:color w:val="333333"/>
        </w:rPr>
        <w:t xml:space="preserve">和 </w:t>
      </w:r>
      <w:r>
        <w:rPr>
          <w:rFonts w:ascii="Verdana" w:eastAsia="Verdana"/>
          <w:color w:val="333333"/>
        </w:rPr>
        <w:t xml:space="preserve">button </w:t>
      </w:r>
      <w:r>
        <w:rPr>
          <w:rFonts w:hint="eastAsia" w:ascii="宋体" w:eastAsia="宋体"/>
          <w:color w:val="333333"/>
        </w:rPr>
        <w:t>元素</w:t>
      </w:r>
    </w:p>
    <w:p>
      <w:pPr>
        <w:pStyle w:val="4"/>
        <w:spacing w:before="200"/>
        <w:ind w:left="1900"/>
        <w:rPr>
          <w:rFonts w:ascii="Verdana"/>
        </w:rPr>
      </w:pPr>
      <w:r>
        <w:rPr>
          <w:rFonts w:ascii="Verdana"/>
          <w:color w:val="333333"/>
        </w:rPr>
        <w:t>// $(":input").css("background","red");</w:t>
      </w:r>
    </w:p>
    <w:p>
      <w:pPr>
        <w:pStyle w:val="4"/>
        <w:spacing w:before="198"/>
        <w:ind w:left="1900"/>
        <w:rPr>
          <w:rFonts w:hint="eastAsia" w:ascii="宋体" w:eastAsia="宋体"/>
        </w:rPr>
      </w:pPr>
      <w:r>
        <w:rPr>
          <w:rFonts w:ascii="Verdana" w:eastAsia="Verdana"/>
          <w:color w:val="333333"/>
        </w:rPr>
        <w:t>//</w:t>
      </w:r>
      <w:r>
        <w:rPr>
          <w:rFonts w:hint="eastAsia" w:ascii="宋体" w:eastAsia="宋体"/>
          <w:color w:val="333333"/>
        </w:rPr>
        <w:t>匹配所有的单行文本框</w:t>
      </w:r>
    </w:p>
    <w:p>
      <w:pPr>
        <w:pStyle w:val="4"/>
        <w:spacing w:before="201"/>
        <w:ind w:left="1900"/>
        <w:rPr>
          <w:rFonts w:ascii="Verdana"/>
        </w:rPr>
      </w:pPr>
      <w:r>
        <w:rPr>
          <w:rFonts w:ascii="Verdana"/>
          <w:color w:val="333333"/>
        </w:rPr>
        <w:t>// $(":text").css("background","red");</w:t>
      </w:r>
    </w:p>
    <w:p>
      <w:pPr>
        <w:pStyle w:val="4"/>
        <w:spacing w:before="198"/>
        <w:ind w:left="1900"/>
        <w:rPr>
          <w:rFonts w:hint="eastAsia" w:ascii="宋体" w:eastAsia="宋体"/>
        </w:rPr>
      </w:pPr>
      <w:r>
        <w:rPr>
          <w:rFonts w:ascii="Verdana" w:eastAsia="Verdana"/>
          <w:color w:val="333333"/>
        </w:rPr>
        <w:t>//:password :</w:t>
      </w:r>
      <w:r>
        <w:rPr>
          <w:rFonts w:hint="eastAsia" w:ascii="宋体" w:eastAsia="宋体"/>
          <w:color w:val="333333"/>
        </w:rPr>
        <w:t>匹配所有密码框</w:t>
      </w:r>
    </w:p>
    <w:p>
      <w:pPr>
        <w:pStyle w:val="4"/>
        <w:spacing w:before="200"/>
        <w:ind w:left="2005"/>
        <w:rPr>
          <w:rFonts w:ascii="Verdana"/>
        </w:rPr>
      </w:pPr>
      <w:r>
        <w:rPr>
          <w:rFonts w:ascii="Verdana"/>
          <w:color w:val="333333"/>
        </w:rPr>
        <w:t>// $(":password").css("background","red");</w:t>
      </w:r>
    </w:p>
    <w:p>
      <w:pPr>
        <w:pStyle w:val="4"/>
        <w:spacing w:before="199"/>
        <w:ind w:left="2005"/>
        <w:rPr>
          <w:rFonts w:hint="eastAsia" w:ascii="宋体" w:eastAsia="宋体"/>
        </w:rPr>
      </w:pPr>
      <w:r>
        <w:rPr>
          <w:rFonts w:ascii="Verdana" w:eastAsia="Verdana"/>
          <w:color w:val="333333"/>
        </w:rPr>
        <w:t xml:space="preserve">//:radio </w:t>
      </w:r>
      <w:r>
        <w:rPr>
          <w:rFonts w:hint="eastAsia" w:ascii="宋体" w:eastAsia="宋体"/>
          <w:color w:val="333333"/>
        </w:rPr>
        <w:t>：匹配所有单选按钮</w:t>
      </w:r>
    </w:p>
    <w:p>
      <w:pPr>
        <w:pStyle w:val="4"/>
        <w:spacing w:before="200"/>
        <w:ind w:left="2005"/>
        <w:rPr>
          <w:rFonts w:ascii="Verdana"/>
        </w:rPr>
      </w:pPr>
      <w:r>
        <w:rPr>
          <w:rFonts w:ascii="Verdana"/>
          <w:color w:val="333333"/>
        </w:rPr>
        <w:t>// $(":radio").prop("checked",true);</w:t>
      </w:r>
    </w:p>
    <w:p>
      <w:pPr>
        <w:pStyle w:val="4"/>
        <w:spacing w:before="198"/>
        <w:ind w:left="2005"/>
        <w:rPr>
          <w:rFonts w:hint="eastAsia" w:ascii="宋体" w:eastAsia="宋体"/>
        </w:rPr>
      </w:pPr>
      <w:r>
        <w:rPr>
          <w:rFonts w:ascii="Verdana" w:eastAsia="Verdana"/>
          <w:color w:val="333333"/>
        </w:rPr>
        <w:t xml:space="preserve">//:checkbox </w:t>
      </w:r>
      <w:r>
        <w:rPr>
          <w:rFonts w:hint="eastAsia" w:ascii="宋体" w:eastAsia="宋体"/>
          <w:color w:val="333333"/>
        </w:rPr>
        <w:t>：匹配所有复选框</w:t>
      </w:r>
    </w:p>
    <w:p>
      <w:pPr>
        <w:pStyle w:val="4"/>
        <w:spacing w:before="200"/>
        <w:ind w:left="2005"/>
        <w:rPr>
          <w:rFonts w:ascii="Verdana"/>
        </w:rPr>
      </w:pPr>
      <w:r>
        <w:rPr>
          <w:rFonts w:ascii="Verdana"/>
          <w:color w:val="333333"/>
        </w:rPr>
        <w:t>// $(":checkbox").prop("checked",true);</w:t>
      </w:r>
    </w:p>
    <w:p>
      <w:pPr>
        <w:pStyle w:val="4"/>
        <w:spacing w:before="199"/>
        <w:ind w:left="2005"/>
        <w:rPr>
          <w:rFonts w:hint="eastAsia" w:ascii="宋体" w:eastAsia="宋体"/>
        </w:rPr>
      </w:pPr>
      <w:r>
        <w:rPr>
          <w:rFonts w:ascii="Verdana" w:eastAsia="Verdana"/>
          <w:color w:val="333333"/>
        </w:rPr>
        <w:t xml:space="preserve">// :submit </w:t>
      </w:r>
      <w:r>
        <w:rPr>
          <w:rFonts w:hint="eastAsia" w:ascii="宋体" w:eastAsia="宋体"/>
          <w:color w:val="333333"/>
        </w:rPr>
        <w:t>：匹配所有提交按钮</w:t>
      </w:r>
    </w:p>
    <w:p>
      <w:pPr>
        <w:pStyle w:val="4"/>
        <w:spacing w:before="200"/>
        <w:ind w:left="2005"/>
        <w:rPr>
          <w:rFonts w:ascii="Verdana"/>
        </w:rPr>
      </w:pPr>
      <w:r>
        <w:rPr>
          <w:rFonts w:ascii="Verdana"/>
          <w:color w:val="333333"/>
        </w:rPr>
        <w:t>$(":submit").css("background","red");</w:t>
      </w:r>
    </w:p>
    <w:p>
      <w:pPr>
        <w:pStyle w:val="4"/>
        <w:rPr>
          <w:rFonts w:ascii="Verdana"/>
          <w:sz w:val="24"/>
        </w:rPr>
      </w:pPr>
    </w:p>
    <w:p>
      <w:pPr>
        <w:pStyle w:val="4"/>
        <w:rPr>
          <w:rFonts w:ascii="Verdana"/>
          <w:sz w:val="31"/>
        </w:rPr>
      </w:pPr>
    </w:p>
    <w:p>
      <w:pPr>
        <w:pStyle w:val="4"/>
        <w:ind w:right="5651"/>
        <w:jc w:val="center"/>
        <w:rPr>
          <w:rFonts w:ascii="Verdana"/>
        </w:rPr>
      </w:pPr>
      <w:r>
        <w:rPr>
          <w:rFonts w:ascii="Verdana"/>
          <w:color w:val="333333"/>
          <w:w w:val="99"/>
        </w:rPr>
        <w:t>}</w:t>
      </w:r>
    </w:p>
    <w:p>
      <w:pPr>
        <w:pStyle w:val="4"/>
        <w:spacing w:before="206"/>
        <w:ind w:left="1041" w:right="6649"/>
        <w:jc w:val="center"/>
        <w:rPr>
          <w:rFonts w:ascii="Verdana"/>
        </w:rPr>
      </w:pPr>
      <w:r>
        <w:rPr>
          <w:rFonts w:ascii="Verdana"/>
          <w:color w:val="333333"/>
        </w:rPr>
        <w:t>&lt;/script&gt;</w:t>
      </w:r>
    </w:p>
    <w:p>
      <w:pPr>
        <w:pStyle w:val="4"/>
        <w:spacing w:before="208"/>
        <w:ind w:left="640"/>
        <w:rPr>
          <w:rFonts w:ascii="Verdana"/>
        </w:rPr>
      </w:pPr>
      <w:r>
        <w:rPr>
          <w:rFonts w:ascii="Verdana"/>
          <w:color w:val="333333"/>
        </w:rPr>
        <w:t>&lt;/head&gt;</w:t>
      </w:r>
    </w:p>
    <w:p>
      <w:pPr>
        <w:pStyle w:val="4"/>
        <w:spacing w:before="205"/>
        <w:ind w:left="640"/>
        <w:rPr>
          <w:rFonts w:ascii="Verdana"/>
        </w:rPr>
      </w:pPr>
      <w:r>
        <w:rPr>
          <w:rFonts w:ascii="Verdana"/>
          <w:color w:val="333333"/>
        </w:rPr>
        <w:t>&lt;body&gt;</w:t>
      </w:r>
    </w:p>
    <w:p>
      <w:pPr>
        <w:pStyle w:val="4"/>
        <w:spacing w:before="208"/>
        <w:ind w:left="1060"/>
        <w:rPr>
          <w:rFonts w:ascii="Verdana"/>
        </w:rPr>
      </w:pPr>
      <w:r>
        <w:rPr>
          <w:rFonts w:ascii="Verdana"/>
          <w:color w:val="333333"/>
        </w:rPr>
        <w:t>&lt;form&gt;</w:t>
      </w:r>
    </w:p>
    <w:p>
      <w:pPr>
        <w:pStyle w:val="4"/>
        <w:spacing w:before="206"/>
        <w:ind w:left="1480"/>
        <w:rPr>
          <w:rFonts w:ascii="Verdana"/>
        </w:rPr>
      </w:pPr>
      <w:r>
        <w:rPr>
          <w:rFonts w:ascii="Verdana"/>
          <w:color w:val="333333"/>
        </w:rPr>
        <w:t>&lt;input type="button" value="Input Button"/&gt;</w:t>
      </w:r>
    </w:p>
    <w:p>
      <w:pPr>
        <w:pStyle w:val="4"/>
        <w:spacing w:before="208"/>
        <w:ind w:left="1480"/>
        <w:rPr>
          <w:rFonts w:ascii="Verdana"/>
        </w:rPr>
      </w:pPr>
      <w:r>
        <w:rPr>
          <w:rFonts w:ascii="Verdana"/>
          <w:color w:val="333333"/>
        </w:rPr>
        <w:t>&lt;input type="checkbox" /&gt;</w:t>
      </w:r>
    </w:p>
    <w:p>
      <w:pPr>
        <w:spacing w:after="0"/>
        <w:rPr>
          <w:rFonts w:ascii="Verdana"/>
        </w:rPr>
        <w:sectPr>
          <w:pgSz w:w="11910" w:h="16840"/>
          <w:pgMar w:top="1380" w:right="1580" w:bottom="280" w:left="1580" w:header="852" w:footer="0" w:gutter="0"/>
          <w:cols w:space="720" w:num="1"/>
        </w:sectPr>
      </w:pPr>
    </w:p>
    <w:p>
      <w:pPr>
        <w:pStyle w:val="4"/>
        <w:spacing w:before="3"/>
        <w:rPr>
          <w:rFonts w:ascii="Verdana"/>
          <w:sz w:val="4"/>
        </w:rPr>
      </w:pPr>
    </w:p>
    <w:p>
      <w:pPr>
        <w:pStyle w:val="4"/>
        <w:ind w:left="107"/>
        <w:rPr>
          <w:rFonts w:ascii="Verdana"/>
          <w:sz w:val="20"/>
        </w:rPr>
      </w:pPr>
      <w:r>
        <w:rPr>
          <w:rFonts w:ascii="Verdana"/>
          <w:sz w:val="20"/>
        </w:rPr>
        <w:pict>
          <v:shape id="_x0000_s1106" o:spid="_x0000_s1106" o:spt="202" type="#_x0000_t202" style="height:462.5pt;width:426.1pt;" filled="f" stroked="t" coordsize="21600,21600">
            <v:path/>
            <v:fill on="f" focussize="0,0"/>
            <v:stroke weight="0.48pt" color="#000000"/>
            <v:imagedata o:title=""/>
            <o:lock v:ext="edit"/>
            <v:textbox inset="0mm,0mm,0mm,0mm">
              <w:txbxContent>
                <w:p>
                  <w:pPr>
                    <w:pStyle w:val="4"/>
                    <w:spacing w:before="27"/>
                    <w:ind w:left="1363"/>
                    <w:rPr>
                      <w:rFonts w:ascii="Verdana"/>
                    </w:rPr>
                  </w:pPr>
                  <w:r>
                    <w:rPr>
                      <w:rFonts w:ascii="Verdana"/>
                      <w:color w:val="333333"/>
                    </w:rPr>
                    <w:t>&lt;input type="file" /&gt;</w:t>
                  </w:r>
                </w:p>
                <w:p>
                  <w:pPr>
                    <w:pStyle w:val="4"/>
                    <w:spacing w:before="208"/>
                    <w:ind w:left="1363"/>
                    <w:rPr>
                      <w:rFonts w:ascii="Verdana"/>
                    </w:rPr>
                  </w:pPr>
                  <w:r>
                    <w:rPr>
                      <w:rFonts w:ascii="Verdana"/>
                      <w:color w:val="333333"/>
                    </w:rPr>
                    <w:t>&lt;input type="hidden" /&gt;</w:t>
                  </w:r>
                </w:p>
                <w:p>
                  <w:pPr>
                    <w:pStyle w:val="4"/>
                    <w:spacing w:before="206"/>
                    <w:ind w:left="1363"/>
                    <w:rPr>
                      <w:rFonts w:ascii="Verdana"/>
                    </w:rPr>
                  </w:pPr>
                  <w:r>
                    <w:rPr>
                      <w:rFonts w:ascii="Verdana"/>
                      <w:color w:val="333333"/>
                    </w:rPr>
                    <w:t>&lt;input type="image" /&gt;</w:t>
                  </w:r>
                </w:p>
                <w:p>
                  <w:pPr>
                    <w:pStyle w:val="4"/>
                    <w:rPr>
                      <w:rFonts w:ascii="Verdana"/>
                      <w:sz w:val="24"/>
                    </w:rPr>
                  </w:pPr>
                </w:p>
                <w:p>
                  <w:pPr>
                    <w:pStyle w:val="4"/>
                    <w:rPr>
                      <w:rFonts w:ascii="Verdana"/>
                      <w:sz w:val="31"/>
                    </w:rPr>
                  </w:pPr>
                </w:p>
                <w:p>
                  <w:pPr>
                    <w:pStyle w:val="4"/>
                    <w:ind w:left="1363"/>
                    <w:rPr>
                      <w:rFonts w:ascii="Verdana"/>
                    </w:rPr>
                  </w:pPr>
                  <w:r>
                    <w:rPr>
                      <w:rFonts w:ascii="Verdana"/>
                      <w:color w:val="333333"/>
                    </w:rPr>
                    <w:t>&lt;input type="password" /&gt;</w:t>
                  </w:r>
                </w:p>
                <w:p>
                  <w:pPr>
                    <w:pStyle w:val="4"/>
                    <w:spacing w:before="208"/>
                    <w:ind w:left="1363"/>
                    <w:rPr>
                      <w:rFonts w:ascii="Verdana"/>
                    </w:rPr>
                  </w:pPr>
                  <w:r>
                    <w:rPr>
                      <w:rFonts w:ascii="Verdana"/>
                      <w:color w:val="333333"/>
                    </w:rPr>
                    <w:t>&lt;input type="radio"</w:t>
                  </w:r>
                  <w:r>
                    <w:rPr>
                      <w:rFonts w:ascii="Verdana"/>
                      <w:color w:val="333333"/>
                      <w:spacing w:val="-10"/>
                    </w:rPr>
                    <w:t xml:space="preserve"> </w:t>
                  </w:r>
                  <w:r>
                    <w:rPr>
                      <w:rFonts w:ascii="Verdana"/>
                      <w:color w:val="333333"/>
                    </w:rPr>
                    <w:t>/&gt;</w:t>
                  </w:r>
                </w:p>
                <w:p>
                  <w:pPr>
                    <w:pStyle w:val="4"/>
                    <w:spacing w:before="206"/>
                    <w:ind w:left="1363"/>
                    <w:rPr>
                      <w:rFonts w:ascii="Verdana"/>
                    </w:rPr>
                  </w:pPr>
                  <w:r>
                    <w:rPr>
                      <w:rFonts w:ascii="Verdana"/>
                      <w:color w:val="333333"/>
                    </w:rPr>
                    <w:t>&lt;input type="reset"</w:t>
                  </w:r>
                  <w:r>
                    <w:rPr>
                      <w:rFonts w:ascii="Verdana"/>
                      <w:color w:val="333333"/>
                      <w:spacing w:val="-10"/>
                    </w:rPr>
                    <w:t xml:space="preserve"> </w:t>
                  </w:r>
                  <w:r>
                    <w:rPr>
                      <w:rFonts w:ascii="Verdana"/>
                      <w:color w:val="333333"/>
                    </w:rPr>
                    <w:t>/&gt;</w:t>
                  </w:r>
                </w:p>
                <w:p>
                  <w:pPr>
                    <w:pStyle w:val="4"/>
                    <w:rPr>
                      <w:rFonts w:ascii="Verdana"/>
                      <w:sz w:val="24"/>
                    </w:rPr>
                  </w:pPr>
                </w:p>
                <w:p>
                  <w:pPr>
                    <w:pStyle w:val="4"/>
                    <w:rPr>
                      <w:rFonts w:ascii="Verdana"/>
                      <w:sz w:val="31"/>
                    </w:rPr>
                  </w:pPr>
                </w:p>
                <w:p>
                  <w:pPr>
                    <w:pStyle w:val="4"/>
                    <w:ind w:left="1363"/>
                    <w:rPr>
                      <w:rFonts w:ascii="Verdana"/>
                    </w:rPr>
                  </w:pPr>
                  <w:r>
                    <w:rPr>
                      <w:rFonts w:ascii="Verdana"/>
                      <w:color w:val="333333"/>
                    </w:rPr>
                    <w:t>&lt;input type="submit" /&gt;</w:t>
                  </w:r>
                </w:p>
                <w:p>
                  <w:pPr>
                    <w:pStyle w:val="4"/>
                    <w:spacing w:before="208"/>
                    <w:ind w:left="1363"/>
                    <w:rPr>
                      <w:rFonts w:ascii="Verdana"/>
                    </w:rPr>
                  </w:pPr>
                  <w:r>
                    <w:rPr>
                      <w:rFonts w:ascii="Verdana"/>
                      <w:color w:val="333333"/>
                    </w:rPr>
                    <w:t>&lt;input type="text" /&gt;</w:t>
                  </w:r>
                </w:p>
                <w:p>
                  <w:pPr>
                    <w:pStyle w:val="4"/>
                    <w:spacing w:before="206"/>
                    <w:ind w:left="1363"/>
                    <w:rPr>
                      <w:rFonts w:ascii="Verdana"/>
                    </w:rPr>
                  </w:pPr>
                  <w:r>
                    <w:rPr>
                      <w:rFonts w:ascii="Verdana"/>
                      <w:color w:val="333333"/>
                    </w:rPr>
                    <w:t>&lt;select&gt;&lt;option&gt;Option&lt;/option&gt;&lt;/select&gt;</w:t>
                  </w:r>
                </w:p>
                <w:p>
                  <w:pPr>
                    <w:pStyle w:val="4"/>
                    <w:rPr>
                      <w:rFonts w:ascii="Verdana"/>
                      <w:sz w:val="24"/>
                    </w:rPr>
                  </w:pPr>
                </w:p>
                <w:p>
                  <w:pPr>
                    <w:pStyle w:val="4"/>
                    <w:rPr>
                      <w:rFonts w:ascii="Verdana"/>
                      <w:sz w:val="31"/>
                    </w:rPr>
                  </w:pPr>
                </w:p>
                <w:p>
                  <w:pPr>
                    <w:pStyle w:val="4"/>
                    <w:ind w:left="1363"/>
                    <w:rPr>
                      <w:rFonts w:ascii="Verdana"/>
                    </w:rPr>
                  </w:pPr>
                  <w:r>
                    <w:rPr>
                      <w:rFonts w:ascii="Verdana"/>
                      <w:color w:val="333333"/>
                    </w:rPr>
                    <w:t>&lt;textarea&gt;&lt;/textarea&gt;</w:t>
                  </w:r>
                </w:p>
                <w:p>
                  <w:pPr>
                    <w:pStyle w:val="4"/>
                    <w:spacing w:before="208"/>
                    <w:ind w:left="1363"/>
                    <w:rPr>
                      <w:rFonts w:ascii="Verdana"/>
                    </w:rPr>
                  </w:pPr>
                  <w:r>
                    <w:rPr>
                      <w:rFonts w:ascii="Verdana"/>
                      <w:color w:val="333333"/>
                    </w:rPr>
                    <w:t>&lt;button&gt;Button&lt;/button&gt;</w:t>
                  </w:r>
                </w:p>
                <w:p>
                  <w:pPr>
                    <w:pStyle w:val="4"/>
                    <w:rPr>
                      <w:rFonts w:ascii="Verdana"/>
                      <w:sz w:val="24"/>
                    </w:rPr>
                  </w:pPr>
                </w:p>
                <w:p>
                  <w:pPr>
                    <w:pStyle w:val="4"/>
                    <w:rPr>
                      <w:rFonts w:ascii="Verdana"/>
                      <w:sz w:val="31"/>
                    </w:rPr>
                  </w:pPr>
                </w:p>
                <w:p>
                  <w:pPr>
                    <w:pStyle w:val="4"/>
                    <w:ind w:left="943"/>
                    <w:rPr>
                      <w:rFonts w:ascii="Verdana"/>
                    </w:rPr>
                  </w:pPr>
                  <w:r>
                    <w:rPr>
                      <w:rFonts w:ascii="Verdana"/>
                      <w:color w:val="333333"/>
                    </w:rPr>
                    <w:t>&lt;/form&gt;</w:t>
                  </w:r>
                </w:p>
                <w:p>
                  <w:pPr>
                    <w:pStyle w:val="4"/>
                    <w:spacing w:before="199"/>
                    <w:ind w:left="943"/>
                    <w:rPr>
                      <w:rFonts w:ascii="Verdana" w:eastAsia="Verdana"/>
                    </w:rPr>
                  </w:pPr>
                  <w:r>
                    <w:rPr>
                      <w:rFonts w:ascii="Verdana" w:eastAsia="Verdana"/>
                      <w:color w:val="333333"/>
                    </w:rPr>
                    <w:t>&lt;button type="button" onclick="test()"&gt;</w:t>
                  </w:r>
                  <w:r>
                    <w:rPr>
                      <w:rFonts w:hint="eastAsia" w:ascii="宋体" w:eastAsia="宋体"/>
                      <w:color w:val="333333"/>
                    </w:rPr>
                    <w:t>点我</w:t>
                  </w:r>
                  <w:r>
                    <w:rPr>
                      <w:rFonts w:ascii="Verdana" w:eastAsia="Verdana"/>
                      <w:color w:val="333333"/>
                    </w:rPr>
                    <w:t>&lt;/button&gt;</w:t>
                  </w:r>
                </w:p>
                <w:p>
                  <w:pPr>
                    <w:pStyle w:val="4"/>
                    <w:spacing w:before="200"/>
                    <w:ind w:left="523"/>
                    <w:rPr>
                      <w:rFonts w:ascii="Verdana"/>
                    </w:rPr>
                  </w:pPr>
                  <w:r>
                    <w:rPr>
                      <w:rFonts w:ascii="Verdana"/>
                      <w:color w:val="333333"/>
                    </w:rPr>
                    <w:t>&lt;/body&gt;</w:t>
                  </w:r>
                </w:p>
                <w:p>
                  <w:pPr>
                    <w:pStyle w:val="4"/>
                    <w:spacing w:before="205"/>
                    <w:ind w:left="103"/>
                    <w:rPr>
                      <w:rFonts w:ascii="Verdana"/>
                    </w:rPr>
                  </w:pPr>
                  <w:r>
                    <w:rPr>
                      <w:rFonts w:ascii="Verdana"/>
                      <w:color w:val="333333"/>
                    </w:rPr>
                    <w:t>&lt;/html&gt;</w:t>
                  </w:r>
                </w:p>
              </w:txbxContent>
            </v:textbox>
            <w10:wrap type="none"/>
            <w10:anchorlock/>
          </v:shape>
        </w:pict>
      </w:r>
    </w:p>
    <w:p>
      <w:pPr>
        <w:pStyle w:val="4"/>
        <w:spacing w:before="9"/>
        <w:rPr>
          <w:rFonts w:ascii="Verdana"/>
        </w:rPr>
      </w:pPr>
    </w:p>
    <w:p>
      <w:pPr>
        <w:pStyle w:val="3"/>
        <w:numPr>
          <w:ilvl w:val="1"/>
          <w:numId w:val="9"/>
        </w:numPr>
        <w:tabs>
          <w:tab w:val="left" w:pos="1060"/>
        </w:tabs>
        <w:spacing w:before="89" w:after="0" w:line="240" w:lineRule="auto"/>
        <w:ind w:left="1060" w:right="0" w:hanging="840"/>
        <w:jc w:val="left"/>
      </w:pPr>
      <w:bookmarkStart w:id="101" w:name="20.7.:image "/>
      <w:bookmarkEnd w:id="101"/>
      <w:r>
        <w:t>:image</w:t>
      </w:r>
    </w:p>
    <w:p>
      <w:pPr>
        <w:pStyle w:val="4"/>
        <w:spacing w:before="6"/>
        <w:rPr>
          <w:rFonts w:ascii="Arial"/>
          <w:b/>
          <w:sz w:val="35"/>
        </w:rPr>
      </w:pPr>
    </w:p>
    <w:p>
      <w:pPr>
        <w:pStyle w:val="4"/>
        <w:ind w:left="220"/>
        <w:rPr>
          <w:rFonts w:hint="eastAsia" w:ascii="宋体" w:eastAsia="宋体"/>
        </w:rPr>
      </w:pPr>
      <w:r>
        <w:rPr>
          <w:rFonts w:hint="eastAsia" w:ascii="宋体" w:eastAsia="宋体"/>
          <w:color w:val="333333"/>
        </w:rPr>
        <w:t>匹配所有图像域</w:t>
      </w:r>
    </w:p>
    <w:p>
      <w:pPr>
        <w:pStyle w:val="4"/>
        <w:spacing w:before="4"/>
        <w:rPr>
          <w:rFonts w:ascii="宋体"/>
          <w:sz w:val="10"/>
        </w:rPr>
      </w:pPr>
      <w:r>
        <w:pict>
          <v:shape id="_x0000_s1107" o:spid="_x0000_s1107" o:spt="202" type="#_x0000_t202" style="position:absolute;left:0pt;margin-left:84.55pt;margin-top:8.85pt;height:132pt;width:426.1pt;mso-position-horizontal-relative:page;mso-wrap-distance-bottom:0pt;mso-wrap-distance-top:0pt;z-index:-251611136;mso-width-relative:page;mso-height-relative:page;" filled="f" stroked="t" coordsize="21600,21600">
            <v:path/>
            <v:fill on="f" focussize="0,0"/>
            <v:stroke weight="0.48pt" color="#000000"/>
            <v:imagedata o:title=""/>
            <o:lock v:ext="edit"/>
            <v:textbox inset="0mm,0mm,0mm,0mm">
              <w:txbxContent>
                <w:p>
                  <w:pPr>
                    <w:pStyle w:val="4"/>
                    <w:spacing w:before="28"/>
                    <w:ind w:left="103"/>
                    <w:rPr>
                      <w:rFonts w:ascii="Verdana"/>
                    </w:rPr>
                  </w:pPr>
                  <w:r>
                    <w:rPr>
                      <w:rFonts w:ascii="Verdana"/>
                      <w:color w:val="333333"/>
                    </w:rPr>
                    <w:t>&lt;!DOCTYPE html&gt;</w:t>
                  </w:r>
                </w:p>
                <w:p>
                  <w:pPr>
                    <w:pStyle w:val="4"/>
                    <w:spacing w:before="206"/>
                    <w:ind w:left="103"/>
                    <w:rPr>
                      <w:rFonts w:ascii="Verdana"/>
                    </w:rPr>
                  </w:pPr>
                  <w:r>
                    <w:rPr>
                      <w:rFonts w:ascii="Verdana"/>
                      <w:color w:val="333333"/>
                    </w:rPr>
                    <w:t>&lt;html&gt;</w:t>
                  </w:r>
                </w:p>
                <w:p>
                  <w:pPr>
                    <w:pStyle w:val="4"/>
                    <w:spacing w:before="208"/>
                    <w:ind w:left="523"/>
                    <w:rPr>
                      <w:rFonts w:ascii="Verdana"/>
                    </w:rPr>
                  </w:pPr>
                  <w:r>
                    <w:rPr>
                      <w:rFonts w:ascii="Verdana"/>
                      <w:color w:val="333333"/>
                    </w:rPr>
                    <w:t>&lt;head&gt;</w:t>
                  </w:r>
                </w:p>
                <w:p>
                  <w:pPr>
                    <w:pStyle w:val="4"/>
                    <w:spacing w:before="205"/>
                    <w:ind w:left="943"/>
                    <w:rPr>
                      <w:rFonts w:ascii="Verdana"/>
                    </w:rPr>
                  </w:pPr>
                  <w:r>
                    <w:rPr>
                      <w:rFonts w:ascii="Verdana"/>
                      <w:color w:val="333333"/>
                    </w:rPr>
                    <w:t>&lt;meta charset="utf-8"&gt;</w:t>
                  </w:r>
                </w:p>
                <w:p>
                  <w:pPr>
                    <w:pStyle w:val="4"/>
                    <w:spacing w:before="208"/>
                    <w:ind w:left="943"/>
                    <w:rPr>
                      <w:rFonts w:ascii="Verdana"/>
                    </w:rPr>
                  </w:pPr>
                  <w:r>
                    <w:rPr>
                      <w:rFonts w:ascii="Verdana"/>
                      <w:color w:val="333333"/>
                    </w:rPr>
                    <w:t>&lt;title&gt;&lt;/title&gt;</w:t>
                  </w:r>
                </w:p>
                <w:p>
                  <w:pPr>
                    <w:pStyle w:val="4"/>
                    <w:spacing w:before="206"/>
                    <w:ind w:left="943"/>
                    <w:rPr>
                      <w:rFonts w:ascii="Verdana"/>
                    </w:rPr>
                  </w:pPr>
                  <w:r>
                    <w:rPr>
                      <w:rFonts w:ascii="Verdana"/>
                      <w:color w:val="333333"/>
                    </w:rPr>
                    <w:t>&lt;script src="js/jquery-1.9.1.js" type="text/javascript"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spacing w:before="89"/>
        <w:ind w:left="220"/>
        <w:rPr>
          <w:rFonts w:ascii="Verdana"/>
        </w:rPr>
      </w:pPr>
      <w:r>
        <w:pict>
          <v:shape id="_x0000_s1108" o:spid="_x0000_s1108" style="position:absolute;left:0pt;margin-left:84.35pt;margin-top:75.75pt;height:694.15pt;width:426.6pt;mso-position-horizontal-relative:page;mso-position-vertical-relative:page;z-index:-251645952;mso-width-relative:page;mso-height-relative:page;" filled="f" stroked="t" coordorigin="1687,1515" coordsize="8532,13883" path="m1687,1445l10219,1445m1687,15323l10219,15323m1692,1440l1692,15318m10214,1440l10214,15318e">
            <v:path arrowok="t"/>
            <v:fill on="f" focussize="0,0"/>
            <v:stroke weight="0.48pt" color="#000000"/>
            <v:imagedata o:title=""/>
            <o:lock v:ext="edit"/>
          </v:shape>
        </w:pict>
      </w:r>
      <w:r>
        <w:rPr>
          <w:rFonts w:ascii="Verdana"/>
          <w:color w:val="333333"/>
        </w:rPr>
        <w:t>charset="utf-8"&gt;&lt;/script&gt;</w:t>
      </w:r>
    </w:p>
    <w:p>
      <w:pPr>
        <w:pStyle w:val="4"/>
        <w:spacing w:before="208" w:line="434" w:lineRule="auto"/>
        <w:ind w:left="1480" w:right="4306" w:hanging="420"/>
        <w:rPr>
          <w:rFonts w:ascii="Verdana"/>
        </w:rPr>
      </w:pPr>
      <w:r>
        <w:rPr>
          <w:rFonts w:ascii="Verdana"/>
          <w:color w:val="333333"/>
        </w:rPr>
        <w:t>&lt;script type="text/javascript"&gt; function test(){</w:t>
      </w:r>
    </w:p>
    <w:p>
      <w:pPr>
        <w:pStyle w:val="4"/>
        <w:spacing w:line="261" w:lineRule="exact"/>
        <w:ind w:left="1900"/>
        <w:rPr>
          <w:rFonts w:hint="eastAsia" w:ascii="宋体" w:eastAsia="宋体"/>
        </w:rPr>
      </w:pPr>
      <w:r>
        <w:rPr>
          <w:rFonts w:ascii="Verdana" w:eastAsia="Verdana"/>
          <w:color w:val="333333"/>
        </w:rPr>
        <w:t>//</w:t>
      </w:r>
      <w:r>
        <w:rPr>
          <w:rFonts w:hint="eastAsia" w:ascii="宋体" w:eastAsia="宋体"/>
          <w:color w:val="333333"/>
        </w:rPr>
        <w:t xml:space="preserve">匹配所有 </w:t>
      </w:r>
      <w:r>
        <w:rPr>
          <w:rFonts w:ascii="Verdana" w:eastAsia="Verdana"/>
          <w:color w:val="333333"/>
        </w:rPr>
        <w:t xml:space="preserve">input, textarea, select </w:t>
      </w:r>
      <w:r>
        <w:rPr>
          <w:rFonts w:hint="eastAsia" w:ascii="宋体" w:eastAsia="宋体"/>
          <w:color w:val="333333"/>
        </w:rPr>
        <w:t xml:space="preserve">和 </w:t>
      </w:r>
      <w:r>
        <w:rPr>
          <w:rFonts w:ascii="Verdana" w:eastAsia="Verdana"/>
          <w:color w:val="333333"/>
        </w:rPr>
        <w:t xml:space="preserve">button </w:t>
      </w:r>
      <w:r>
        <w:rPr>
          <w:rFonts w:hint="eastAsia" w:ascii="宋体" w:eastAsia="宋体"/>
          <w:color w:val="333333"/>
        </w:rPr>
        <w:t>元素</w:t>
      </w:r>
    </w:p>
    <w:p>
      <w:pPr>
        <w:pStyle w:val="4"/>
        <w:spacing w:before="200"/>
        <w:ind w:left="1900"/>
        <w:rPr>
          <w:rFonts w:ascii="Verdana"/>
        </w:rPr>
      </w:pPr>
      <w:r>
        <w:rPr>
          <w:rFonts w:ascii="Verdana"/>
          <w:color w:val="333333"/>
        </w:rPr>
        <w:t>// $(":input").css("background","red");</w:t>
      </w:r>
    </w:p>
    <w:p>
      <w:pPr>
        <w:pStyle w:val="4"/>
        <w:spacing w:before="198"/>
        <w:ind w:left="1900"/>
        <w:rPr>
          <w:rFonts w:hint="eastAsia" w:ascii="宋体" w:eastAsia="宋体"/>
        </w:rPr>
      </w:pPr>
      <w:r>
        <w:rPr>
          <w:rFonts w:ascii="Verdana" w:eastAsia="Verdana"/>
          <w:color w:val="333333"/>
        </w:rPr>
        <w:t>//</w:t>
      </w:r>
      <w:r>
        <w:rPr>
          <w:rFonts w:hint="eastAsia" w:ascii="宋体" w:eastAsia="宋体"/>
          <w:color w:val="333333"/>
        </w:rPr>
        <w:t>匹配所有的单行文本框</w:t>
      </w:r>
    </w:p>
    <w:p>
      <w:pPr>
        <w:pStyle w:val="4"/>
        <w:spacing w:before="200"/>
        <w:ind w:left="1900"/>
        <w:rPr>
          <w:rFonts w:ascii="Verdana"/>
        </w:rPr>
      </w:pPr>
      <w:r>
        <w:rPr>
          <w:rFonts w:ascii="Verdana"/>
          <w:color w:val="333333"/>
        </w:rPr>
        <w:t>// $(":text").css("background","red");</w:t>
      </w:r>
    </w:p>
    <w:p>
      <w:pPr>
        <w:pStyle w:val="4"/>
        <w:spacing w:before="199"/>
        <w:ind w:left="1900"/>
        <w:rPr>
          <w:rFonts w:hint="eastAsia" w:ascii="宋体" w:eastAsia="宋体"/>
        </w:rPr>
      </w:pPr>
      <w:r>
        <w:rPr>
          <w:rFonts w:ascii="Verdana" w:eastAsia="Verdana"/>
          <w:color w:val="333333"/>
        </w:rPr>
        <w:t>//:password :</w:t>
      </w:r>
      <w:r>
        <w:rPr>
          <w:rFonts w:hint="eastAsia" w:ascii="宋体" w:eastAsia="宋体"/>
          <w:color w:val="333333"/>
        </w:rPr>
        <w:t>匹配所有密码框</w:t>
      </w:r>
    </w:p>
    <w:p>
      <w:pPr>
        <w:pStyle w:val="4"/>
        <w:spacing w:before="200"/>
        <w:ind w:left="2005"/>
        <w:rPr>
          <w:rFonts w:ascii="Verdana"/>
        </w:rPr>
      </w:pPr>
      <w:r>
        <w:rPr>
          <w:rFonts w:ascii="Verdana"/>
          <w:color w:val="333333"/>
        </w:rPr>
        <w:t>// $(":password").css("background","red");</w:t>
      </w:r>
    </w:p>
    <w:p>
      <w:pPr>
        <w:pStyle w:val="4"/>
        <w:spacing w:before="198"/>
        <w:ind w:left="2005"/>
        <w:rPr>
          <w:rFonts w:hint="eastAsia" w:ascii="宋体" w:eastAsia="宋体"/>
        </w:rPr>
      </w:pPr>
      <w:r>
        <w:rPr>
          <w:rFonts w:ascii="Verdana" w:eastAsia="Verdana"/>
          <w:color w:val="333333"/>
        </w:rPr>
        <w:t xml:space="preserve">//:radio </w:t>
      </w:r>
      <w:r>
        <w:rPr>
          <w:rFonts w:hint="eastAsia" w:ascii="宋体" w:eastAsia="宋体"/>
          <w:color w:val="333333"/>
        </w:rPr>
        <w:t>：匹配所有单选按钮</w:t>
      </w:r>
    </w:p>
    <w:p>
      <w:pPr>
        <w:pStyle w:val="4"/>
        <w:spacing w:before="201"/>
        <w:ind w:left="2005"/>
        <w:rPr>
          <w:rFonts w:ascii="Verdana"/>
        </w:rPr>
      </w:pPr>
      <w:r>
        <w:rPr>
          <w:rFonts w:ascii="Verdana"/>
          <w:color w:val="333333"/>
        </w:rPr>
        <w:t>// $(":radio").prop("checked",true);</w:t>
      </w:r>
    </w:p>
    <w:p>
      <w:pPr>
        <w:pStyle w:val="4"/>
        <w:spacing w:before="198"/>
        <w:ind w:left="2005"/>
        <w:rPr>
          <w:rFonts w:hint="eastAsia" w:ascii="宋体" w:eastAsia="宋体"/>
        </w:rPr>
      </w:pPr>
      <w:r>
        <w:rPr>
          <w:rFonts w:ascii="Verdana" w:eastAsia="Verdana"/>
          <w:color w:val="333333"/>
        </w:rPr>
        <w:t xml:space="preserve">//:checkbox </w:t>
      </w:r>
      <w:r>
        <w:rPr>
          <w:rFonts w:hint="eastAsia" w:ascii="宋体" w:eastAsia="宋体"/>
          <w:color w:val="333333"/>
        </w:rPr>
        <w:t>：匹配所有复选框</w:t>
      </w:r>
    </w:p>
    <w:p>
      <w:pPr>
        <w:pStyle w:val="4"/>
        <w:spacing w:before="200"/>
        <w:ind w:left="2005"/>
        <w:rPr>
          <w:rFonts w:ascii="Verdana"/>
        </w:rPr>
      </w:pPr>
      <w:r>
        <w:rPr>
          <w:rFonts w:ascii="Verdana"/>
          <w:color w:val="333333"/>
        </w:rPr>
        <w:t>// $(":checkbox").prop("checked",true);</w:t>
      </w:r>
    </w:p>
    <w:p>
      <w:pPr>
        <w:pStyle w:val="4"/>
        <w:spacing w:before="199"/>
        <w:ind w:left="2005"/>
        <w:rPr>
          <w:rFonts w:hint="eastAsia" w:ascii="宋体" w:eastAsia="宋体"/>
        </w:rPr>
      </w:pPr>
      <w:r>
        <w:rPr>
          <w:rFonts w:ascii="Verdana" w:eastAsia="Verdana"/>
          <w:color w:val="333333"/>
        </w:rPr>
        <w:t xml:space="preserve">// :submit </w:t>
      </w:r>
      <w:r>
        <w:rPr>
          <w:rFonts w:hint="eastAsia" w:ascii="宋体" w:eastAsia="宋体"/>
          <w:color w:val="333333"/>
        </w:rPr>
        <w:t>：匹配所有提交按钮</w:t>
      </w:r>
    </w:p>
    <w:p>
      <w:pPr>
        <w:pStyle w:val="4"/>
        <w:spacing w:before="200"/>
        <w:ind w:left="2005"/>
        <w:rPr>
          <w:rFonts w:ascii="Verdana"/>
        </w:rPr>
      </w:pPr>
      <w:r>
        <w:rPr>
          <w:rFonts w:ascii="Verdana"/>
          <w:color w:val="333333"/>
        </w:rPr>
        <w:t>// $(":submit").css("background","red");</w:t>
      </w:r>
    </w:p>
    <w:p>
      <w:pPr>
        <w:pStyle w:val="4"/>
        <w:spacing w:before="198"/>
        <w:ind w:left="2005"/>
        <w:rPr>
          <w:rFonts w:hint="eastAsia" w:ascii="宋体" w:eastAsia="宋体"/>
        </w:rPr>
      </w:pPr>
      <w:r>
        <w:rPr>
          <w:rFonts w:ascii="Verdana" w:eastAsia="Verdana"/>
          <w:color w:val="333333"/>
        </w:rPr>
        <w:t xml:space="preserve">// :image </w:t>
      </w:r>
      <w:r>
        <w:rPr>
          <w:rFonts w:hint="eastAsia" w:ascii="宋体" w:eastAsia="宋体"/>
          <w:color w:val="333333"/>
        </w:rPr>
        <w:t>：匹配所有图像域</w:t>
      </w:r>
    </w:p>
    <w:p>
      <w:pPr>
        <w:pStyle w:val="4"/>
        <w:spacing w:before="200"/>
        <w:ind w:left="2005"/>
        <w:rPr>
          <w:rFonts w:ascii="Verdana"/>
        </w:rPr>
      </w:pPr>
      <w:r>
        <w:rPr>
          <w:rFonts w:ascii="Verdana"/>
          <w:color w:val="333333"/>
        </w:rPr>
        <w:t>$(":image").css("background","red");</w:t>
      </w:r>
    </w:p>
    <w:p>
      <w:pPr>
        <w:pStyle w:val="4"/>
        <w:rPr>
          <w:rFonts w:ascii="Verdana"/>
          <w:sz w:val="24"/>
        </w:rPr>
      </w:pPr>
    </w:p>
    <w:p>
      <w:pPr>
        <w:pStyle w:val="4"/>
        <w:spacing w:before="1"/>
        <w:rPr>
          <w:rFonts w:ascii="Verdana"/>
          <w:sz w:val="31"/>
        </w:rPr>
      </w:pPr>
    </w:p>
    <w:p>
      <w:pPr>
        <w:pStyle w:val="4"/>
        <w:ind w:right="5651"/>
        <w:jc w:val="center"/>
        <w:rPr>
          <w:rFonts w:ascii="Verdana"/>
        </w:rPr>
      </w:pPr>
      <w:r>
        <w:rPr>
          <w:rFonts w:ascii="Verdana"/>
          <w:color w:val="333333"/>
          <w:w w:val="99"/>
        </w:rPr>
        <w:t>}</w:t>
      </w:r>
    </w:p>
    <w:p>
      <w:pPr>
        <w:pStyle w:val="4"/>
        <w:spacing w:before="208"/>
        <w:ind w:left="1041" w:right="6649"/>
        <w:jc w:val="center"/>
        <w:rPr>
          <w:rFonts w:ascii="Verdana"/>
        </w:rPr>
      </w:pPr>
      <w:r>
        <w:rPr>
          <w:rFonts w:ascii="Verdana"/>
          <w:color w:val="333333"/>
        </w:rPr>
        <w:t>&lt;/script&gt;</w:t>
      </w:r>
    </w:p>
    <w:p>
      <w:pPr>
        <w:pStyle w:val="4"/>
        <w:spacing w:before="205"/>
        <w:ind w:left="640"/>
        <w:rPr>
          <w:rFonts w:ascii="Verdana"/>
        </w:rPr>
      </w:pPr>
      <w:r>
        <w:rPr>
          <w:rFonts w:ascii="Verdana"/>
          <w:color w:val="333333"/>
        </w:rPr>
        <w:t>&lt;/head&gt;</w:t>
      </w:r>
    </w:p>
    <w:p>
      <w:pPr>
        <w:pStyle w:val="4"/>
        <w:spacing w:before="208"/>
        <w:ind w:left="640"/>
        <w:rPr>
          <w:rFonts w:ascii="Verdana"/>
        </w:rPr>
      </w:pPr>
      <w:r>
        <w:rPr>
          <w:rFonts w:ascii="Verdana"/>
          <w:color w:val="333333"/>
        </w:rPr>
        <w:t>&lt;body&gt;</w:t>
      </w:r>
    </w:p>
    <w:p>
      <w:pPr>
        <w:pStyle w:val="4"/>
        <w:spacing w:before="206"/>
        <w:ind w:left="1060"/>
        <w:rPr>
          <w:rFonts w:ascii="Verdana"/>
        </w:rPr>
      </w:pPr>
      <w:r>
        <w:rPr>
          <w:rFonts w:ascii="Verdana"/>
          <w:color w:val="333333"/>
        </w:rPr>
        <w:t>&lt;form&gt;</w:t>
      </w:r>
    </w:p>
    <w:p>
      <w:pPr>
        <w:pStyle w:val="4"/>
        <w:spacing w:before="208"/>
        <w:ind w:left="1480"/>
        <w:rPr>
          <w:rFonts w:ascii="Verdana"/>
        </w:rPr>
      </w:pPr>
      <w:r>
        <w:rPr>
          <w:rFonts w:ascii="Verdana"/>
          <w:color w:val="333333"/>
        </w:rPr>
        <w:t>&lt;input type="button" value="Input Button"/&gt;</w:t>
      </w:r>
    </w:p>
    <w:p>
      <w:pPr>
        <w:pStyle w:val="4"/>
        <w:spacing w:before="205"/>
        <w:ind w:left="1480"/>
        <w:rPr>
          <w:rFonts w:ascii="Verdana"/>
        </w:rPr>
      </w:pPr>
      <w:r>
        <w:rPr>
          <w:rFonts w:ascii="Verdana"/>
          <w:color w:val="333333"/>
        </w:rPr>
        <w:t>&lt;input type="checkbox" /&gt;</w:t>
      </w:r>
    </w:p>
    <w:p>
      <w:pPr>
        <w:pStyle w:val="4"/>
        <w:rPr>
          <w:rFonts w:ascii="Verdana"/>
          <w:sz w:val="24"/>
        </w:rPr>
      </w:pPr>
    </w:p>
    <w:p>
      <w:pPr>
        <w:pStyle w:val="4"/>
        <w:spacing w:before="1"/>
        <w:rPr>
          <w:rFonts w:ascii="Verdana"/>
          <w:sz w:val="31"/>
        </w:rPr>
      </w:pPr>
    </w:p>
    <w:p>
      <w:pPr>
        <w:pStyle w:val="4"/>
        <w:ind w:left="1480"/>
        <w:rPr>
          <w:rFonts w:ascii="Verdana"/>
        </w:rPr>
      </w:pPr>
      <w:r>
        <w:rPr>
          <w:rFonts w:ascii="Verdana"/>
          <w:color w:val="333333"/>
        </w:rPr>
        <w:t>&lt;input type="file" /&gt;</w:t>
      </w:r>
    </w:p>
    <w:p>
      <w:pPr>
        <w:pStyle w:val="4"/>
        <w:spacing w:before="208"/>
        <w:ind w:left="1480"/>
        <w:rPr>
          <w:rFonts w:ascii="Verdana"/>
        </w:rPr>
      </w:pPr>
      <w:r>
        <w:rPr>
          <w:rFonts w:ascii="Verdana"/>
          <w:color w:val="333333"/>
        </w:rPr>
        <w:t>&lt;input type="hidden" /&gt;</w:t>
      </w:r>
    </w:p>
    <w:p>
      <w:pPr>
        <w:pStyle w:val="4"/>
        <w:spacing w:before="205"/>
        <w:ind w:left="1480"/>
        <w:rPr>
          <w:rFonts w:ascii="Verdana"/>
        </w:rPr>
      </w:pPr>
      <w:r>
        <w:rPr>
          <w:rFonts w:ascii="Verdana"/>
          <w:color w:val="333333"/>
        </w:rPr>
        <w:t>&lt;input type="image" /&gt;</w:t>
      </w:r>
    </w:p>
    <w:p>
      <w:pPr>
        <w:spacing w:after="0"/>
        <w:rPr>
          <w:rFonts w:ascii="Verdana"/>
        </w:rPr>
        <w:sectPr>
          <w:pgSz w:w="11910" w:h="16840"/>
          <w:pgMar w:top="1380" w:right="1580" w:bottom="280" w:left="1580" w:header="852" w:footer="0" w:gutter="0"/>
          <w:cols w:space="720" w:num="1"/>
        </w:sectPr>
      </w:pPr>
    </w:p>
    <w:p>
      <w:pPr>
        <w:pStyle w:val="4"/>
        <w:spacing w:before="3"/>
        <w:rPr>
          <w:rFonts w:ascii="Verdana"/>
          <w:sz w:val="4"/>
        </w:rPr>
      </w:pPr>
    </w:p>
    <w:p>
      <w:pPr>
        <w:pStyle w:val="4"/>
        <w:ind w:left="107"/>
        <w:rPr>
          <w:rFonts w:ascii="Verdana"/>
          <w:sz w:val="20"/>
        </w:rPr>
      </w:pPr>
      <w:r>
        <w:rPr>
          <w:rFonts w:ascii="Verdana"/>
          <w:sz w:val="20"/>
        </w:rPr>
        <w:pict>
          <v:shape id="_x0000_s1109" o:spid="_x0000_s1109" o:spt="202" type="#_x0000_t202" style="height:370.1pt;width:426.1pt;" filled="f" stroked="t" coordsize="21600,21600">
            <v:path/>
            <v:fill on="f" focussize="0,0"/>
            <v:stroke weight="0.48pt" color="#000000"/>
            <v:imagedata o:title=""/>
            <o:lock v:ext="edit"/>
            <v:textbox inset="0mm,0mm,0mm,0mm">
              <w:txbxContent>
                <w:p>
                  <w:pPr>
                    <w:pStyle w:val="4"/>
                    <w:spacing w:before="27"/>
                    <w:ind w:left="1363"/>
                    <w:rPr>
                      <w:rFonts w:ascii="Verdana"/>
                    </w:rPr>
                  </w:pPr>
                  <w:r>
                    <w:rPr>
                      <w:rFonts w:ascii="Verdana"/>
                      <w:color w:val="333333"/>
                    </w:rPr>
                    <w:t>&lt;input type="password" /&gt;</w:t>
                  </w:r>
                </w:p>
                <w:p>
                  <w:pPr>
                    <w:pStyle w:val="4"/>
                    <w:spacing w:before="208"/>
                    <w:ind w:left="1363"/>
                    <w:rPr>
                      <w:rFonts w:ascii="Verdana"/>
                    </w:rPr>
                  </w:pPr>
                  <w:r>
                    <w:rPr>
                      <w:rFonts w:ascii="Verdana"/>
                      <w:color w:val="333333"/>
                    </w:rPr>
                    <w:t>&lt;input type="radio"</w:t>
                  </w:r>
                  <w:r>
                    <w:rPr>
                      <w:rFonts w:ascii="Verdana"/>
                      <w:color w:val="333333"/>
                      <w:spacing w:val="-10"/>
                    </w:rPr>
                    <w:t xml:space="preserve"> </w:t>
                  </w:r>
                  <w:r>
                    <w:rPr>
                      <w:rFonts w:ascii="Verdana"/>
                      <w:color w:val="333333"/>
                    </w:rPr>
                    <w:t>/&gt;</w:t>
                  </w:r>
                </w:p>
                <w:p>
                  <w:pPr>
                    <w:pStyle w:val="4"/>
                    <w:spacing w:before="206"/>
                    <w:ind w:left="1363"/>
                    <w:rPr>
                      <w:rFonts w:ascii="Verdana"/>
                    </w:rPr>
                  </w:pPr>
                  <w:r>
                    <w:rPr>
                      <w:rFonts w:ascii="Verdana"/>
                      <w:color w:val="333333"/>
                    </w:rPr>
                    <w:t>&lt;input type="reset"</w:t>
                  </w:r>
                  <w:r>
                    <w:rPr>
                      <w:rFonts w:ascii="Verdana"/>
                      <w:color w:val="333333"/>
                      <w:spacing w:val="-10"/>
                    </w:rPr>
                    <w:t xml:space="preserve"> </w:t>
                  </w:r>
                  <w:r>
                    <w:rPr>
                      <w:rFonts w:ascii="Verdana"/>
                      <w:color w:val="333333"/>
                    </w:rPr>
                    <w:t>/&gt;</w:t>
                  </w:r>
                </w:p>
                <w:p>
                  <w:pPr>
                    <w:pStyle w:val="4"/>
                    <w:rPr>
                      <w:rFonts w:ascii="Verdana"/>
                      <w:sz w:val="24"/>
                    </w:rPr>
                  </w:pPr>
                </w:p>
                <w:p>
                  <w:pPr>
                    <w:pStyle w:val="4"/>
                    <w:rPr>
                      <w:rFonts w:ascii="Verdana"/>
                      <w:sz w:val="31"/>
                    </w:rPr>
                  </w:pPr>
                </w:p>
                <w:p>
                  <w:pPr>
                    <w:pStyle w:val="4"/>
                    <w:ind w:left="1363"/>
                    <w:rPr>
                      <w:rFonts w:ascii="Verdana"/>
                    </w:rPr>
                  </w:pPr>
                  <w:r>
                    <w:rPr>
                      <w:rFonts w:ascii="Verdana"/>
                      <w:color w:val="333333"/>
                    </w:rPr>
                    <w:t>&lt;input type="submit" /&gt;</w:t>
                  </w:r>
                </w:p>
                <w:p>
                  <w:pPr>
                    <w:pStyle w:val="4"/>
                    <w:spacing w:before="208"/>
                    <w:ind w:left="1363"/>
                    <w:rPr>
                      <w:rFonts w:ascii="Verdana"/>
                    </w:rPr>
                  </w:pPr>
                  <w:r>
                    <w:rPr>
                      <w:rFonts w:ascii="Verdana"/>
                      <w:color w:val="333333"/>
                    </w:rPr>
                    <w:t>&lt;input type="text" /&gt;</w:t>
                  </w:r>
                </w:p>
                <w:p>
                  <w:pPr>
                    <w:pStyle w:val="4"/>
                    <w:spacing w:before="206"/>
                    <w:ind w:left="1363"/>
                    <w:rPr>
                      <w:rFonts w:ascii="Verdana"/>
                    </w:rPr>
                  </w:pPr>
                  <w:r>
                    <w:rPr>
                      <w:rFonts w:ascii="Verdana"/>
                      <w:color w:val="333333"/>
                    </w:rPr>
                    <w:t>&lt;select&gt;&lt;option&gt;Option&lt;/option&gt;&lt;/select&gt;</w:t>
                  </w:r>
                </w:p>
                <w:p>
                  <w:pPr>
                    <w:pStyle w:val="4"/>
                    <w:rPr>
                      <w:rFonts w:ascii="Verdana"/>
                      <w:sz w:val="24"/>
                    </w:rPr>
                  </w:pPr>
                </w:p>
                <w:p>
                  <w:pPr>
                    <w:pStyle w:val="4"/>
                    <w:rPr>
                      <w:rFonts w:ascii="Verdana"/>
                      <w:sz w:val="31"/>
                    </w:rPr>
                  </w:pPr>
                </w:p>
                <w:p>
                  <w:pPr>
                    <w:pStyle w:val="4"/>
                    <w:ind w:left="1363"/>
                    <w:rPr>
                      <w:rFonts w:ascii="Verdana"/>
                    </w:rPr>
                  </w:pPr>
                  <w:r>
                    <w:rPr>
                      <w:rFonts w:ascii="Verdana"/>
                      <w:color w:val="333333"/>
                    </w:rPr>
                    <w:t>&lt;textarea&gt;&lt;/textarea&gt;</w:t>
                  </w:r>
                </w:p>
                <w:p>
                  <w:pPr>
                    <w:pStyle w:val="4"/>
                    <w:spacing w:before="208"/>
                    <w:ind w:left="1363"/>
                    <w:rPr>
                      <w:rFonts w:ascii="Verdana"/>
                    </w:rPr>
                  </w:pPr>
                  <w:r>
                    <w:rPr>
                      <w:rFonts w:ascii="Verdana"/>
                      <w:color w:val="333333"/>
                    </w:rPr>
                    <w:t>&lt;button&gt;Button&lt;/button&gt;</w:t>
                  </w:r>
                </w:p>
                <w:p>
                  <w:pPr>
                    <w:pStyle w:val="4"/>
                    <w:rPr>
                      <w:rFonts w:ascii="Verdana"/>
                      <w:sz w:val="24"/>
                    </w:rPr>
                  </w:pPr>
                </w:p>
                <w:p>
                  <w:pPr>
                    <w:pStyle w:val="4"/>
                    <w:rPr>
                      <w:rFonts w:ascii="Verdana"/>
                      <w:sz w:val="31"/>
                    </w:rPr>
                  </w:pPr>
                </w:p>
                <w:p>
                  <w:pPr>
                    <w:pStyle w:val="4"/>
                    <w:ind w:left="943"/>
                    <w:rPr>
                      <w:rFonts w:ascii="Verdana"/>
                    </w:rPr>
                  </w:pPr>
                  <w:r>
                    <w:rPr>
                      <w:rFonts w:ascii="Verdana"/>
                      <w:color w:val="333333"/>
                    </w:rPr>
                    <w:t>&lt;/form&gt;</w:t>
                  </w:r>
                </w:p>
                <w:p>
                  <w:pPr>
                    <w:pStyle w:val="4"/>
                    <w:spacing w:before="199"/>
                    <w:ind w:left="943"/>
                    <w:rPr>
                      <w:rFonts w:ascii="Verdana" w:eastAsia="Verdana"/>
                    </w:rPr>
                  </w:pPr>
                  <w:r>
                    <w:rPr>
                      <w:rFonts w:ascii="Verdana" w:eastAsia="Verdana"/>
                      <w:color w:val="333333"/>
                    </w:rPr>
                    <w:t>&lt;button type="button" onclick="test()"&gt;</w:t>
                  </w:r>
                  <w:r>
                    <w:rPr>
                      <w:rFonts w:hint="eastAsia" w:ascii="宋体" w:eastAsia="宋体"/>
                      <w:color w:val="333333"/>
                    </w:rPr>
                    <w:t>点我</w:t>
                  </w:r>
                  <w:r>
                    <w:rPr>
                      <w:rFonts w:ascii="Verdana" w:eastAsia="Verdana"/>
                      <w:color w:val="333333"/>
                    </w:rPr>
                    <w:t>&lt;/button&gt;</w:t>
                  </w:r>
                </w:p>
                <w:p>
                  <w:pPr>
                    <w:pStyle w:val="4"/>
                    <w:spacing w:before="200"/>
                    <w:ind w:left="523"/>
                    <w:rPr>
                      <w:rFonts w:ascii="Verdana"/>
                    </w:rPr>
                  </w:pPr>
                  <w:r>
                    <w:rPr>
                      <w:rFonts w:ascii="Verdana"/>
                      <w:color w:val="333333"/>
                    </w:rPr>
                    <w:t>&lt;/body&gt;</w:t>
                  </w:r>
                </w:p>
                <w:p>
                  <w:pPr>
                    <w:pStyle w:val="4"/>
                    <w:spacing w:before="205"/>
                    <w:ind w:left="103"/>
                    <w:rPr>
                      <w:rFonts w:ascii="Verdana"/>
                    </w:rPr>
                  </w:pPr>
                  <w:r>
                    <w:rPr>
                      <w:rFonts w:ascii="Verdana"/>
                      <w:color w:val="333333"/>
                    </w:rPr>
                    <w:t>&lt;/html&gt;</w:t>
                  </w:r>
                </w:p>
              </w:txbxContent>
            </v:textbox>
            <w10:wrap type="none"/>
            <w10:anchorlock/>
          </v:shape>
        </w:pict>
      </w:r>
    </w:p>
    <w:p>
      <w:pPr>
        <w:pStyle w:val="4"/>
        <w:rPr>
          <w:rFonts w:ascii="Verdana"/>
          <w:sz w:val="20"/>
        </w:rPr>
      </w:pPr>
    </w:p>
    <w:p>
      <w:pPr>
        <w:pStyle w:val="4"/>
        <w:rPr>
          <w:rFonts w:ascii="Verdana"/>
          <w:sz w:val="20"/>
        </w:rPr>
      </w:pPr>
    </w:p>
    <w:p>
      <w:pPr>
        <w:pStyle w:val="4"/>
        <w:rPr>
          <w:rFonts w:ascii="Verdana"/>
          <w:sz w:val="20"/>
        </w:rPr>
      </w:pPr>
    </w:p>
    <w:p>
      <w:pPr>
        <w:pStyle w:val="4"/>
        <w:rPr>
          <w:rFonts w:ascii="Verdana"/>
          <w:sz w:val="20"/>
        </w:rPr>
      </w:pPr>
    </w:p>
    <w:p>
      <w:pPr>
        <w:pStyle w:val="2"/>
        <w:numPr>
          <w:ilvl w:val="0"/>
          <w:numId w:val="9"/>
        </w:numPr>
        <w:tabs>
          <w:tab w:val="left" w:pos="1059"/>
          <w:tab w:val="left" w:pos="1060"/>
        </w:tabs>
        <w:spacing w:before="196" w:after="0" w:line="240" w:lineRule="auto"/>
        <w:ind w:left="1060" w:right="0" w:hanging="840"/>
        <w:jc w:val="left"/>
      </w:pPr>
      <w:bookmarkStart w:id="102" w:name="21.表单状态过滤器"/>
      <w:bookmarkEnd w:id="102"/>
      <w:bookmarkStart w:id="103" w:name="21.表单状态过滤器"/>
      <w:bookmarkEnd w:id="103"/>
      <w:r>
        <w:t>表单状态过滤器</w:t>
      </w:r>
    </w:p>
    <w:p>
      <w:pPr>
        <w:pStyle w:val="4"/>
        <w:spacing w:before="6"/>
        <w:rPr>
          <w:rFonts w:ascii="宋体"/>
          <w:b/>
          <w:sz w:val="34"/>
        </w:rPr>
      </w:pPr>
    </w:p>
    <w:p>
      <w:pPr>
        <w:pStyle w:val="4"/>
        <w:ind w:left="220"/>
        <w:rPr>
          <w:rFonts w:hint="eastAsia" w:ascii="宋体" w:eastAsia="宋体"/>
        </w:rPr>
      </w:pPr>
      <w:r>
        <w:rPr>
          <w:rFonts w:hint="eastAsia" w:ascii="宋体" w:eastAsia="宋体"/>
        </w:rPr>
        <w:t>状态过滤器：根据表单元素当前状态进行过滤的选择器</w:t>
      </w:r>
    </w:p>
    <w:p>
      <w:pPr>
        <w:pStyle w:val="4"/>
        <w:spacing w:before="7"/>
        <w:rPr>
          <w:rFonts w:ascii="宋体"/>
          <w:sz w:val="8"/>
        </w:rPr>
      </w:pPr>
      <w:r>
        <w:drawing>
          <wp:anchor distT="0" distB="0" distL="0" distR="0" simplePos="0" relativeHeight="251660288" behindDoc="0" locked="0" layoutInCell="1" allowOverlap="1">
            <wp:simplePos x="0" y="0"/>
            <wp:positionH relativeFrom="page">
              <wp:posOffset>1143000</wp:posOffset>
            </wp:positionH>
            <wp:positionV relativeFrom="paragraph">
              <wp:posOffset>93980</wp:posOffset>
            </wp:positionV>
            <wp:extent cx="5177155" cy="190055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7" cstate="print"/>
                    <a:stretch>
                      <a:fillRect/>
                    </a:stretch>
                  </pic:blipFill>
                  <pic:spPr>
                    <a:xfrm>
                      <a:off x="0" y="0"/>
                      <a:ext cx="5176848" cy="1900427"/>
                    </a:xfrm>
                    <a:prstGeom prst="rect">
                      <a:avLst/>
                    </a:prstGeom>
                  </pic:spPr>
                </pic:pic>
              </a:graphicData>
            </a:graphic>
          </wp:anchor>
        </w:drawing>
      </w:r>
    </w:p>
    <w:p>
      <w:pPr>
        <w:spacing w:after="0"/>
        <w:rPr>
          <w:rFonts w:ascii="宋体"/>
          <w:sz w:val="8"/>
        </w:rPr>
        <w:sectPr>
          <w:pgSz w:w="11910" w:h="16840"/>
          <w:pgMar w:top="1380" w:right="1580" w:bottom="280" w:left="1580" w:header="852" w:footer="0" w:gutter="0"/>
          <w:cols w:space="720" w:num="1"/>
        </w:sectPr>
      </w:pPr>
    </w:p>
    <w:p>
      <w:pPr>
        <w:pStyle w:val="3"/>
        <w:numPr>
          <w:ilvl w:val="1"/>
          <w:numId w:val="9"/>
        </w:numPr>
        <w:tabs>
          <w:tab w:val="left" w:pos="1060"/>
        </w:tabs>
        <w:spacing w:before="180" w:after="0" w:line="240" w:lineRule="auto"/>
        <w:ind w:left="1060" w:right="0" w:hanging="840"/>
        <w:jc w:val="left"/>
      </w:pPr>
      <w:bookmarkStart w:id="104" w:name="21.1.:enabled"/>
      <w:bookmarkEnd w:id="104"/>
      <w:r>
        <w:t>:enabled</w:t>
      </w:r>
    </w:p>
    <w:p>
      <w:pPr>
        <w:pStyle w:val="4"/>
        <w:spacing w:before="6"/>
        <w:rPr>
          <w:rFonts w:ascii="Arial"/>
          <w:b/>
          <w:sz w:val="35"/>
        </w:rPr>
      </w:pPr>
    </w:p>
    <w:p>
      <w:pPr>
        <w:pStyle w:val="4"/>
        <w:ind w:left="656"/>
        <w:rPr>
          <w:rFonts w:hint="eastAsia" w:ascii="宋体" w:eastAsia="宋体"/>
        </w:rPr>
      </w:pPr>
      <w:r>
        <w:rPr>
          <w:rFonts w:hint="eastAsia" w:ascii="宋体" w:eastAsia="宋体"/>
          <w:color w:val="333333"/>
        </w:rPr>
        <w:t>匹配所有可用元素</w:t>
      </w:r>
    </w:p>
    <w:p>
      <w:pPr>
        <w:pStyle w:val="4"/>
        <w:spacing w:before="5"/>
        <w:rPr>
          <w:rFonts w:ascii="宋体"/>
          <w:sz w:val="10"/>
        </w:rPr>
      </w:pPr>
      <w:r>
        <w:pict>
          <v:shape id="_x0000_s1110" o:spid="_x0000_s1110" o:spt="202" type="#_x0000_t202" style="position:absolute;left:0pt;margin-left:84.55pt;margin-top:8.85pt;height:343.7pt;width:426.1pt;mso-position-horizontal-relative:page;mso-wrap-distance-bottom:0pt;mso-wrap-distance-top:0pt;z-index:-251610112;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6"/>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5"/>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60" w:lineRule="exact"/>
                    <w:ind w:left="1783"/>
                    <w:rPr>
                      <w:rFonts w:hint="eastAsia" w:ascii="宋体" w:eastAsia="宋体"/>
                    </w:rPr>
                  </w:pPr>
                  <w:r>
                    <w:t>//</w:t>
                  </w:r>
                  <w:r>
                    <w:rPr>
                      <w:rFonts w:hint="eastAsia" w:ascii="宋体" w:eastAsia="宋体"/>
                    </w:rPr>
                    <w:t xml:space="preserve">查找所有可用的 </w:t>
                  </w:r>
                  <w:r>
                    <w:t xml:space="preserve">input </w:t>
                  </w:r>
                  <w:r>
                    <w:rPr>
                      <w:rFonts w:hint="eastAsia" w:ascii="宋体" w:eastAsia="宋体"/>
                    </w:rPr>
                    <w:t>元素</w:t>
                  </w:r>
                </w:p>
                <w:p>
                  <w:pPr>
                    <w:pStyle w:val="4"/>
                    <w:spacing w:before="51"/>
                    <w:ind w:left="1783"/>
                  </w:pPr>
                  <w:r>
                    <w:t>$("input:enabled").css("background","red");</w:t>
                  </w:r>
                </w:p>
                <w:p>
                  <w:pPr>
                    <w:pStyle w:val="4"/>
                    <w:spacing w:before="55"/>
                    <w:ind w:left="1363"/>
                  </w:pPr>
                  <w:r>
                    <w:rPr>
                      <w:w w:val="99"/>
                    </w:rPr>
                    <w:t>}</w:t>
                  </w:r>
                </w:p>
                <w:p>
                  <w:pPr>
                    <w:pStyle w:val="4"/>
                    <w:spacing w:before="56"/>
                    <w:ind w:left="943"/>
                  </w:pPr>
                  <w:r>
                    <w:t>&lt;/script&gt;</w:t>
                  </w:r>
                </w:p>
                <w:p>
                  <w:pPr>
                    <w:pStyle w:val="4"/>
                    <w:spacing w:before="56"/>
                    <w:ind w:left="523"/>
                  </w:pPr>
                  <w:r>
                    <w:t>&lt;/head&gt;</w:t>
                  </w:r>
                </w:p>
                <w:p>
                  <w:pPr>
                    <w:pStyle w:val="4"/>
                    <w:spacing w:before="55"/>
                    <w:ind w:left="523"/>
                  </w:pPr>
                  <w:r>
                    <w:t>&lt;body&gt;</w:t>
                  </w:r>
                </w:p>
                <w:p>
                  <w:pPr>
                    <w:pStyle w:val="4"/>
                    <w:spacing w:before="56"/>
                    <w:ind w:left="943"/>
                  </w:pPr>
                  <w:r>
                    <w:t>&lt;form&gt;</w:t>
                  </w:r>
                </w:p>
                <w:p>
                  <w:pPr>
                    <w:pStyle w:val="4"/>
                    <w:spacing w:before="56"/>
                    <w:ind w:left="1151"/>
                  </w:pPr>
                  <w:r>
                    <w:t>&lt;input name="email" disabled="disabled" /&gt;</w:t>
                  </w:r>
                </w:p>
                <w:p>
                  <w:pPr>
                    <w:pStyle w:val="4"/>
                    <w:spacing w:before="55"/>
                    <w:ind w:left="1151"/>
                  </w:pPr>
                  <w:r>
                    <w:t>&lt;input name="id" /&gt;</w:t>
                  </w:r>
                </w:p>
                <w:p>
                  <w:pPr>
                    <w:pStyle w:val="4"/>
                    <w:spacing w:before="56"/>
                    <w:ind w:left="943"/>
                  </w:pPr>
                  <w:r>
                    <w:t>&lt;/form&gt;</w:t>
                  </w:r>
                </w:p>
                <w:p>
                  <w:pPr>
                    <w:pStyle w:val="4"/>
                    <w:spacing w:before="48"/>
                    <w:ind w:left="943"/>
                  </w:pPr>
                  <w:r>
                    <w:t>&lt;button type="button" onclick="test()"&gt;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topAndBottom"/>
          </v:shape>
        </w:pict>
      </w:r>
    </w:p>
    <w:p>
      <w:pPr>
        <w:pStyle w:val="4"/>
        <w:rPr>
          <w:rFonts w:ascii="宋体"/>
          <w:sz w:val="20"/>
        </w:rPr>
      </w:pPr>
    </w:p>
    <w:p>
      <w:pPr>
        <w:pStyle w:val="4"/>
        <w:spacing w:before="4"/>
        <w:rPr>
          <w:rFonts w:ascii="宋体"/>
          <w:sz w:val="25"/>
        </w:rPr>
      </w:pPr>
    </w:p>
    <w:p>
      <w:pPr>
        <w:pStyle w:val="3"/>
        <w:numPr>
          <w:ilvl w:val="1"/>
          <w:numId w:val="9"/>
        </w:numPr>
        <w:tabs>
          <w:tab w:val="left" w:pos="1060"/>
        </w:tabs>
        <w:spacing w:before="89" w:after="0" w:line="240" w:lineRule="auto"/>
        <w:ind w:left="1060" w:right="0" w:hanging="840"/>
        <w:jc w:val="left"/>
      </w:pPr>
      <w:bookmarkStart w:id="105" w:name="21.2.:disabled "/>
      <w:bookmarkEnd w:id="105"/>
      <w:r>
        <w:t>:disabled</w:t>
      </w:r>
    </w:p>
    <w:p>
      <w:pPr>
        <w:pStyle w:val="4"/>
        <w:spacing w:before="7"/>
        <w:rPr>
          <w:rFonts w:ascii="Arial"/>
          <w:b/>
          <w:sz w:val="35"/>
        </w:rPr>
      </w:pPr>
    </w:p>
    <w:p>
      <w:pPr>
        <w:pStyle w:val="4"/>
        <w:spacing w:before="1"/>
        <w:ind w:left="656"/>
        <w:rPr>
          <w:rFonts w:hint="eastAsia" w:ascii="宋体" w:eastAsia="宋体"/>
        </w:rPr>
      </w:pPr>
      <w:r>
        <w:rPr>
          <w:rFonts w:hint="eastAsia" w:ascii="宋体" w:eastAsia="宋体"/>
          <w:color w:val="333333"/>
        </w:rPr>
        <w:t xml:space="preserve">匹配所有不可用元素。与 </w:t>
      </w:r>
      <w:r>
        <w:rPr>
          <w:rFonts w:ascii="Verdana" w:eastAsia="Verdana"/>
          <w:color w:val="333333"/>
        </w:rPr>
        <w:t xml:space="preserve">enabled </w:t>
      </w:r>
      <w:r>
        <w:rPr>
          <w:rFonts w:hint="eastAsia" w:ascii="宋体" w:eastAsia="宋体"/>
          <w:color w:val="333333"/>
        </w:rPr>
        <w:t>相反</w:t>
      </w:r>
    </w:p>
    <w:p>
      <w:pPr>
        <w:pStyle w:val="4"/>
        <w:spacing w:before="3"/>
        <w:rPr>
          <w:rFonts w:ascii="宋体"/>
          <w:sz w:val="10"/>
        </w:rPr>
      </w:pPr>
      <w:r>
        <w:pict>
          <v:shape id="_x0000_s1111" o:spid="_x0000_s1111" o:spt="202" type="#_x0000_t202" style="position:absolute;left:0pt;margin-left:84.55pt;margin-top:8.75pt;height:178.2pt;width:426.1pt;mso-position-horizontal-relative:page;mso-wrap-distance-bottom:0pt;mso-wrap-distance-top:0pt;z-index:-251609088;mso-width-relative:page;mso-height-relative:page;" filled="f" stroked="t" coordsize="21600,21600">
            <v:path/>
            <v:fill on="f" focussize="0,0"/>
            <v:stroke weight="0.48pt" color="#000000"/>
            <v:imagedata o:title=""/>
            <o:lock v:ext="edit"/>
            <v:textbox inset="0mm,0mm,0mm,0mm">
              <w:txbxContent>
                <w:p>
                  <w:pPr>
                    <w:pStyle w:val="4"/>
                    <w:spacing w:before="29"/>
                    <w:ind w:left="103"/>
                    <w:rPr>
                      <w:rFonts w:ascii="Verdana"/>
                    </w:rPr>
                  </w:pPr>
                  <w:r>
                    <w:rPr>
                      <w:rFonts w:ascii="Verdana"/>
                      <w:color w:val="333333"/>
                    </w:rPr>
                    <w:t>&lt;!DOCTYPE html&gt;</w:t>
                  </w:r>
                </w:p>
                <w:p>
                  <w:pPr>
                    <w:pStyle w:val="4"/>
                    <w:spacing w:before="205"/>
                    <w:ind w:left="103"/>
                    <w:rPr>
                      <w:rFonts w:ascii="Verdana"/>
                    </w:rPr>
                  </w:pPr>
                  <w:r>
                    <w:rPr>
                      <w:rFonts w:ascii="Verdana"/>
                      <w:color w:val="333333"/>
                    </w:rPr>
                    <w:t>&lt;html&gt;</w:t>
                  </w:r>
                </w:p>
                <w:p>
                  <w:pPr>
                    <w:pStyle w:val="4"/>
                    <w:spacing w:before="208"/>
                    <w:ind w:left="523"/>
                    <w:rPr>
                      <w:rFonts w:ascii="Verdana"/>
                    </w:rPr>
                  </w:pPr>
                  <w:r>
                    <w:rPr>
                      <w:rFonts w:ascii="Verdana"/>
                      <w:color w:val="333333"/>
                    </w:rPr>
                    <w:t>&lt;head&gt;</w:t>
                  </w:r>
                </w:p>
                <w:p>
                  <w:pPr>
                    <w:pStyle w:val="4"/>
                    <w:spacing w:before="206"/>
                    <w:ind w:left="943"/>
                    <w:rPr>
                      <w:rFonts w:ascii="Verdana"/>
                    </w:rPr>
                  </w:pPr>
                  <w:r>
                    <w:rPr>
                      <w:rFonts w:ascii="Verdana"/>
                      <w:color w:val="333333"/>
                    </w:rPr>
                    <w:t>&lt;meta charset="utf-8"&gt;</w:t>
                  </w:r>
                </w:p>
                <w:p>
                  <w:pPr>
                    <w:pStyle w:val="4"/>
                    <w:spacing w:before="208"/>
                    <w:ind w:left="943"/>
                    <w:rPr>
                      <w:rFonts w:ascii="Verdana"/>
                    </w:rPr>
                  </w:pPr>
                  <w:r>
                    <w:rPr>
                      <w:rFonts w:ascii="Verdana"/>
                      <w:color w:val="333333"/>
                    </w:rPr>
                    <w:t>&lt;title&gt;&lt;/title&gt;</w:t>
                  </w:r>
                </w:p>
                <w:p>
                  <w:pPr>
                    <w:pStyle w:val="4"/>
                    <w:spacing w:before="205" w:line="292" w:lineRule="auto"/>
                    <w:ind w:left="103" w:right="1771" w:firstLine="840"/>
                    <w:rPr>
                      <w:rFonts w:ascii="Verdana"/>
                    </w:rPr>
                  </w:pPr>
                  <w:r>
                    <w:rPr>
                      <w:rFonts w:ascii="Verdana"/>
                      <w:color w:val="333333"/>
                    </w:rPr>
                    <w:t>&lt;script src="js/jquery-1.9.1.js" type="text/javascript" charset="utf-8"&gt;&lt;/script&gt;</w:t>
                  </w:r>
                </w:p>
                <w:p>
                  <w:pPr>
                    <w:pStyle w:val="4"/>
                    <w:spacing w:before="153"/>
                    <w:ind w:left="943"/>
                    <w:rPr>
                      <w:rFonts w:ascii="Verdana"/>
                    </w:rPr>
                  </w:pPr>
                  <w:r>
                    <w:rPr>
                      <w:rFonts w:ascii="Verdana"/>
                      <w:color w:val="333333"/>
                    </w:rPr>
                    <w:t>&lt;script type="text/javascript"&gt;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112" o:spid="_x0000_s1112" o:spt="202" type="#_x0000_t202" style="height:393.2pt;width:426.1pt;" filled="f" stroked="t" coordsize="21600,21600">
            <v:path/>
            <v:fill on="f" focussize="0,0"/>
            <v:stroke weight="0.48pt" color="#000000"/>
            <v:imagedata o:title=""/>
            <o:lock v:ext="edit"/>
            <v:textbox inset="0mm,0mm,0mm,0mm">
              <w:txbxContent>
                <w:p>
                  <w:pPr>
                    <w:pStyle w:val="4"/>
                    <w:spacing w:before="27"/>
                    <w:ind w:left="1363"/>
                    <w:rPr>
                      <w:rFonts w:ascii="Verdana"/>
                    </w:rPr>
                  </w:pPr>
                  <w:r>
                    <w:rPr>
                      <w:rFonts w:ascii="Verdana"/>
                      <w:color w:val="333333"/>
                    </w:rPr>
                    <w:t>function test(){</w:t>
                  </w:r>
                </w:p>
                <w:p>
                  <w:pPr>
                    <w:pStyle w:val="4"/>
                    <w:spacing w:before="199"/>
                    <w:ind w:left="1783"/>
                    <w:rPr>
                      <w:rFonts w:hint="eastAsia" w:ascii="宋体" w:eastAsia="宋体"/>
                    </w:rPr>
                  </w:pPr>
                  <w:r>
                    <w:rPr>
                      <w:rFonts w:ascii="Verdana" w:eastAsia="Verdana"/>
                      <w:color w:val="333333"/>
                    </w:rPr>
                    <w:t>//</w:t>
                  </w:r>
                  <w:r>
                    <w:rPr>
                      <w:rFonts w:hint="eastAsia" w:ascii="宋体" w:eastAsia="宋体"/>
                      <w:color w:val="333333"/>
                    </w:rPr>
                    <w:t xml:space="preserve">查找所有可用的 </w:t>
                  </w:r>
                  <w:r>
                    <w:rPr>
                      <w:rFonts w:ascii="Verdana" w:eastAsia="Verdana"/>
                      <w:color w:val="333333"/>
                    </w:rPr>
                    <w:t xml:space="preserve">input </w:t>
                  </w:r>
                  <w:r>
                    <w:rPr>
                      <w:rFonts w:hint="eastAsia" w:ascii="宋体" w:eastAsia="宋体"/>
                      <w:color w:val="333333"/>
                    </w:rPr>
                    <w:t>元素</w:t>
                  </w:r>
                </w:p>
                <w:p>
                  <w:pPr>
                    <w:pStyle w:val="4"/>
                    <w:spacing w:before="200"/>
                    <w:ind w:left="1783"/>
                    <w:rPr>
                      <w:rFonts w:ascii="Verdana"/>
                    </w:rPr>
                  </w:pPr>
                  <w:r>
                    <w:rPr>
                      <w:rFonts w:ascii="Verdana"/>
                      <w:color w:val="333333"/>
                    </w:rPr>
                    <w:t>// $("input:enabled").css("background","red");</w:t>
                  </w:r>
                </w:p>
                <w:p>
                  <w:pPr>
                    <w:pStyle w:val="4"/>
                    <w:spacing w:before="198"/>
                    <w:ind w:left="1783"/>
                    <w:rPr>
                      <w:rFonts w:hint="eastAsia" w:ascii="宋体" w:eastAsia="宋体"/>
                    </w:rPr>
                  </w:pPr>
                  <w:r>
                    <w:rPr>
                      <w:rFonts w:ascii="Verdana" w:eastAsia="Verdana"/>
                      <w:color w:val="333333"/>
                    </w:rPr>
                    <w:t xml:space="preserve">// </w:t>
                  </w:r>
                  <w:r>
                    <w:rPr>
                      <w:rFonts w:hint="eastAsia" w:ascii="宋体" w:eastAsia="宋体"/>
                      <w:color w:val="333333"/>
                    </w:rPr>
                    <w:t xml:space="preserve">查找所有不可用的 </w:t>
                  </w:r>
                  <w:r>
                    <w:rPr>
                      <w:rFonts w:ascii="Verdana" w:eastAsia="Verdana"/>
                      <w:color w:val="333333"/>
                    </w:rPr>
                    <w:t xml:space="preserve">input </w:t>
                  </w:r>
                  <w:r>
                    <w:rPr>
                      <w:rFonts w:hint="eastAsia" w:ascii="宋体" w:eastAsia="宋体"/>
                      <w:color w:val="333333"/>
                    </w:rPr>
                    <w:t>元素</w:t>
                  </w:r>
                </w:p>
                <w:p>
                  <w:pPr>
                    <w:pStyle w:val="4"/>
                    <w:spacing w:before="200"/>
                    <w:ind w:left="1783"/>
                    <w:rPr>
                      <w:rFonts w:ascii="Verdana"/>
                    </w:rPr>
                  </w:pPr>
                  <w:r>
                    <w:rPr>
                      <w:rFonts w:ascii="Verdana"/>
                      <w:color w:val="333333"/>
                    </w:rPr>
                    <w:t>$("input:disabled").css("background","red");</w:t>
                  </w:r>
                </w:p>
                <w:p>
                  <w:pPr>
                    <w:pStyle w:val="4"/>
                    <w:spacing w:before="208"/>
                    <w:ind w:left="1363"/>
                    <w:rPr>
                      <w:rFonts w:ascii="Verdana"/>
                    </w:rPr>
                  </w:pPr>
                  <w:r>
                    <w:rPr>
                      <w:rFonts w:ascii="Verdana"/>
                      <w:color w:val="333333"/>
                      <w:w w:val="99"/>
                    </w:rPr>
                    <w:t>}</w:t>
                  </w:r>
                </w:p>
                <w:p>
                  <w:pPr>
                    <w:pStyle w:val="4"/>
                    <w:spacing w:before="206"/>
                    <w:ind w:left="943"/>
                    <w:rPr>
                      <w:rFonts w:ascii="Verdana"/>
                    </w:rPr>
                  </w:pPr>
                  <w:r>
                    <w:rPr>
                      <w:rFonts w:ascii="Verdana"/>
                      <w:color w:val="333333"/>
                    </w:rPr>
                    <w:t>&lt;/script&gt;</w:t>
                  </w:r>
                </w:p>
                <w:p>
                  <w:pPr>
                    <w:pStyle w:val="4"/>
                    <w:spacing w:before="208"/>
                    <w:ind w:left="523"/>
                    <w:rPr>
                      <w:rFonts w:ascii="Verdana"/>
                    </w:rPr>
                  </w:pPr>
                  <w:r>
                    <w:rPr>
                      <w:rFonts w:ascii="Verdana"/>
                      <w:color w:val="333333"/>
                    </w:rPr>
                    <w:t>&lt;/head&gt;</w:t>
                  </w:r>
                </w:p>
                <w:p>
                  <w:pPr>
                    <w:pStyle w:val="4"/>
                    <w:spacing w:before="205"/>
                    <w:ind w:left="523"/>
                    <w:rPr>
                      <w:rFonts w:ascii="Verdana"/>
                    </w:rPr>
                  </w:pPr>
                  <w:r>
                    <w:rPr>
                      <w:rFonts w:ascii="Verdana"/>
                      <w:color w:val="333333"/>
                    </w:rPr>
                    <w:t>&lt;body&gt;</w:t>
                  </w:r>
                </w:p>
                <w:p>
                  <w:pPr>
                    <w:pStyle w:val="4"/>
                    <w:spacing w:before="208"/>
                    <w:ind w:left="943"/>
                    <w:rPr>
                      <w:rFonts w:ascii="Verdana"/>
                    </w:rPr>
                  </w:pPr>
                  <w:r>
                    <w:rPr>
                      <w:rFonts w:ascii="Verdana"/>
                      <w:color w:val="333333"/>
                    </w:rPr>
                    <w:t>&lt;form&gt;</w:t>
                  </w:r>
                </w:p>
                <w:p>
                  <w:pPr>
                    <w:pStyle w:val="4"/>
                    <w:spacing w:before="206"/>
                    <w:ind w:left="1151"/>
                    <w:rPr>
                      <w:rFonts w:ascii="Verdana"/>
                    </w:rPr>
                  </w:pPr>
                  <w:r>
                    <w:rPr>
                      <w:rFonts w:ascii="Verdana"/>
                      <w:color w:val="333333"/>
                    </w:rPr>
                    <w:t>&lt;input name="email" disabled="disabled" /&gt;</w:t>
                  </w:r>
                </w:p>
                <w:p>
                  <w:pPr>
                    <w:pStyle w:val="4"/>
                    <w:spacing w:before="208"/>
                    <w:ind w:left="1151"/>
                    <w:rPr>
                      <w:rFonts w:ascii="Verdana"/>
                    </w:rPr>
                  </w:pPr>
                  <w:r>
                    <w:rPr>
                      <w:rFonts w:ascii="Verdana"/>
                      <w:color w:val="333333"/>
                    </w:rPr>
                    <w:t>&lt;input name="id" /&gt;</w:t>
                  </w:r>
                </w:p>
                <w:p>
                  <w:pPr>
                    <w:pStyle w:val="4"/>
                    <w:spacing w:before="206"/>
                    <w:ind w:left="943"/>
                    <w:rPr>
                      <w:rFonts w:ascii="Verdana"/>
                    </w:rPr>
                  </w:pPr>
                  <w:r>
                    <w:rPr>
                      <w:rFonts w:ascii="Verdana"/>
                      <w:color w:val="333333"/>
                    </w:rPr>
                    <w:t>&lt;/form&gt;</w:t>
                  </w:r>
                </w:p>
                <w:p>
                  <w:pPr>
                    <w:pStyle w:val="4"/>
                    <w:spacing w:before="198"/>
                    <w:ind w:left="943"/>
                    <w:rPr>
                      <w:rFonts w:ascii="Verdana" w:eastAsia="Verdana"/>
                    </w:rPr>
                  </w:pPr>
                  <w:r>
                    <w:rPr>
                      <w:rFonts w:ascii="Verdana" w:eastAsia="Verdana"/>
                      <w:color w:val="333333"/>
                    </w:rPr>
                    <w:t>&lt;button type="button" onclick="test()"&gt;</w:t>
                  </w:r>
                  <w:r>
                    <w:rPr>
                      <w:rFonts w:hint="eastAsia" w:ascii="宋体" w:eastAsia="宋体"/>
                      <w:color w:val="333333"/>
                    </w:rPr>
                    <w:t>点我</w:t>
                  </w:r>
                  <w:r>
                    <w:rPr>
                      <w:rFonts w:ascii="Verdana" w:eastAsia="Verdana"/>
                      <w:color w:val="333333"/>
                    </w:rPr>
                    <w:t>&lt;/button&gt;</w:t>
                  </w:r>
                </w:p>
                <w:p>
                  <w:pPr>
                    <w:pStyle w:val="4"/>
                    <w:spacing w:before="200"/>
                    <w:ind w:left="523"/>
                    <w:rPr>
                      <w:rFonts w:ascii="Verdana"/>
                    </w:rPr>
                  </w:pPr>
                  <w:r>
                    <w:rPr>
                      <w:rFonts w:ascii="Verdana"/>
                      <w:color w:val="333333"/>
                    </w:rPr>
                    <w:t>&lt;/body&gt;</w:t>
                  </w:r>
                </w:p>
                <w:p>
                  <w:pPr>
                    <w:pStyle w:val="4"/>
                    <w:spacing w:before="208"/>
                    <w:ind w:left="103"/>
                    <w:rPr>
                      <w:rFonts w:ascii="Verdana"/>
                    </w:rPr>
                  </w:pPr>
                  <w:r>
                    <w:rPr>
                      <w:rFonts w:ascii="Verdana"/>
                      <w:color w:val="333333"/>
                    </w:rPr>
                    <w:t>&lt;/html&gt;</w:t>
                  </w:r>
                </w:p>
              </w:txbxContent>
            </v:textbox>
            <w10:wrap type="none"/>
            <w10:anchorlock/>
          </v:shape>
        </w:pict>
      </w:r>
    </w:p>
    <w:p>
      <w:pPr>
        <w:pStyle w:val="4"/>
        <w:spacing w:before="4"/>
        <w:rPr>
          <w:rFonts w:ascii="宋体"/>
        </w:rPr>
      </w:pPr>
    </w:p>
    <w:p>
      <w:pPr>
        <w:pStyle w:val="3"/>
        <w:numPr>
          <w:ilvl w:val="1"/>
          <w:numId w:val="9"/>
        </w:numPr>
        <w:tabs>
          <w:tab w:val="left" w:pos="1060"/>
        </w:tabs>
        <w:spacing w:before="89" w:after="0" w:line="240" w:lineRule="auto"/>
        <w:ind w:left="1060" w:right="0" w:hanging="840"/>
        <w:jc w:val="left"/>
      </w:pPr>
      <w:bookmarkStart w:id="106" w:name="21.3.:checked"/>
      <w:bookmarkEnd w:id="106"/>
      <w:r>
        <w:t>:checked</w:t>
      </w:r>
    </w:p>
    <w:p>
      <w:pPr>
        <w:pStyle w:val="4"/>
        <w:spacing w:before="4"/>
        <w:rPr>
          <w:rFonts w:ascii="Arial"/>
          <w:b/>
          <w:sz w:val="35"/>
        </w:rPr>
      </w:pPr>
    </w:p>
    <w:p>
      <w:pPr>
        <w:pStyle w:val="4"/>
        <w:spacing w:before="1"/>
        <w:ind w:left="656"/>
        <w:rPr>
          <w:rFonts w:hint="eastAsia" w:ascii="宋体" w:eastAsia="宋体"/>
        </w:rPr>
      </w:pPr>
      <w:r>
        <w:rPr>
          <w:rFonts w:hint="eastAsia" w:ascii="宋体" w:eastAsia="宋体"/>
          <w:color w:val="333333"/>
        </w:rPr>
        <w:t>匹配所有选中的被选中元素</w:t>
      </w:r>
      <w:r>
        <w:rPr>
          <w:rFonts w:ascii="Verdana" w:eastAsia="Verdana"/>
          <w:color w:val="333333"/>
        </w:rPr>
        <w:t>(</w:t>
      </w:r>
      <w:r>
        <w:rPr>
          <w:rFonts w:hint="eastAsia" w:ascii="宋体" w:eastAsia="宋体"/>
          <w:color w:val="333333"/>
        </w:rPr>
        <w:t xml:space="preserve">复选框、单选框等，不包括 </w:t>
      </w:r>
      <w:r>
        <w:rPr>
          <w:rFonts w:ascii="Verdana" w:eastAsia="Verdana"/>
          <w:color w:val="333333"/>
        </w:rPr>
        <w:t xml:space="preserve">select </w:t>
      </w:r>
      <w:r>
        <w:rPr>
          <w:rFonts w:hint="eastAsia" w:ascii="宋体" w:eastAsia="宋体"/>
          <w:color w:val="333333"/>
        </w:rPr>
        <w:t xml:space="preserve">中的 </w:t>
      </w:r>
      <w:r>
        <w:rPr>
          <w:rFonts w:ascii="Verdana" w:eastAsia="Verdana"/>
          <w:color w:val="333333"/>
        </w:rPr>
        <w:t>option)</w:t>
      </w:r>
      <w:r>
        <w:rPr>
          <w:rFonts w:hint="eastAsia" w:ascii="宋体" w:eastAsia="宋体"/>
          <w:color w:val="333333"/>
        </w:rPr>
        <w:t>。</w:t>
      </w:r>
    </w:p>
    <w:p>
      <w:pPr>
        <w:pStyle w:val="4"/>
        <w:spacing w:before="5"/>
        <w:rPr>
          <w:rFonts w:ascii="宋体"/>
          <w:sz w:val="10"/>
        </w:rPr>
      </w:pPr>
      <w:r>
        <w:pict>
          <v:shape id="_x0000_s1113" o:spid="_x0000_s1113" o:spt="202" type="#_x0000_t202" style="position:absolute;left:0pt;margin-left:84.55pt;margin-top:8.85pt;height:219.3pt;width:426.1pt;mso-position-horizontal-relative:page;mso-wrap-distance-bottom:0pt;mso-wrap-distance-top:0pt;z-index:-251608064;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60" w:lineRule="exact"/>
                    <w:ind w:left="1783"/>
                    <w:rPr>
                      <w:rFonts w:hint="eastAsia" w:ascii="宋体" w:eastAsia="宋体"/>
                    </w:rPr>
                  </w:pPr>
                  <w:r>
                    <w:t xml:space="preserve">// </w:t>
                  </w:r>
                  <w:r>
                    <w:rPr>
                      <w:rFonts w:hint="eastAsia" w:ascii="宋体" w:eastAsia="宋体"/>
                    </w:rPr>
                    <w:t>匹配所有选中的被选中元素</w:t>
                  </w:r>
                  <w:r>
                    <w:t>(</w:t>
                  </w:r>
                  <w:r>
                    <w:rPr>
                      <w:rFonts w:hint="eastAsia" w:ascii="宋体" w:eastAsia="宋体"/>
                    </w:rPr>
                    <w:t xml:space="preserve">复选框、单选框等，不包括 </w:t>
                  </w:r>
                  <w:r>
                    <w:t xml:space="preserve">select </w:t>
                  </w:r>
                  <w:r>
                    <w:rPr>
                      <w:rFonts w:hint="eastAsia" w:ascii="宋体" w:eastAsia="宋体"/>
                    </w:rPr>
                    <w:t>中的</w:t>
                  </w:r>
                </w:p>
                <w:p>
                  <w:pPr>
                    <w:pStyle w:val="4"/>
                    <w:spacing w:before="50"/>
                    <w:ind w:left="103"/>
                  </w:pPr>
                  <w:r>
                    <w:t>option)</w:t>
                  </w:r>
                </w:p>
                <w:p>
                  <w:pPr>
                    <w:pStyle w:val="4"/>
                    <w:spacing w:before="56"/>
                    <w:ind w:left="1783"/>
                  </w:pPr>
                  <w:r>
                    <w:t>$("input:checked").each(function(){</w:t>
                  </w:r>
                </w:p>
                <w:p>
                  <w:pPr>
                    <w:pStyle w:val="4"/>
                    <w:spacing w:before="48"/>
                    <w:ind w:left="2203"/>
                    <w:rPr>
                      <w:rFonts w:hint="eastAsia" w:ascii="宋体" w:eastAsia="宋体"/>
                    </w:rPr>
                  </w:pPr>
                  <w:r>
                    <w:t xml:space="preserve">//this </w:t>
                  </w:r>
                  <w:r>
                    <w:rPr>
                      <w:rFonts w:hint="eastAsia" w:ascii="宋体" w:eastAsia="宋体"/>
                    </w:rPr>
                    <w:t xml:space="preserve">代表当前被访问的 </w:t>
                  </w:r>
                  <w:r>
                    <w:t xml:space="preserve">dom </w:t>
                  </w:r>
                  <w:r>
                    <w:rPr>
                      <w:rFonts w:hint="eastAsia" w:ascii="宋体" w:eastAsia="宋体"/>
                    </w:rPr>
                    <w:t>对象</w:t>
                  </w:r>
                </w:p>
                <w:p>
                  <w:pPr>
                    <w:pStyle w:val="4"/>
                    <w:spacing w:before="50"/>
                    <w:ind w:left="2203"/>
                  </w:pPr>
                  <w:r>
                    <w:t>console.log(this.value);</w:t>
                  </w:r>
                </w:p>
                <w:p>
                  <w:pPr>
                    <w:pStyle w:val="4"/>
                    <w:spacing w:before="56"/>
                    <w:ind w:left="1783"/>
                  </w:pPr>
                  <w:r>
                    <w:t>});</w:t>
                  </w:r>
                </w:p>
              </w:txbxContent>
            </v:textbox>
            <w10:wrap type="topAndBottom"/>
          </v:shape>
        </w:pict>
      </w:r>
    </w:p>
    <w:p>
      <w:pPr>
        <w:spacing w:after="0"/>
        <w:rPr>
          <w:rFonts w:ascii="宋体"/>
          <w:sz w:val="1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114" o:spid="_x0000_s1114" o:spt="202" type="#_x0000_t202" style="height:218.9pt;width:426.1pt;" filled="f" stroked="t" coordsize="21600,21600">
            <v:path/>
            <v:fill on="f" focussize="0,0"/>
            <v:stroke weight="0.48pt" color="#000000"/>
            <v:imagedata o:title=""/>
            <o:lock v:ext="edit"/>
            <v:textbox inset="0mm,0mm,0mm,0mm">
              <w:txbxContent>
                <w:p>
                  <w:pPr>
                    <w:pStyle w:val="4"/>
                    <w:spacing w:before="29"/>
                    <w:ind w:left="1363"/>
                  </w:pPr>
                  <w:r>
                    <w:rPr>
                      <w:w w:val="99"/>
                    </w:rPr>
                    <w:t>}</w:t>
                  </w:r>
                </w:p>
                <w:p>
                  <w:pPr>
                    <w:pStyle w:val="4"/>
                    <w:rPr>
                      <w:sz w:val="20"/>
                    </w:rPr>
                  </w:pPr>
                </w:p>
                <w:p>
                  <w:pPr>
                    <w:pStyle w:val="4"/>
                    <w:spacing w:before="123"/>
                    <w:ind w:left="943"/>
                  </w:pPr>
                  <w:r>
                    <w:t>&lt;/script&gt;</w:t>
                  </w:r>
                </w:p>
                <w:p>
                  <w:pPr>
                    <w:pStyle w:val="4"/>
                    <w:spacing w:before="56"/>
                    <w:ind w:left="523"/>
                  </w:pPr>
                  <w:r>
                    <w:t>&lt;/head&gt;</w:t>
                  </w:r>
                </w:p>
                <w:p>
                  <w:pPr>
                    <w:pStyle w:val="4"/>
                    <w:spacing w:before="56"/>
                    <w:ind w:left="523"/>
                  </w:pPr>
                  <w:r>
                    <w:t>&lt;body&gt;</w:t>
                  </w:r>
                </w:p>
                <w:p>
                  <w:pPr>
                    <w:pStyle w:val="4"/>
                    <w:spacing w:before="55"/>
                    <w:ind w:left="943"/>
                  </w:pPr>
                  <w:r>
                    <w:t>&lt;form&gt;</w:t>
                  </w:r>
                </w:p>
                <w:p>
                  <w:pPr>
                    <w:pStyle w:val="4"/>
                    <w:spacing w:before="56"/>
                    <w:ind w:left="1151"/>
                  </w:pPr>
                  <w:r>
                    <w:t>&lt;input type="checkbox" name="newsletter" checked="checked" value="Daily" /&gt;</w:t>
                  </w:r>
                </w:p>
                <w:p>
                  <w:pPr>
                    <w:pStyle w:val="4"/>
                    <w:spacing w:before="56"/>
                    <w:ind w:left="1151"/>
                  </w:pPr>
                  <w:r>
                    <w:t>&lt;input type="checkbox" name="newsletter" value="Weekly" /&gt;</w:t>
                  </w:r>
                </w:p>
                <w:p>
                  <w:pPr>
                    <w:pStyle w:val="4"/>
                    <w:spacing w:before="55"/>
                    <w:ind w:left="1151"/>
                  </w:pPr>
                  <w:r>
                    <w:t>&lt;input type="checkbox" name="newsletter" checked="checked" value="Monthly" /&gt;</w:t>
                  </w:r>
                </w:p>
                <w:p>
                  <w:pPr>
                    <w:pStyle w:val="4"/>
                    <w:spacing w:before="56"/>
                    <w:ind w:left="943"/>
                  </w:pPr>
                  <w:r>
                    <w:t>&lt;/form&gt;</w:t>
                  </w:r>
                </w:p>
                <w:p>
                  <w:pPr>
                    <w:pStyle w:val="4"/>
                    <w:spacing w:before="48"/>
                    <w:ind w:left="943"/>
                  </w:pPr>
                  <w:r>
                    <w:t>&lt;button type="button" onclick="test()"&gt;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none"/>
            <w10:anchorlock/>
          </v:shape>
        </w:pict>
      </w:r>
    </w:p>
    <w:p>
      <w:pPr>
        <w:pStyle w:val="4"/>
        <w:spacing w:before="12"/>
        <w:rPr>
          <w:rFonts w:ascii="宋体"/>
          <w:sz w:val="20"/>
        </w:rPr>
      </w:pPr>
    </w:p>
    <w:p>
      <w:pPr>
        <w:pStyle w:val="3"/>
        <w:numPr>
          <w:ilvl w:val="1"/>
          <w:numId w:val="9"/>
        </w:numPr>
        <w:tabs>
          <w:tab w:val="left" w:pos="1060"/>
        </w:tabs>
        <w:spacing w:before="89" w:after="0" w:line="240" w:lineRule="auto"/>
        <w:ind w:left="1060" w:right="0" w:hanging="840"/>
        <w:jc w:val="left"/>
      </w:pPr>
      <w:bookmarkStart w:id="107" w:name="21.4.:selected "/>
      <w:bookmarkEnd w:id="107"/>
      <w:r>
        <w:t>:selected</w:t>
      </w:r>
    </w:p>
    <w:p>
      <w:pPr>
        <w:pStyle w:val="4"/>
        <w:spacing w:before="5"/>
        <w:rPr>
          <w:rFonts w:ascii="Arial"/>
          <w:b/>
          <w:sz w:val="35"/>
        </w:rPr>
      </w:pPr>
    </w:p>
    <w:p>
      <w:pPr>
        <w:pStyle w:val="4"/>
        <w:spacing w:before="1" w:after="21"/>
        <w:ind w:left="220"/>
        <w:rPr>
          <w:rFonts w:hint="eastAsia" w:ascii="宋体" w:eastAsia="宋体"/>
        </w:rPr>
      </w:pPr>
      <w:r>
        <w:rPr>
          <w:rFonts w:hint="eastAsia" w:ascii="宋体" w:eastAsia="宋体"/>
        </w:rPr>
        <w:t xml:space="preserve">匹配所有选中的 </w:t>
      </w:r>
      <w:r>
        <w:t xml:space="preserve">option </w:t>
      </w:r>
      <w:r>
        <w:rPr>
          <w:rFonts w:hint="eastAsia" w:ascii="宋体" w:eastAsia="宋体"/>
        </w:rPr>
        <w:t>元素</w:t>
      </w:r>
    </w:p>
    <w:p>
      <w:pPr>
        <w:pStyle w:val="4"/>
        <w:ind w:left="107"/>
        <w:rPr>
          <w:rFonts w:ascii="宋体"/>
          <w:sz w:val="20"/>
        </w:rPr>
      </w:pPr>
      <w:r>
        <w:rPr>
          <w:rFonts w:ascii="宋体"/>
          <w:sz w:val="20"/>
        </w:rPr>
        <w:pict>
          <v:shape id="_x0000_s1115" o:spid="_x0000_s1115" o:spt="202" type="#_x0000_t202" style="height:374.9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60" w:lineRule="exact"/>
                    <w:ind w:left="1783"/>
                    <w:rPr>
                      <w:rFonts w:hint="eastAsia" w:ascii="宋体" w:eastAsia="宋体"/>
                    </w:rPr>
                  </w:pPr>
                  <w:r>
                    <w:t>//</w:t>
                  </w:r>
                  <w:r>
                    <w:rPr>
                      <w:rFonts w:hint="eastAsia" w:ascii="宋体" w:eastAsia="宋体"/>
                    </w:rPr>
                    <w:t xml:space="preserve">匹配所有选中的 </w:t>
                  </w:r>
                  <w:r>
                    <w:t xml:space="preserve">option </w:t>
                  </w:r>
                  <w:r>
                    <w:rPr>
                      <w:rFonts w:hint="eastAsia" w:ascii="宋体" w:eastAsia="宋体"/>
                    </w:rPr>
                    <w:t>元素</w:t>
                  </w:r>
                </w:p>
                <w:p>
                  <w:pPr>
                    <w:pStyle w:val="4"/>
                    <w:spacing w:before="50" w:line="292" w:lineRule="auto"/>
                    <w:ind w:left="1783" w:right="3099"/>
                  </w:pPr>
                  <w:r>
                    <w:t>var val=$("select option:selected").val(); console.log(val);</w:t>
                  </w:r>
                </w:p>
                <w:p>
                  <w:pPr>
                    <w:pStyle w:val="4"/>
                    <w:spacing w:line="255" w:lineRule="exact"/>
                    <w:ind w:left="1363"/>
                  </w:pPr>
                  <w:r>
                    <w:rPr>
                      <w:w w:val="99"/>
                    </w:rPr>
                    <w:t>}</w:t>
                  </w:r>
                </w:p>
                <w:p>
                  <w:pPr>
                    <w:pStyle w:val="4"/>
                    <w:spacing w:before="56"/>
                    <w:ind w:left="943"/>
                  </w:pPr>
                  <w:r>
                    <w:t>&lt;/script&gt;</w:t>
                  </w:r>
                </w:p>
                <w:p>
                  <w:pPr>
                    <w:pStyle w:val="4"/>
                    <w:spacing w:before="56"/>
                    <w:ind w:left="523"/>
                  </w:pPr>
                  <w:r>
                    <w:t>&lt;/head&gt;</w:t>
                  </w:r>
                </w:p>
                <w:p>
                  <w:pPr>
                    <w:pStyle w:val="4"/>
                    <w:spacing w:before="55"/>
                    <w:ind w:left="523"/>
                  </w:pPr>
                  <w:r>
                    <w:t>&lt;body&gt;</w:t>
                  </w:r>
                </w:p>
                <w:p>
                  <w:pPr>
                    <w:pStyle w:val="4"/>
                    <w:spacing w:before="56"/>
                    <w:ind w:left="943"/>
                  </w:pPr>
                  <w:r>
                    <w:t>&lt;select&gt;</w:t>
                  </w:r>
                </w:p>
                <w:p>
                  <w:pPr>
                    <w:pStyle w:val="4"/>
                    <w:spacing w:before="56"/>
                    <w:ind w:left="1151"/>
                  </w:pPr>
                  <w:r>
                    <w:t>&lt;option value="1"&gt;Flowers&lt;/option&gt;</w:t>
                  </w:r>
                </w:p>
                <w:p>
                  <w:pPr>
                    <w:pStyle w:val="4"/>
                    <w:spacing w:before="55"/>
                    <w:ind w:left="1151"/>
                  </w:pPr>
                  <w:r>
                    <w:t>&lt;option value="2" selected="selected"&gt;Gardens&lt;/option&gt;</w:t>
                  </w:r>
                </w:p>
                <w:p>
                  <w:pPr>
                    <w:pStyle w:val="4"/>
                    <w:spacing w:before="56"/>
                    <w:ind w:left="1151"/>
                  </w:pPr>
                  <w:r>
                    <w:t>&lt;option value="3"&gt;Trees&lt;/option&gt;</w:t>
                  </w:r>
                </w:p>
                <w:p>
                  <w:pPr>
                    <w:pStyle w:val="4"/>
                    <w:spacing w:before="55"/>
                    <w:ind w:left="943"/>
                  </w:pPr>
                  <w:r>
                    <w:t>&lt;/select&gt;</w:t>
                  </w:r>
                </w:p>
                <w:p>
                  <w:pPr>
                    <w:pStyle w:val="4"/>
                    <w:spacing w:before="48"/>
                    <w:ind w:left="943"/>
                  </w:pPr>
                  <w:r>
                    <w:t>&lt;button type="button" onclick="test()"&gt;</w:t>
                  </w:r>
                  <w:r>
                    <w:rPr>
                      <w:rFonts w:hint="eastAsia" w:ascii="宋体" w:eastAsia="宋体"/>
                    </w:rPr>
                    <w:t>点我</w:t>
                  </w:r>
                  <w:r>
                    <w:t>&lt;/button&gt;</w:t>
                  </w:r>
                </w:p>
                <w:p>
                  <w:pPr>
                    <w:pStyle w:val="4"/>
                    <w:spacing w:before="51"/>
                    <w:ind w:left="523"/>
                  </w:pPr>
                  <w:r>
                    <w:t>&lt;/body&gt;</w:t>
                  </w:r>
                </w:p>
                <w:p>
                  <w:pPr>
                    <w:pStyle w:val="4"/>
                    <w:spacing w:before="56"/>
                    <w:ind w:left="103"/>
                  </w:pPr>
                  <w:r>
                    <w:t>&lt;/html&gt;</w:t>
                  </w:r>
                </w:p>
              </w:txbxContent>
            </v:textbox>
            <w10:wrap type="none"/>
            <w10:anchorlock/>
          </v:shape>
        </w:pict>
      </w:r>
    </w:p>
    <w:p>
      <w:pPr>
        <w:spacing w:after="0"/>
        <w:rPr>
          <w:rFonts w:ascii="宋体"/>
          <w:sz w:val="20"/>
        </w:rPr>
        <w:sectPr>
          <w:pgSz w:w="11910" w:h="16840"/>
          <w:pgMar w:top="1380" w:right="1580" w:bottom="280" w:left="1580" w:header="852" w:footer="0" w:gutter="0"/>
          <w:cols w:space="720" w:num="1"/>
        </w:sectPr>
      </w:pPr>
    </w:p>
    <w:p>
      <w:pPr>
        <w:pStyle w:val="4"/>
        <w:spacing w:before="3"/>
        <w:rPr>
          <w:rFonts w:ascii="宋体"/>
          <w:sz w:val="8"/>
        </w:rPr>
      </w:pPr>
    </w:p>
    <w:p>
      <w:pPr>
        <w:pStyle w:val="2"/>
        <w:numPr>
          <w:ilvl w:val="0"/>
          <w:numId w:val="9"/>
        </w:numPr>
        <w:tabs>
          <w:tab w:val="left" w:pos="1059"/>
          <w:tab w:val="left" w:pos="1060"/>
        </w:tabs>
        <w:spacing w:before="40" w:after="0" w:line="240" w:lineRule="auto"/>
        <w:ind w:left="1060" w:right="0" w:hanging="840"/>
        <w:jc w:val="left"/>
      </w:pPr>
      <w:bookmarkStart w:id="108" w:name="22.创建DOM元素"/>
      <w:bookmarkEnd w:id="108"/>
      <w:bookmarkStart w:id="109" w:name="22.创建DOM元素"/>
      <w:bookmarkEnd w:id="109"/>
      <w:r>
        <w:rPr>
          <w:spacing w:val="-37"/>
        </w:rPr>
        <w:t xml:space="preserve">创建 </w:t>
      </w:r>
      <w:r>
        <w:rPr>
          <w:rFonts w:ascii="Calibri" w:eastAsia="Calibri"/>
        </w:rPr>
        <w:t>DOM</w:t>
      </w:r>
      <w:r>
        <w:rPr>
          <w:rFonts w:ascii="Calibri" w:eastAsia="Calibri"/>
          <w:spacing w:val="11"/>
        </w:rPr>
        <w:t xml:space="preserve"> </w:t>
      </w:r>
      <w:r>
        <w:t>元素</w:t>
      </w:r>
    </w:p>
    <w:p>
      <w:pPr>
        <w:pStyle w:val="4"/>
        <w:spacing w:before="6"/>
        <w:rPr>
          <w:rFonts w:ascii="宋体"/>
          <w:b/>
          <w:sz w:val="34"/>
        </w:rPr>
      </w:pPr>
    </w:p>
    <w:p>
      <w:pPr>
        <w:pStyle w:val="4"/>
        <w:ind w:left="220"/>
      </w:pPr>
      <w:r>
        <w:rPr>
          <w:rFonts w:hint="eastAsia" w:ascii="宋体" w:eastAsia="宋体"/>
          <w:spacing w:val="-1"/>
        </w:rPr>
        <w:t xml:space="preserve">使用 </w:t>
      </w:r>
      <w:r>
        <w:t xml:space="preserve">jQuery </w:t>
      </w:r>
      <w:r>
        <w:rPr>
          <w:rFonts w:hint="eastAsia" w:ascii="宋体" w:eastAsia="宋体"/>
        </w:rPr>
        <w:t xml:space="preserve">的工厂函数 </w:t>
      </w:r>
      <w:r>
        <w:t>$(html</w:t>
      </w:r>
      <w:r>
        <w:rPr>
          <w:spacing w:val="3"/>
        </w:rPr>
        <w:t xml:space="preserve">); </w:t>
      </w:r>
      <w:r>
        <w:rPr>
          <w:rFonts w:hint="eastAsia" w:ascii="宋体" w:eastAsia="宋体"/>
        </w:rPr>
        <w:t xml:space="preserve">会根据传入的 </w:t>
      </w:r>
      <w:r>
        <w:t xml:space="preserve">html </w:t>
      </w:r>
      <w:r>
        <w:rPr>
          <w:rFonts w:hint="eastAsia" w:ascii="宋体" w:eastAsia="宋体"/>
        </w:rPr>
        <w:t xml:space="preserve">标记字符串创建一个 </w:t>
      </w:r>
      <w:r>
        <w:rPr>
          <w:color w:val="C00000"/>
        </w:rPr>
        <w:t xml:space="preserve">jQuery </w:t>
      </w:r>
      <w:r>
        <w:rPr>
          <w:rFonts w:hint="eastAsia" w:ascii="宋体" w:eastAsia="宋体"/>
          <w:color w:val="C00000"/>
          <w:spacing w:val="33"/>
        </w:rPr>
        <w:t>的</w:t>
      </w:r>
      <w:r>
        <w:rPr>
          <w:color w:val="C00000"/>
        </w:rPr>
        <w:t>DOM</w:t>
      </w:r>
    </w:p>
    <w:p>
      <w:pPr>
        <w:pStyle w:val="4"/>
        <w:spacing w:before="43" w:line="278" w:lineRule="auto"/>
        <w:ind w:left="220" w:right="7475"/>
      </w:pPr>
      <w:r>
        <w:rPr>
          <w:rFonts w:hint="eastAsia" w:ascii="宋体" w:eastAsia="宋体"/>
          <w:color w:val="C00000"/>
        </w:rPr>
        <w:t>对象并返回</w:t>
      </w:r>
      <w:r>
        <w:rPr>
          <w:rFonts w:hint="eastAsia" w:ascii="宋体" w:eastAsia="宋体"/>
        </w:rPr>
        <w:t>注意</w:t>
      </w:r>
      <w:r>
        <w:t>:</w:t>
      </w:r>
    </w:p>
    <w:p>
      <w:pPr>
        <w:pStyle w:val="8"/>
        <w:numPr>
          <w:ilvl w:val="0"/>
          <w:numId w:val="10"/>
        </w:numPr>
        <w:tabs>
          <w:tab w:val="left" w:pos="380"/>
        </w:tabs>
        <w:spacing w:before="0" w:after="0" w:line="278" w:lineRule="auto"/>
        <w:ind w:left="220" w:right="217" w:firstLine="0"/>
        <w:jc w:val="left"/>
        <w:rPr>
          <w:sz w:val="21"/>
        </w:rPr>
      </w:pPr>
      <w:r>
        <w:rPr>
          <w:rFonts w:hint="eastAsia" w:ascii="宋体" w:eastAsia="宋体"/>
          <w:sz w:val="21"/>
        </w:rPr>
        <w:t>动态创建的新元素节点不会被自动添加到文档中</w:t>
      </w:r>
      <w:r>
        <w:rPr>
          <w:spacing w:val="2"/>
          <w:sz w:val="21"/>
        </w:rPr>
        <w:t xml:space="preserve">, </w:t>
      </w:r>
      <w:r>
        <w:rPr>
          <w:rFonts w:hint="eastAsia" w:ascii="宋体" w:eastAsia="宋体"/>
          <w:sz w:val="21"/>
        </w:rPr>
        <w:t>而是需要使用其他方法将其插入到文档</w:t>
      </w:r>
      <w:r>
        <w:rPr>
          <w:rFonts w:hint="eastAsia" w:ascii="宋体" w:eastAsia="宋体"/>
          <w:spacing w:val="-11"/>
          <w:sz w:val="21"/>
        </w:rPr>
        <w:t xml:space="preserve">中 例如 </w:t>
      </w:r>
      <w:r>
        <w:rPr>
          <w:sz w:val="21"/>
        </w:rPr>
        <w:t>append</w:t>
      </w:r>
      <w:r>
        <w:rPr>
          <w:rFonts w:hint="eastAsia" w:ascii="宋体" w:eastAsia="宋体"/>
          <w:sz w:val="21"/>
        </w:rPr>
        <w:t>（）</w:t>
      </w:r>
      <w:r>
        <w:rPr>
          <w:sz w:val="21"/>
        </w:rPr>
        <w:t>;</w:t>
      </w:r>
    </w:p>
    <w:p>
      <w:pPr>
        <w:pStyle w:val="8"/>
        <w:numPr>
          <w:ilvl w:val="0"/>
          <w:numId w:val="10"/>
        </w:numPr>
        <w:tabs>
          <w:tab w:val="left" w:pos="384"/>
        </w:tabs>
        <w:spacing w:before="0" w:after="0" w:line="278" w:lineRule="auto"/>
        <w:ind w:left="220" w:right="213" w:firstLine="0"/>
        <w:jc w:val="left"/>
        <w:rPr>
          <w:rFonts w:hint="eastAsia" w:ascii="宋体" w:hAnsi="宋体" w:eastAsia="宋体"/>
          <w:sz w:val="21"/>
        </w:rPr>
      </w:pPr>
      <w:r>
        <w:rPr>
          <w:rFonts w:hint="eastAsia" w:ascii="宋体" w:hAnsi="宋体" w:eastAsia="宋体"/>
          <w:spacing w:val="4"/>
          <w:sz w:val="21"/>
        </w:rPr>
        <w:t>当创建单个元素时</w:t>
      </w:r>
      <w:r>
        <w:rPr>
          <w:spacing w:val="2"/>
          <w:sz w:val="21"/>
        </w:rPr>
        <w:t xml:space="preserve">, </w:t>
      </w:r>
      <w:r>
        <w:rPr>
          <w:rFonts w:hint="eastAsia" w:ascii="宋体" w:hAnsi="宋体" w:eastAsia="宋体"/>
          <w:spacing w:val="2"/>
          <w:sz w:val="21"/>
        </w:rPr>
        <w:t xml:space="preserve">需注意闭合标签和使用标准的 </w:t>
      </w:r>
      <w:r>
        <w:rPr>
          <w:sz w:val="21"/>
        </w:rPr>
        <w:t>XHTML</w:t>
      </w:r>
      <w:r>
        <w:rPr>
          <w:spacing w:val="9"/>
          <w:sz w:val="21"/>
        </w:rPr>
        <w:t xml:space="preserve"> </w:t>
      </w:r>
      <w:r>
        <w:rPr>
          <w:rFonts w:hint="eastAsia" w:ascii="宋体" w:hAnsi="宋体" w:eastAsia="宋体"/>
          <w:spacing w:val="4"/>
          <w:sz w:val="21"/>
        </w:rPr>
        <w:t>格式</w:t>
      </w:r>
      <w:r>
        <w:rPr>
          <w:spacing w:val="3"/>
          <w:sz w:val="21"/>
        </w:rPr>
        <w:t xml:space="preserve">. </w:t>
      </w:r>
      <w:r>
        <w:rPr>
          <w:rFonts w:hint="eastAsia" w:ascii="宋体" w:hAnsi="宋体" w:eastAsia="宋体"/>
          <w:spacing w:val="3"/>
          <w:sz w:val="21"/>
        </w:rPr>
        <w:t>例如创建一个</w:t>
      </w:r>
      <w:r>
        <w:rPr>
          <w:sz w:val="21"/>
        </w:rPr>
        <w:t>&lt;p&gt;</w:t>
      </w:r>
      <w:r>
        <w:rPr>
          <w:rFonts w:hint="eastAsia" w:ascii="宋体" w:hAnsi="宋体" w:eastAsia="宋体"/>
          <w:spacing w:val="4"/>
          <w:sz w:val="21"/>
        </w:rPr>
        <w:t>元素</w:t>
      </w:r>
      <w:r>
        <w:rPr>
          <w:sz w:val="21"/>
        </w:rPr>
        <w:t xml:space="preserve">, </w:t>
      </w:r>
      <w:r>
        <w:rPr>
          <w:rFonts w:hint="eastAsia" w:ascii="宋体" w:hAnsi="宋体" w:eastAsia="宋体"/>
          <w:sz w:val="21"/>
        </w:rPr>
        <w:t xml:space="preserve">可以使用 </w:t>
      </w:r>
      <w:r>
        <w:rPr>
          <w:sz w:val="21"/>
        </w:rPr>
        <w:t>$(“&lt;p/</w:t>
      </w:r>
      <w:r>
        <w:rPr>
          <w:spacing w:val="2"/>
          <w:sz w:val="21"/>
        </w:rPr>
        <w:t xml:space="preserve">&gt;”) </w:t>
      </w:r>
      <w:r>
        <w:rPr>
          <w:rFonts w:hint="eastAsia" w:ascii="宋体" w:hAnsi="宋体" w:eastAsia="宋体"/>
          <w:sz w:val="21"/>
        </w:rPr>
        <w:t xml:space="preserve">或 </w:t>
      </w:r>
      <w:r>
        <w:rPr>
          <w:sz w:val="21"/>
        </w:rPr>
        <w:t>$(“&lt;p&gt;&lt;/p&gt;”)</w:t>
      </w:r>
      <w:r>
        <w:rPr>
          <w:rFonts w:hint="eastAsia" w:ascii="宋体" w:hAnsi="宋体" w:eastAsia="宋体"/>
          <w:sz w:val="21"/>
        </w:rPr>
        <w:t>。</w:t>
      </w:r>
    </w:p>
    <w:p>
      <w:pPr>
        <w:pStyle w:val="4"/>
        <w:spacing w:after="22" w:line="269" w:lineRule="exact"/>
        <w:ind w:left="220"/>
      </w:pPr>
      <w:r>
        <w:rPr>
          <w:rFonts w:hint="eastAsia" w:ascii="宋体" w:eastAsia="宋体"/>
        </w:rPr>
        <w:t>案例</w:t>
      </w:r>
      <w:r>
        <w:t>:</w:t>
      </w:r>
    </w:p>
    <w:p>
      <w:pPr>
        <w:pStyle w:val="4"/>
        <w:ind w:left="107"/>
        <w:rPr>
          <w:sz w:val="20"/>
        </w:rPr>
      </w:pPr>
      <w:r>
        <w:rPr>
          <w:sz w:val="20"/>
        </w:rPr>
        <w:pict>
          <v:shape id="_x0000_s1116" o:spid="_x0000_s1116" o:spt="202" type="#_x0000_t202" style="height:343.7pt;width:426.1pt;"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spacing w:before="56"/>
                    <w:ind w:left="103"/>
                  </w:pPr>
                  <w:r>
                    <w:t>&lt;html&gt;</w:t>
                  </w:r>
                </w:p>
                <w:p>
                  <w:pPr>
                    <w:pStyle w:val="4"/>
                    <w:spacing w:before="56"/>
                    <w:ind w:left="523"/>
                  </w:pPr>
                  <w:r>
                    <w:t>&lt;head&gt;</w:t>
                  </w:r>
                </w:p>
                <w:p>
                  <w:pPr>
                    <w:pStyle w:val="4"/>
                    <w:spacing w:before="55"/>
                    <w:ind w:left="943"/>
                  </w:pPr>
                  <w:r>
                    <w:t>&lt;meta charset="utf-8" /&gt;</w:t>
                  </w:r>
                </w:p>
                <w:p>
                  <w:pPr>
                    <w:pStyle w:val="4"/>
                    <w:spacing w:before="56"/>
                    <w:ind w:left="943"/>
                  </w:pPr>
                  <w:r>
                    <w:t>&lt;title&gt;&lt;/title&gt;</w:t>
                  </w:r>
                </w:p>
                <w:p>
                  <w:pPr>
                    <w:pStyle w:val="4"/>
                    <w:spacing w:before="56"/>
                    <w:ind w:left="943"/>
                  </w:pPr>
                  <w:r>
                    <w:t>&lt;script src="js/jquery-1.9.1.js" type="text/javascript" charset="utf-8"&gt;&lt;/script&gt;</w:t>
                  </w:r>
                </w:p>
                <w:p>
                  <w:pPr>
                    <w:pStyle w:val="4"/>
                    <w:spacing w:before="55" w:line="292" w:lineRule="auto"/>
                    <w:ind w:left="1363" w:right="4393" w:hanging="420"/>
                  </w:pPr>
                  <w:r>
                    <w:t>&lt;script type="text/javascript"&gt; function test(){</w:t>
                  </w:r>
                </w:p>
                <w:p>
                  <w:pPr>
                    <w:pStyle w:val="4"/>
                    <w:spacing w:line="262" w:lineRule="exact"/>
                    <w:ind w:left="1783"/>
                  </w:pPr>
                  <w:r>
                    <w:t>//</w:t>
                  </w:r>
                  <w:r>
                    <w:rPr>
                      <w:rFonts w:hint="eastAsia" w:ascii="宋体" w:eastAsia="宋体"/>
                    </w:rPr>
                    <w:t xml:space="preserve">使用 </w:t>
                  </w:r>
                  <w:r>
                    <w:t xml:space="preserve">jquery </w:t>
                  </w:r>
                  <w:r>
                    <w:rPr>
                      <w:rFonts w:hint="eastAsia" w:ascii="宋体" w:eastAsia="宋体"/>
                    </w:rPr>
                    <w:t xml:space="preserve">创建 </w:t>
                  </w:r>
                  <w:r>
                    <w:t xml:space="preserve">dom </w:t>
                  </w:r>
                  <w:r>
                    <w:rPr>
                      <w:rFonts w:hint="eastAsia" w:ascii="宋体" w:eastAsia="宋体"/>
                    </w:rPr>
                    <w:t>元素</w:t>
                  </w:r>
                  <w:r>
                    <w:t>$(html)</w:t>
                  </w:r>
                </w:p>
                <w:p>
                  <w:pPr>
                    <w:pStyle w:val="4"/>
                    <w:spacing w:before="43"/>
                    <w:ind w:left="1783"/>
                  </w:pPr>
                  <w:r>
                    <w:t>var img=$('&lt;img src="img/1.png" alt="</w:t>
                  </w:r>
                  <w:r>
                    <w:rPr>
                      <w:rFonts w:hint="eastAsia" w:ascii="宋体" w:eastAsia="宋体"/>
                    </w:rPr>
                    <w:t>图片</w:t>
                  </w:r>
                  <w:r>
                    <w:t>" style="width: 100px;"/&gt;')</w:t>
                  </w:r>
                </w:p>
                <w:p>
                  <w:pPr>
                    <w:pStyle w:val="4"/>
                    <w:spacing w:before="43"/>
                    <w:ind w:left="1783"/>
                    <w:rPr>
                      <w:rFonts w:hint="eastAsia" w:ascii="宋体" w:eastAsia="宋体"/>
                    </w:rPr>
                  </w:pPr>
                  <w:r>
                    <w:t>//</w:t>
                  </w:r>
                  <w:r>
                    <w:rPr>
                      <w:rFonts w:hint="eastAsia" w:ascii="宋体" w:eastAsia="宋体"/>
                    </w:rPr>
                    <w:t>插入到文档中</w:t>
                  </w:r>
                </w:p>
                <w:p>
                  <w:pPr>
                    <w:pStyle w:val="4"/>
                    <w:spacing w:before="48"/>
                    <w:ind w:left="1783"/>
                  </w:pPr>
                  <w:r>
                    <w:t>$(document.body).append(img);</w:t>
                  </w:r>
                </w:p>
                <w:p>
                  <w:pPr>
                    <w:pStyle w:val="4"/>
                    <w:spacing w:before="56"/>
                    <w:ind w:left="1363"/>
                  </w:pPr>
                  <w:r>
                    <w:rPr>
                      <w:w w:val="99"/>
                    </w:rPr>
                    <w:t>}</w:t>
                  </w:r>
                </w:p>
                <w:p>
                  <w:pPr>
                    <w:pStyle w:val="4"/>
                    <w:rPr>
                      <w:sz w:val="20"/>
                    </w:rPr>
                  </w:pPr>
                </w:p>
                <w:p>
                  <w:pPr>
                    <w:pStyle w:val="4"/>
                    <w:spacing w:before="123"/>
                    <w:ind w:left="943"/>
                  </w:pPr>
                  <w:r>
                    <w:t>&lt;/script&gt;</w:t>
                  </w:r>
                </w:p>
                <w:p>
                  <w:pPr>
                    <w:pStyle w:val="4"/>
                    <w:spacing w:before="56"/>
                    <w:ind w:left="523"/>
                  </w:pPr>
                  <w:r>
                    <w:t>&lt;/head&gt;</w:t>
                  </w:r>
                </w:p>
                <w:p>
                  <w:pPr>
                    <w:pStyle w:val="4"/>
                    <w:spacing w:before="56"/>
                    <w:ind w:left="523"/>
                  </w:pPr>
                  <w:r>
                    <w:t>&lt;body&gt;</w:t>
                  </w:r>
                </w:p>
                <w:p>
                  <w:pPr>
                    <w:pStyle w:val="4"/>
                    <w:spacing w:before="8"/>
                    <w:rPr>
                      <w:sz w:val="29"/>
                    </w:rPr>
                  </w:pPr>
                </w:p>
                <w:p>
                  <w:pPr>
                    <w:pStyle w:val="4"/>
                    <w:ind w:left="943"/>
                  </w:pPr>
                  <w:r>
                    <w:t>&lt;button type="button" onclick="test()"&gt;</w:t>
                  </w:r>
                  <w:r>
                    <w:rPr>
                      <w:rFonts w:hint="eastAsia" w:ascii="宋体" w:eastAsia="宋体"/>
                    </w:rPr>
                    <w:t>点我</w:t>
                  </w:r>
                  <w:r>
                    <w:t>&lt;/button&gt;</w:t>
                  </w:r>
                </w:p>
                <w:p>
                  <w:pPr>
                    <w:pStyle w:val="4"/>
                    <w:spacing w:before="48"/>
                    <w:ind w:left="523"/>
                  </w:pPr>
                  <w:r>
                    <w:t>&lt;/body&gt;</w:t>
                  </w:r>
                </w:p>
                <w:p>
                  <w:pPr>
                    <w:pStyle w:val="4"/>
                    <w:spacing w:before="56"/>
                    <w:ind w:left="103"/>
                  </w:pPr>
                  <w:r>
                    <w:t>&lt;/html&gt;</w:t>
                  </w:r>
                </w:p>
              </w:txbxContent>
            </v:textbox>
            <w10:wrap type="none"/>
            <w10:anchorlock/>
          </v:shape>
        </w:pict>
      </w:r>
    </w:p>
    <w:p>
      <w:pPr>
        <w:pStyle w:val="4"/>
        <w:rPr>
          <w:sz w:val="20"/>
        </w:rPr>
      </w:pPr>
    </w:p>
    <w:p>
      <w:pPr>
        <w:pStyle w:val="4"/>
        <w:rPr>
          <w:sz w:val="20"/>
        </w:rPr>
      </w:pPr>
    </w:p>
    <w:p>
      <w:pPr>
        <w:pStyle w:val="4"/>
        <w:spacing w:before="7"/>
        <w:rPr>
          <w:sz w:val="15"/>
        </w:rPr>
      </w:pPr>
    </w:p>
    <w:p>
      <w:pPr>
        <w:pStyle w:val="2"/>
        <w:tabs>
          <w:tab w:val="left" w:pos="1059"/>
        </w:tabs>
        <w:spacing w:before="39"/>
        <w:ind w:left="220" w:firstLine="0"/>
      </w:pPr>
      <w:r>
        <w:rPr>
          <w:rFonts w:ascii="Calibri" w:eastAsia="Calibri"/>
        </w:rPr>
        <w:t>23.</w:t>
      </w:r>
      <w:r>
        <w:rPr>
          <w:rFonts w:ascii="Calibri" w:eastAsia="Calibri"/>
        </w:rPr>
        <w:tab/>
      </w:r>
      <w:bookmarkStart w:id="110" w:name="23.插入dom元素"/>
      <w:bookmarkEnd w:id="110"/>
      <w:r>
        <w:rPr>
          <w:spacing w:val="-37"/>
        </w:rPr>
        <w:t xml:space="preserve">插入 </w:t>
      </w:r>
      <w:r>
        <w:rPr>
          <w:rFonts w:ascii="Calibri" w:eastAsia="Calibri"/>
        </w:rPr>
        <w:t>dom</w:t>
      </w:r>
      <w:r>
        <w:rPr>
          <w:rFonts w:ascii="Calibri" w:eastAsia="Calibri"/>
          <w:spacing w:val="13"/>
        </w:rPr>
        <w:t xml:space="preserve"> </w:t>
      </w:r>
      <w:r>
        <w:t>元素</w:t>
      </w:r>
    </w:p>
    <w:p>
      <w:pPr>
        <w:pStyle w:val="4"/>
        <w:spacing w:before="9"/>
        <w:rPr>
          <w:rFonts w:ascii="宋体"/>
          <w:b/>
          <w:sz w:val="34"/>
        </w:rPr>
      </w:pPr>
    </w:p>
    <w:p>
      <w:pPr>
        <w:pStyle w:val="4"/>
        <w:spacing w:line="278" w:lineRule="auto"/>
        <w:ind w:left="220" w:right="219"/>
        <w:rPr>
          <w:rFonts w:hint="eastAsia" w:ascii="宋体" w:eastAsia="宋体"/>
        </w:rPr>
      </w:pPr>
      <w:r>
        <w:rPr>
          <w:rFonts w:hint="eastAsia" w:ascii="宋体" w:eastAsia="宋体"/>
          <w:spacing w:val="-6"/>
        </w:rPr>
        <w:t xml:space="preserve">将指定的或新创建的 </w:t>
      </w:r>
      <w:r>
        <w:rPr>
          <w:color w:val="C00000"/>
        </w:rPr>
        <w:t xml:space="preserve">jQuery </w:t>
      </w:r>
      <w:r>
        <w:rPr>
          <w:rFonts w:hint="eastAsia" w:ascii="宋体" w:eastAsia="宋体"/>
          <w:color w:val="C00000"/>
          <w:spacing w:val="-29"/>
        </w:rPr>
        <w:t xml:space="preserve">的 </w:t>
      </w:r>
      <w:r>
        <w:rPr>
          <w:color w:val="C00000"/>
        </w:rPr>
        <w:t xml:space="preserve">dom </w:t>
      </w:r>
      <w:r>
        <w:rPr>
          <w:rFonts w:hint="eastAsia" w:ascii="宋体" w:eastAsia="宋体"/>
          <w:color w:val="C00000"/>
        </w:rPr>
        <w:t>对象</w:t>
      </w:r>
      <w:r>
        <w:rPr>
          <w:rFonts w:hint="eastAsia" w:ascii="宋体" w:eastAsia="宋体"/>
          <w:spacing w:val="-2"/>
        </w:rPr>
        <w:t>插入到指定位置上。按照插入方式的不同，可分为插入到某元素内作为该元素的子节点方式；</w:t>
      </w:r>
    </w:p>
    <w:p>
      <w:pPr>
        <w:pStyle w:val="8"/>
        <w:numPr>
          <w:ilvl w:val="0"/>
          <w:numId w:val="11"/>
        </w:numPr>
        <w:tabs>
          <w:tab w:val="left" w:pos="380"/>
        </w:tabs>
        <w:spacing w:before="0" w:after="0" w:line="278" w:lineRule="auto"/>
        <w:ind w:left="220" w:right="205" w:firstLine="0"/>
        <w:jc w:val="left"/>
        <w:rPr>
          <w:rFonts w:hint="eastAsia" w:ascii="宋体" w:eastAsia="宋体"/>
          <w:sz w:val="21"/>
        </w:rPr>
      </w:pPr>
      <w:r>
        <w:rPr>
          <w:sz w:val="21"/>
        </w:rPr>
        <w:t>parent.append(child)</w:t>
      </w:r>
      <w:r>
        <w:rPr>
          <w:spacing w:val="4"/>
          <w:sz w:val="21"/>
        </w:rPr>
        <w:t xml:space="preserve"> :</w:t>
      </w:r>
      <w:r>
        <w:rPr>
          <w:rFonts w:hint="eastAsia" w:ascii="宋体" w:eastAsia="宋体"/>
          <w:sz w:val="21"/>
        </w:rPr>
        <w:t>向父元素（</w:t>
      </w:r>
      <w:r>
        <w:rPr>
          <w:sz w:val="21"/>
        </w:rPr>
        <w:t>parent</w:t>
      </w:r>
      <w:r>
        <w:rPr>
          <w:rFonts w:hint="eastAsia" w:ascii="宋体" w:eastAsia="宋体"/>
          <w:sz w:val="21"/>
        </w:rPr>
        <w:t>）加入子元素（</w:t>
      </w:r>
      <w:r>
        <w:rPr>
          <w:sz w:val="21"/>
        </w:rPr>
        <w:t>child</w:t>
      </w:r>
      <w:r>
        <w:rPr>
          <w:rFonts w:hint="eastAsia" w:ascii="宋体" w:eastAsia="宋体"/>
          <w:sz w:val="21"/>
        </w:rPr>
        <w:t>），插入后子元素为父元素的最后一个孩子。</w:t>
      </w:r>
    </w:p>
    <w:p>
      <w:pPr>
        <w:pStyle w:val="8"/>
        <w:numPr>
          <w:ilvl w:val="0"/>
          <w:numId w:val="11"/>
        </w:numPr>
        <w:tabs>
          <w:tab w:val="left" w:pos="380"/>
        </w:tabs>
        <w:spacing w:before="0" w:after="0" w:line="269" w:lineRule="exact"/>
        <w:ind w:left="379" w:right="0" w:hanging="160"/>
        <w:jc w:val="left"/>
        <w:rPr>
          <w:rFonts w:hint="eastAsia" w:ascii="宋体" w:eastAsia="宋体"/>
          <w:sz w:val="21"/>
        </w:rPr>
      </w:pPr>
      <w:r>
        <w:rPr>
          <w:sz w:val="21"/>
        </w:rPr>
        <w:t>child.appendTo(parent</w:t>
      </w:r>
      <w:r>
        <w:rPr>
          <w:spacing w:val="-2"/>
          <w:sz w:val="21"/>
        </w:rPr>
        <w:t>) :</w:t>
      </w:r>
      <w:r>
        <w:rPr>
          <w:rFonts w:hint="eastAsia" w:ascii="宋体" w:eastAsia="宋体"/>
          <w:sz w:val="21"/>
        </w:rPr>
        <w:t>将子元素（</w:t>
      </w:r>
      <w:r>
        <w:rPr>
          <w:sz w:val="21"/>
        </w:rPr>
        <w:t>child</w:t>
      </w:r>
      <w:r>
        <w:rPr>
          <w:rFonts w:hint="eastAsia" w:ascii="宋体" w:eastAsia="宋体"/>
          <w:sz w:val="21"/>
        </w:rPr>
        <w:t>）插入到父元素（</w:t>
      </w:r>
      <w:r>
        <w:rPr>
          <w:sz w:val="21"/>
        </w:rPr>
        <w:t>parent</w:t>
      </w:r>
      <w:r>
        <w:rPr>
          <w:rFonts w:hint="eastAsia" w:ascii="宋体" w:eastAsia="宋体"/>
          <w:sz w:val="21"/>
        </w:rPr>
        <w:t>）下，插入后子元素为父</w:t>
      </w:r>
    </w:p>
    <w:p>
      <w:pPr>
        <w:spacing w:after="0" w:line="269" w:lineRule="exact"/>
        <w:jc w:val="left"/>
        <w:rPr>
          <w:rFonts w:hint="eastAsia" w:ascii="宋体" w:eastAsia="宋体"/>
          <w:sz w:val="21"/>
        </w:rPr>
        <w:sectPr>
          <w:pgSz w:w="11910" w:h="16840"/>
          <w:pgMar w:top="1380" w:right="1580" w:bottom="280" w:left="1580" w:header="852" w:footer="0" w:gutter="0"/>
          <w:cols w:space="720" w:num="1"/>
        </w:sectPr>
      </w:pPr>
    </w:p>
    <w:p>
      <w:pPr>
        <w:pStyle w:val="4"/>
        <w:spacing w:before="73"/>
        <w:ind w:left="220"/>
        <w:rPr>
          <w:rFonts w:hint="eastAsia" w:ascii="宋体" w:eastAsia="宋体"/>
        </w:rPr>
      </w:pPr>
      <w:r>
        <w:rPr>
          <w:rFonts w:hint="eastAsia" w:ascii="宋体" w:eastAsia="宋体"/>
        </w:rPr>
        <w:t xml:space="preserve">元素的最后一个孩子。与 </w:t>
      </w:r>
      <w:r>
        <w:t xml:space="preserve">append </w:t>
      </w:r>
      <w:r>
        <w:rPr>
          <w:rFonts w:hint="eastAsia" w:ascii="宋体" w:eastAsia="宋体"/>
        </w:rPr>
        <w:t>调用方式相反，功能相同。</w:t>
      </w:r>
    </w:p>
    <w:p>
      <w:pPr>
        <w:pStyle w:val="8"/>
        <w:numPr>
          <w:ilvl w:val="0"/>
          <w:numId w:val="11"/>
        </w:numPr>
        <w:tabs>
          <w:tab w:val="left" w:pos="380"/>
        </w:tabs>
        <w:spacing w:before="43" w:after="0" w:line="278" w:lineRule="auto"/>
        <w:ind w:left="220" w:right="203" w:firstLine="0"/>
        <w:jc w:val="left"/>
        <w:rPr>
          <w:rFonts w:hint="eastAsia" w:ascii="宋体" w:eastAsia="宋体"/>
          <w:sz w:val="21"/>
        </w:rPr>
      </w:pPr>
      <w:r>
        <w:rPr>
          <w:w w:val="95"/>
          <w:sz w:val="21"/>
        </w:rPr>
        <w:t>parent.prepend(child):</w:t>
      </w:r>
      <w:r>
        <w:rPr>
          <w:rFonts w:hint="eastAsia" w:ascii="宋体" w:eastAsia="宋体"/>
          <w:w w:val="95"/>
          <w:sz w:val="21"/>
        </w:rPr>
        <w:t>向父元素（</w:t>
      </w:r>
      <w:r>
        <w:rPr>
          <w:w w:val="95"/>
          <w:sz w:val="21"/>
        </w:rPr>
        <w:t>parent</w:t>
      </w:r>
      <w:r>
        <w:rPr>
          <w:rFonts w:hint="eastAsia" w:ascii="宋体" w:eastAsia="宋体"/>
          <w:w w:val="95"/>
          <w:sz w:val="21"/>
        </w:rPr>
        <w:t>）加入子元素（</w:t>
      </w:r>
      <w:r>
        <w:rPr>
          <w:w w:val="95"/>
          <w:sz w:val="21"/>
        </w:rPr>
        <w:t>child</w:t>
      </w:r>
      <w:r>
        <w:rPr>
          <w:rFonts w:hint="eastAsia" w:ascii="宋体" w:eastAsia="宋体"/>
          <w:w w:val="95"/>
          <w:sz w:val="21"/>
        </w:rPr>
        <w:t xml:space="preserve">），插入后子元素为父元素的   </w:t>
      </w:r>
      <w:r>
        <w:rPr>
          <w:rFonts w:hint="eastAsia" w:ascii="宋体" w:eastAsia="宋体"/>
          <w:sz w:val="21"/>
        </w:rPr>
        <w:t>第一个孩子。</w:t>
      </w:r>
    </w:p>
    <w:p>
      <w:pPr>
        <w:pStyle w:val="8"/>
        <w:numPr>
          <w:ilvl w:val="0"/>
          <w:numId w:val="11"/>
        </w:numPr>
        <w:tabs>
          <w:tab w:val="left" w:pos="380"/>
        </w:tabs>
        <w:spacing w:before="0" w:after="0" w:line="278" w:lineRule="auto"/>
        <w:ind w:left="220" w:right="203" w:firstLine="0"/>
        <w:jc w:val="left"/>
        <w:rPr>
          <w:rFonts w:hint="eastAsia" w:ascii="宋体" w:eastAsia="宋体"/>
          <w:sz w:val="21"/>
        </w:rPr>
      </w:pPr>
      <w:r>
        <w:rPr>
          <w:w w:val="95"/>
          <w:sz w:val="21"/>
        </w:rPr>
        <w:t>child.prependTo(parent)     :</w:t>
      </w:r>
      <w:r>
        <w:rPr>
          <w:rFonts w:hint="eastAsia" w:ascii="宋体" w:eastAsia="宋体"/>
          <w:spacing w:val="-2"/>
          <w:w w:val="95"/>
          <w:sz w:val="21"/>
        </w:rPr>
        <w:t>将子元素</w:t>
      </w:r>
      <w:r>
        <w:rPr>
          <w:rFonts w:hint="eastAsia" w:ascii="宋体" w:eastAsia="宋体"/>
          <w:w w:val="95"/>
          <w:sz w:val="21"/>
        </w:rPr>
        <w:t>（</w:t>
      </w:r>
      <w:r>
        <w:rPr>
          <w:w w:val="95"/>
          <w:sz w:val="21"/>
        </w:rPr>
        <w:t>child</w:t>
      </w:r>
      <w:r>
        <w:rPr>
          <w:rFonts w:hint="eastAsia" w:ascii="宋体" w:eastAsia="宋体"/>
          <w:w w:val="95"/>
          <w:sz w:val="21"/>
        </w:rPr>
        <w:t>）</w:t>
      </w:r>
      <w:r>
        <w:rPr>
          <w:rFonts w:hint="eastAsia" w:ascii="宋体" w:eastAsia="宋体"/>
          <w:spacing w:val="-1"/>
          <w:w w:val="95"/>
          <w:sz w:val="21"/>
        </w:rPr>
        <w:t>插入到父元素</w:t>
      </w:r>
      <w:r>
        <w:rPr>
          <w:rFonts w:hint="eastAsia" w:ascii="宋体" w:eastAsia="宋体"/>
          <w:w w:val="95"/>
          <w:sz w:val="21"/>
        </w:rPr>
        <w:t>（</w:t>
      </w:r>
      <w:r>
        <w:rPr>
          <w:w w:val="95"/>
          <w:sz w:val="21"/>
        </w:rPr>
        <w:t>parent</w:t>
      </w:r>
      <w:r>
        <w:rPr>
          <w:rFonts w:hint="eastAsia" w:ascii="宋体" w:eastAsia="宋体"/>
          <w:w w:val="95"/>
          <w:sz w:val="21"/>
        </w:rPr>
        <w:t>）</w:t>
      </w:r>
      <w:r>
        <w:rPr>
          <w:rFonts w:hint="eastAsia" w:ascii="宋体" w:eastAsia="宋体"/>
          <w:spacing w:val="-2"/>
          <w:w w:val="95"/>
          <w:sz w:val="21"/>
        </w:rPr>
        <w:t>下，插入后子元素为父</w:t>
      </w:r>
      <w:r>
        <w:rPr>
          <w:rFonts w:hint="eastAsia" w:ascii="宋体" w:eastAsia="宋体"/>
          <w:spacing w:val="-7"/>
          <w:sz w:val="21"/>
        </w:rPr>
        <w:t xml:space="preserve">元素的第一个孩子。与 </w:t>
      </w:r>
      <w:r>
        <w:rPr>
          <w:sz w:val="21"/>
        </w:rPr>
        <w:t>prepend</w:t>
      </w:r>
      <w:r>
        <w:rPr>
          <w:spacing w:val="5"/>
          <w:sz w:val="21"/>
        </w:rPr>
        <w:t xml:space="preserve"> </w:t>
      </w:r>
      <w:r>
        <w:rPr>
          <w:rFonts w:hint="eastAsia" w:ascii="宋体" w:eastAsia="宋体"/>
          <w:sz w:val="21"/>
        </w:rPr>
        <w:t>调用方式相反，功能相同。</w:t>
      </w:r>
    </w:p>
    <w:p>
      <w:pPr>
        <w:pStyle w:val="4"/>
        <w:spacing w:line="269" w:lineRule="exact"/>
        <w:ind w:left="220"/>
      </w:pPr>
      <w:r>
        <w:rPr>
          <w:rFonts w:hint="eastAsia" w:ascii="宋体" w:eastAsia="宋体"/>
        </w:rPr>
        <w:t>注意</w:t>
      </w:r>
      <w:r>
        <w:t>:</w:t>
      </w:r>
    </w:p>
    <w:p>
      <w:pPr>
        <w:pStyle w:val="4"/>
        <w:spacing w:before="43"/>
        <w:ind w:left="220"/>
        <w:rPr>
          <w:rFonts w:hint="eastAsia" w:ascii="宋体" w:eastAsia="宋体"/>
        </w:rPr>
      </w:pPr>
      <w:r>
        <w:rPr>
          <w:color w:val="C00000"/>
        </w:rPr>
        <w:t>parent</w:t>
      </w:r>
      <w:r>
        <w:rPr>
          <w:rFonts w:hint="eastAsia" w:ascii="宋体" w:eastAsia="宋体"/>
          <w:color w:val="C00000"/>
        </w:rPr>
        <w:t>、</w:t>
      </w:r>
      <w:r>
        <w:rPr>
          <w:color w:val="C00000"/>
        </w:rPr>
        <w:t xml:space="preserve">child </w:t>
      </w:r>
      <w:r>
        <w:rPr>
          <w:rFonts w:hint="eastAsia" w:ascii="宋体" w:eastAsia="宋体"/>
          <w:color w:val="C00000"/>
        </w:rPr>
        <w:t xml:space="preserve">一般的使用场景都是 </w:t>
      </w:r>
      <w:r>
        <w:rPr>
          <w:color w:val="C00000"/>
        </w:rPr>
        <w:t xml:space="preserve">jQuery </w:t>
      </w:r>
      <w:r>
        <w:rPr>
          <w:rFonts w:hint="eastAsia" w:ascii="宋体" w:eastAsia="宋体"/>
          <w:color w:val="C00000"/>
        </w:rPr>
        <w:t xml:space="preserve">的 </w:t>
      </w:r>
      <w:r>
        <w:rPr>
          <w:color w:val="C00000"/>
        </w:rPr>
        <w:t xml:space="preserve">dom </w:t>
      </w:r>
      <w:r>
        <w:rPr>
          <w:rFonts w:hint="eastAsia" w:ascii="宋体" w:eastAsia="宋体"/>
          <w:color w:val="C00000"/>
        </w:rPr>
        <w:t>对象</w:t>
      </w:r>
      <w:r>
        <w:rPr>
          <w:rFonts w:hint="eastAsia" w:ascii="宋体" w:eastAsia="宋体"/>
        </w:rPr>
        <w:t>。</w:t>
      </w:r>
    </w:p>
    <w:p>
      <w:pPr>
        <w:pStyle w:val="4"/>
        <w:spacing w:before="12"/>
        <w:rPr>
          <w:rFonts w:ascii="宋体"/>
          <w:sz w:val="22"/>
        </w:rPr>
      </w:pPr>
      <w:r>
        <w:pict>
          <v:shape id="_x0000_s1117" o:spid="_x0000_s1117" o:spt="202" type="#_x0000_t202" style="position:absolute;left:0pt;margin-left:84.55pt;margin-top:16.9pt;height:437.3pt;width:426.1pt;mso-position-horizontal-relative:page;mso-wrap-distance-bottom:0pt;mso-wrap-distance-top:0pt;z-index:-251607040;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 /&gt;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60" w:lineRule="exact"/>
                    <w:ind w:left="1783"/>
                  </w:pPr>
                  <w:r>
                    <w:t>//</w:t>
                  </w:r>
                  <w:r>
                    <w:rPr>
                      <w:rFonts w:hint="eastAsia" w:ascii="宋体" w:eastAsia="宋体"/>
                    </w:rPr>
                    <w:t xml:space="preserve">使用 </w:t>
                  </w:r>
                  <w:r>
                    <w:t xml:space="preserve">jquery </w:t>
                  </w:r>
                  <w:r>
                    <w:rPr>
                      <w:rFonts w:hint="eastAsia" w:ascii="宋体" w:eastAsia="宋体"/>
                    </w:rPr>
                    <w:t xml:space="preserve">创建 </w:t>
                  </w:r>
                  <w:r>
                    <w:t xml:space="preserve">dom </w:t>
                  </w:r>
                  <w:r>
                    <w:rPr>
                      <w:rFonts w:hint="eastAsia" w:ascii="宋体" w:eastAsia="宋体"/>
                    </w:rPr>
                    <w:t>元素</w:t>
                  </w:r>
                  <w:r>
                    <w:t>$(html)</w:t>
                  </w:r>
                </w:p>
                <w:p>
                  <w:pPr>
                    <w:pStyle w:val="4"/>
                    <w:spacing w:before="43"/>
                    <w:ind w:left="1783"/>
                  </w:pPr>
                  <w:r>
                    <w:t>var img=$('&lt;img src="img/1.png" alt="</w:t>
                  </w:r>
                  <w:r>
                    <w:rPr>
                      <w:rFonts w:hint="eastAsia" w:ascii="宋体" w:eastAsia="宋体"/>
                    </w:rPr>
                    <w:t>图片</w:t>
                  </w:r>
                  <w:r>
                    <w:t>" style="width: 100px;"/&gt;')</w:t>
                  </w:r>
                </w:p>
                <w:p>
                  <w:pPr>
                    <w:pStyle w:val="4"/>
                    <w:spacing w:before="43"/>
                    <w:ind w:left="1783"/>
                    <w:rPr>
                      <w:rFonts w:hint="eastAsia" w:ascii="宋体" w:eastAsia="宋体"/>
                    </w:rPr>
                  </w:pPr>
                  <w:r>
                    <w:t>//1.</w:t>
                  </w:r>
                  <w:r>
                    <w:rPr>
                      <w:rFonts w:hint="eastAsia" w:ascii="宋体" w:eastAsia="宋体"/>
                    </w:rPr>
                    <w:t>插入到文档中</w:t>
                  </w:r>
                  <w:r>
                    <w:t xml:space="preserve">:append </w:t>
                  </w:r>
                  <w:r>
                    <w:rPr>
                      <w:rFonts w:hint="eastAsia" w:ascii="宋体" w:eastAsia="宋体"/>
                    </w:rPr>
                    <w:t>插入到父元素内部的结尾处</w:t>
                  </w:r>
                </w:p>
                <w:p>
                  <w:pPr>
                    <w:pStyle w:val="4"/>
                    <w:spacing w:before="42"/>
                    <w:ind w:left="1783"/>
                    <w:rPr>
                      <w:rFonts w:hint="eastAsia" w:ascii="宋体" w:eastAsia="宋体"/>
                    </w:rPr>
                  </w:pPr>
                  <w:r>
                    <w:t xml:space="preserve">// $(document.body).append(img);//append </w:t>
                  </w:r>
                  <w:r>
                    <w:rPr>
                      <w:rFonts w:hint="eastAsia" w:ascii="宋体" w:eastAsia="宋体"/>
                    </w:rPr>
                    <w:t>插入到父元素内部的结尾处</w:t>
                  </w:r>
                </w:p>
                <w:p>
                  <w:pPr>
                    <w:pStyle w:val="4"/>
                    <w:spacing w:before="43"/>
                    <w:ind w:left="1783"/>
                    <w:rPr>
                      <w:rFonts w:hint="eastAsia" w:ascii="宋体" w:eastAsia="宋体"/>
                    </w:rPr>
                  </w:pPr>
                  <w:r>
                    <w:t>//2.</w:t>
                  </w:r>
                  <w:r>
                    <w:rPr>
                      <w:rFonts w:hint="eastAsia" w:ascii="宋体" w:eastAsia="宋体"/>
                    </w:rPr>
                    <w:t>插入到文档中</w:t>
                  </w:r>
                  <w:r>
                    <w:t xml:space="preserve">:append </w:t>
                  </w:r>
                  <w:r>
                    <w:rPr>
                      <w:rFonts w:hint="eastAsia" w:ascii="宋体" w:eastAsia="宋体"/>
                    </w:rPr>
                    <w:t>插入到父元素内部的结尾处</w:t>
                  </w:r>
                </w:p>
                <w:p>
                  <w:pPr>
                    <w:pStyle w:val="4"/>
                    <w:spacing w:before="51"/>
                    <w:ind w:left="1783"/>
                  </w:pPr>
                  <w:r>
                    <w:t>//img.appendTo($(document.body));</w:t>
                  </w:r>
                </w:p>
                <w:p>
                  <w:pPr>
                    <w:pStyle w:val="4"/>
                    <w:spacing w:before="48"/>
                    <w:ind w:left="1783"/>
                    <w:rPr>
                      <w:rFonts w:hint="eastAsia" w:ascii="宋体" w:eastAsia="宋体"/>
                    </w:rPr>
                  </w:pPr>
                  <w:r>
                    <w:t>//3.</w:t>
                  </w:r>
                  <w:r>
                    <w:rPr>
                      <w:rFonts w:hint="eastAsia" w:ascii="宋体" w:eastAsia="宋体"/>
                    </w:rPr>
                    <w:t>往父元素的第一个位置插入</w:t>
                  </w:r>
                </w:p>
                <w:p>
                  <w:pPr>
                    <w:pStyle w:val="4"/>
                    <w:spacing w:before="51"/>
                    <w:ind w:left="1783"/>
                  </w:pPr>
                  <w:r>
                    <w:t>//$(document.body).prepend(img);</w:t>
                  </w:r>
                </w:p>
                <w:p>
                  <w:pPr>
                    <w:pStyle w:val="4"/>
                    <w:spacing w:before="48"/>
                    <w:ind w:left="1783"/>
                    <w:rPr>
                      <w:rFonts w:hint="eastAsia" w:ascii="宋体" w:eastAsia="宋体"/>
                    </w:rPr>
                  </w:pPr>
                  <w:r>
                    <w:t xml:space="preserve">//4 </w:t>
                  </w:r>
                  <w:r>
                    <w:rPr>
                      <w:rFonts w:hint="eastAsia" w:ascii="宋体" w:eastAsia="宋体"/>
                    </w:rPr>
                    <w:t>往父元素的第一个位置插入</w:t>
                  </w:r>
                </w:p>
                <w:p>
                  <w:pPr>
                    <w:pStyle w:val="4"/>
                    <w:spacing w:before="50"/>
                    <w:ind w:left="1783"/>
                  </w:pPr>
                  <w:r>
                    <w:t>img.prependTo($(document.body));</w:t>
                  </w:r>
                </w:p>
                <w:p>
                  <w:pPr>
                    <w:pStyle w:val="4"/>
                    <w:spacing w:before="56"/>
                    <w:ind w:left="1363"/>
                  </w:pPr>
                  <w:r>
                    <w:rPr>
                      <w:w w:val="99"/>
                    </w:rPr>
                    <w:t>}</w:t>
                  </w:r>
                </w:p>
                <w:p>
                  <w:pPr>
                    <w:pStyle w:val="4"/>
                    <w:rPr>
                      <w:sz w:val="20"/>
                    </w:rPr>
                  </w:pPr>
                </w:p>
                <w:p>
                  <w:pPr>
                    <w:pStyle w:val="4"/>
                    <w:spacing w:before="123"/>
                    <w:ind w:left="943"/>
                  </w:pPr>
                  <w:r>
                    <w:t>&lt;/script&gt;</w:t>
                  </w:r>
                </w:p>
                <w:p>
                  <w:pPr>
                    <w:pStyle w:val="4"/>
                    <w:spacing w:before="56"/>
                    <w:ind w:left="523"/>
                  </w:pPr>
                  <w:r>
                    <w:t>&lt;/head&gt;</w:t>
                  </w:r>
                </w:p>
                <w:p>
                  <w:pPr>
                    <w:pStyle w:val="4"/>
                    <w:spacing w:before="56"/>
                    <w:ind w:left="523"/>
                  </w:pPr>
                  <w:r>
                    <w:t>&lt;body&gt;</w:t>
                  </w:r>
                </w:p>
                <w:p>
                  <w:pPr>
                    <w:pStyle w:val="4"/>
                    <w:spacing w:before="5"/>
                    <w:rPr>
                      <w:sz w:val="29"/>
                    </w:rPr>
                  </w:pPr>
                </w:p>
                <w:p>
                  <w:pPr>
                    <w:pStyle w:val="4"/>
                    <w:spacing w:before="1"/>
                    <w:ind w:left="943"/>
                  </w:pPr>
                  <w:r>
                    <w:t>&lt;button type="button" onclick="test()"&gt;</w:t>
                  </w:r>
                  <w:r>
                    <w:rPr>
                      <w:rFonts w:hint="eastAsia" w:ascii="宋体" w:eastAsia="宋体"/>
                    </w:rPr>
                    <w:t>点我</w:t>
                  </w:r>
                  <w:r>
                    <w:t>&lt;/button&gt;</w:t>
                  </w:r>
                </w:p>
                <w:p>
                  <w:pPr>
                    <w:pStyle w:val="4"/>
                    <w:spacing w:before="50"/>
                    <w:ind w:left="523"/>
                  </w:pPr>
                  <w:r>
                    <w:t>&lt;/body&gt;</w:t>
                  </w:r>
                </w:p>
                <w:p>
                  <w:pPr>
                    <w:pStyle w:val="4"/>
                    <w:spacing w:before="56"/>
                    <w:ind w:left="103"/>
                  </w:pPr>
                  <w:r>
                    <w:t>&lt;/html&gt;</w:t>
                  </w:r>
                </w:p>
              </w:txbxContent>
            </v:textbox>
            <w10:wrap type="topAndBottom"/>
          </v:shape>
        </w:pict>
      </w:r>
    </w:p>
    <w:p>
      <w:pPr>
        <w:spacing w:after="0"/>
        <w:rPr>
          <w:rFonts w:ascii="宋体"/>
          <w:sz w:val="22"/>
        </w:rPr>
        <w:sectPr>
          <w:pgSz w:w="11910" w:h="16840"/>
          <w:pgMar w:top="1380" w:right="1580" w:bottom="280" w:left="1580" w:header="852" w:footer="0" w:gutter="0"/>
          <w:cols w:space="720" w:num="1"/>
        </w:sectPr>
      </w:pPr>
    </w:p>
    <w:p>
      <w:pPr>
        <w:pStyle w:val="4"/>
        <w:spacing w:before="3"/>
        <w:rPr>
          <w:rFonts w:ascii="宋体"/>
          <w:sz w:val="8"/>
        </w:rPr>
      </w:pPr>
    </w:p>
    <w:p>
      <w:pPr>
        <w:pStyle w:val="2"/>
        <w:numPr>
          <w:ilvl w:val="0"/>
          <w:numId w:val="0"/>
        </w:numPr>
        <w:tabs>
          <w:tab w:val="left" w:pos="1059"/>
          <w:tab w:val="left" w:pos="1060"/>
        </w:tabs>
        <w:spacing w:before="40" w:after="0" w:line="316" w:lineRule="auto"/>
        <w:ind w:left="651" w:leftChars="0" w:right="208" w:rightChars="0" w:hanging="432" w:firstLineChars="0"/>
        <w:jc w:val="left"/>
      </w:pPr>
      <w:bookmarkStart w:id="111" w:name="24.插入到某元素外作该元素的兄弟节点方式"/>
      <w:bookmarkEnd w:id="111"/>
      <w:bookmarkStart w:id="112" w:name="24.插入到某元素外作该元素的兄弟节点方式"/>
      <w:bookmarkEnd w:id="112"/>
      <w:r>
        <w:rPr>
          <w:rFonts w:hint="default" w:ascii="Calibri" w:hAnsi="Calibri" w:eastAsia="Calibri" w:cs="Calibri"/>
          <w:b/>
          <w:bCs/>
          <w:w w:val="99"/>
          <w:sz w:val="44"/>
          <w:szCs w:val="44"/>
          <w:lang w:val="en-US" w:eastAsia="en-US" w:bidi="ar-SA"/>
        </w:rPr>
        <w:t>24.</w:t>
      </w:r>
      <w:r>
        <w:rPr>
          <w:spacing w:val="26"/>
          <w:w w:val="95"/>
        </w:rPr>
        <w:t>插入到某元素外作该元素的兄弟节点</w:t>
      </w:r>
      <w:r>
        <w:t>方式</w:t>
      </w:r>
    </w:p>
    <w:p>
      <w:pPr>
        <w:pStyle w:val="4"/>
        <w:spacing w:before="266" w:line="278" w:lineRule="auto"/>
        <w:ind w:left="220" w:right="673"/>
        <w:rPr>
          <w:rFonts w:hint="eastAsia" w:ascii="宋体" w:eastAsia="宋体"/>
        </w:rPr>
      </w:pPr>
      <w:r>
        <w:t>brother.after(obj) :</w:t>
      </w:r>
      <w:r>
        <w:rPr>
          <w:rFonts w:hint="eastAsia" w:ascii="宋体" w:eastAsia="宋体"/>
        </w:rPr>
        <w:t>在某个兄弟节点（</w:t>
      </w:r>
      <w:r>
        <w:t>brother</w:t>
      </w:r>
      <w:r>
        <w:rPr>
          <w:rFonts w:hint="eastAsia" w:ascii="宋体" w:eastAsia="宋体"/>
        </w:rPr>
        <w:t>）之后插入目标对象（</w:t>
      </w:r>
      <w:r>
        <w:t>obj</w:t>
      </w:r>
      <w:r>
        <w:rPr>
          <w:rFonts w:hint="eastAsia" w:ascii="宋体" w:eastAsia="宋体"/>
        </w:rPr>
        <w:t>）。</w:t>
      </w:r>
      <w:r>
        <w:t>brother.before(content):</w:t>
      </w:r>
      <w:r>
        <w:rPr>
          <w:rFonts w:hint="eastAsia" w:ascii="宋体" w:eastAsia="宋体"/>
        </w:rPr>
        <w:t>在某个兄弟节点（</w:t>
      </w:r>
      <w:r>
        <w:t>brother</w:t>
      </w:r>
      <w:r>
        <w:rPr>
          <w:rFonts w:hint="eastAsia" w:ascii="宋体" w:eastAsia="宋体"/>
        </w:rPr>
        <w:t>）之前插入目标对象（</w:t>
      </w:r>
      <w:r>
        <w:t>obj</w:t>
      </w:r>
      <w:r>
        <w:rPr>
          <w:rFonts w:hint="eastAsia" w:ascii="宋体" w:eastAsia="宋体"/>
        </w:rPr>
        <w:t>）。</w:t>
      </w:r>
      <w:r>
        <w:t>obj.insertAfter(content):</w:t>
      </w:r>
      <w:r>
        <w:rPr>
          <w:rFonts w:hint="eastAsia" w:ascii="宋体" w:eastAsia="宋体"/>
        </w:rPr>
        <w:t>将目标对象（</w:t>
      </w:r>
      <w:r>
        <w:t>obj</w:t>
      </w:r>
      <w:r>
        <w:rPr>
          <w:rFonts w:hint="eastAsia" w:ascii="宋体" w:eastAsia="宋体"/>
        </w:rPr>
        <w:t>）在插入到某个兄弟节点（</w:t>
      </w:r>
      <w:r>
        <w:t>brother</w:t>
      </w:r>
      <w:r>
        <w:rPr>
          <w:rFonts w:hint="eastAsia" w:ascii="宋体" w:eastAsia="宋体"/>
        </w:rPr>
        <w:t>）之后。</w:t>
      </w:r>
      <w:r>
        <w:t>obj.insertBefore(content) :</w:t>
      </w:r>
      <w:r>
        <w:rPr>
          <w:rFonts w:hint="eastAsia" w:ascii="宋体" w:eastAsia="宋体"/>
        </w:rPr>
        <w:t>将目标对象（</w:t>
      </w:r>
      <w:r>
        <w:t>obj</w:t>
      </w:r>
      <w:r>
        <w:rPr>
          <w:rFonts w:hint="eastAsia" w:ascii="宋体" w:eastAsia="宋体"/>
        </w:rPr>
        <w:t>）在插入到某个兄弟节点（</w:t>
      </w:r>
      <w:r>
        <w:t>brother</w:t>
      </w:r>
      <w:r>
        <w:rPr>
          <w:rFonts w:hint="eastAsia" w:ascii="宋体" w:eastAsia="宋体"/>
        </w:rPr>
        <w:t>）之前。</w:t>
      </w:r>
      <w:r>
        <w:t>brother</w:t>
      </w:r>
      <w:r>
        <w:rPr>
          <w:rFonts w:hint="eastAsia" w:ascii="宋体" w:eastAsia="宋体"/>
        </w:rPr>
        <w:t>、</w:t>
      </w:r>
      <w:r>
        <w:t xml:space="preserve">obj </w:t>
      </w:r>
      <w:r>
        <w:rPr>
          <w:rFonts w:hint="eastAsia" w:ascii="宋体" w:eastAsia="宋体"/>
        </w:rPr>
        <w:t xml:space="preserve">一般的使用场景都是 </w:t>
      </w:r>
      <w:r>
        <w:t xml:space="preserve">jQuery </w:t>
      </w:r>
      <w:r>
        <w:rPr>
          <w:rFonts w:hint="eastAsia" w:ascii="宋体" w:eastAsia="宋体"/>
        </w:rPr>
        <w:t xml:space="preserve">的 </w:t>
      </w:r>
      <w:r>
        <w:t xml:space="preserve">dom </w:t>
      </w:r>
      <w:r>
        <w:rPr>
          <w:rFonts w:hint="eastAsia" w:ascii="宋体" w:eastAsia="宋体"/>
        </w:rPr>
        <w:t>对象。</w:t>
      </w:r>
    </w:p>
    <w:p>
      <w:pPr>
        <w:pStyle w:val="4"/>
        <w:spacing w:line="268" w:lineRule="exact"/>
        <w:ind w:left="220"/>
      </w:pPr>
      <w:r>
        <w:rPr>
          <w:rFonts w:hint="eastAsia" w:ascii="宋体" w:eastAsia="宋体"/>
        </w:rPr>
        <w:t>注意</w:t>
      </w:r>
      <w:r>
        <w:t>:</w:t>
      </w:r>
    </w:p>
    <w:p>
      <w:pPr>
        <w:pStyle w:val="4"/>
        <w:spacing w:before="43"/>
        <w:ind w:left="220"/>
        <w:rPr>
          <w:rFonts w:hint="eastAsia" w:ascii="宋体" w:eastAsia="宋体"/>
        </w:rPr>
      </w:pPr>
      <w:r>
        <w:t>brother</w:t>
      </w:r>
      <w:r>
        <w:rPr>
          <w:rFonts w:hint="eastAsia" w:ascii="宋体" w:eastAsia="宋体"/>
        </w:rPr>
        <w:t>、</w:t>
      </w:r>
      <w:r>
        <w:t xml:space="preserve">obj </w:t>
      </w:r>
      <w:r>
        <w:rPr>
          <w:rFonts w:hint="eastAsia" w:ascii="宋体" w:eastAsia="宋体"/>
        </w:rPr>
        <w:t xml:space="preserve">一般的使用场景都是 </w:t>
      </w:r>
      <w:r>
        <w:t xml:space="preserve">jQuery </w:t>
      </w:r>
      <w:r>
        <w:rPr>
          <w:rFonts w:hint="eastAsia" w:ascii="宋体" w:eastAsia="宋体"/>
        </w:rPr>
        <w:t xml:space="preserve">的 </w:t>
      </w:r>
      <w:r>
        <w:t xml:space="preserve">dom </w:t>
      </w:r>
      <w:r>
        <w:rPr>
          <w:rFonts w:hint="eastAsia" w:ascii="宋体" w:eastAsia="宋体"/>
        </w:rPr>
        <w:t>对象</w:t>
      </w:r>
    </w:p>
    <w:p>
      <w:pPr>
        <w:pStyle w:val="4"/>
        <w:rPr>
          <w:rFonts w:ascii="宋体"/>
          <w:sz w:val="22"/>
        </w:rPr>
      </w:pPr>
    </w:p>
    <w:p>
      <w:pPr>
        <w:pStyle w:val="4"/>
        <w:rPr>
          <w:rFonts w:ascii="宋体"/>
          <w:sz w:val="22"/>
        </w:rPr>
      </w:pPr>
    </w:p>
    <w:p>
      <w:pPr>
        <w:pStyle w:val="3"/>
        <w:numPr>
          <w:ilvl w:val="1"/>
          <w:numId w:val="0"/>
        </w:numPr>
        <w:tabs>
          <w:tab w:val="left" w:pos="1060"/>
        </w:tabs>
        <w:spacing w:before="157" w:after="0" w:line="240" w:lineRule="auto"/>
        <w:ind w:left="1060" w:leftChars="0" w:right="0" w:rightChars="0" w:hanging="840" w:firstLineChars="0"/>
        <w:jc w:val="left"/>
      </w:pPr>
      <w:bookmarkStart w:id="113" w:name="24.1.brother.after(obj) "/>
      <w:bookmarkEnd w:id="113"/>
      <w:r>
        <w:rPr>
          <w:rFonts w:hint="default" w:ascii="Arial" w:hAnsi="Arial" w:eastAsia="Arial" w:cs="Arial"/>
          <w:b/>
          <w:bCs/>
          <w:w w:val="99"/>
          <w:sz w:val="32"/>
          <w:szCs w:val="32"/>
          <w:lang w:val="en-US" w:eastAsia="en-US" w:bidi="ar-SA"/>
        </w:rPr>
        <w:t>24.1.</w:t>
      </w:r>
      <w:r>
        <w:t>brother.after(obj)</w:t>
      </w:r>
    </w:p>
    <w:p>
      <w:pPr>
        <w:pStyle w:val="4"/>
        <w:spacing w:before="8"/>
        <w:rPr>
          <w:rFonts w:ascii="Arial"/>
          <w:b/>
          <w:sz w:val="35"/>
        </w:rPr>
      </w:pPr>
    </w:p>
    <w:p>
      <w:pPr>
        <w:pStyle w:val="4"/>
        <w:spacing w:after="23"/>
        <w:ind w:left="220"/>
        <w:rPr>
          <w:rFonts w:hint="eastAsia" w:ascii="宋体" w:eastAsia="宋体"/>
        </w:rPr>
      </w:pPr>
      <w:r>
        <w:rPr>
          <w:rFonts w:hint="eastAsia" w:ascii="宋体" w:eastAsia="宋体"/>
        </w:rPr>
        <w:t>在某个兄弟节点（</w:t>
      </w:r>
      <w:r>
        <w:t>brother</w:t>
      </w:r>
      <w:r>
        <w:rPr>
          <w:rFonts w:hint="eastAsia" w:ascii="宋体" w:eastAsia="宋体"/>
        </w:rPr>
        <w:t>）之后插入目标对象（</w:t>
      </w:r>
      <w:r>
        <w:t>obj</w:t>
      </w:r>
      <w:r>
        <w:rPr>
          <w:rFonts w:hint="eastAsia" w:ascii="宋体" w:eastAsia="宋体"/>
        </w:rPr>
        <w:t>）。</w:t>
      </w:r>
    </w:p>
    <w:p>
      <w:pPr>
        <w:pStyle w:val="4"/>
        <w:ind w:left="107"/>
        <w:rPr>
          <w:rFonts w:ascii="宋体"/>
          <w:sz w:val="20"/>
        </w:rPr>
      </w:pPr>
      <w:r>
        <w:rPr>
          <w:rFonts w:ascii="宋体"/>
          <w:sz w:val="20"/>
        </w:rPr>
        <w:pict>
          <v:shape id="_x0000_s1118" o:spid="_x0000_s1118" o:spt="202" type="#_x0000_t202" style="height:312.5pt;width:426.1pt;" filled="f" stroked="t" coordsize="21600,21600">
            <v:path/>
            <v:fill on="f" focussize="0,0"/>
            <v:stroke weight="0.48pt" color="#000000"/>
            <v:imagedata o:title=""/>
            <o:lock v:ext="edit"/>
            <v:textbox inset="0mm,0mm,0mm,0mm">
              <w:txbxContent>
                <w:p>
                  <w:pPr>
                    <w:pStyle w:val="4"/>
                    <w:spacing w:before="28"/>
                    <w:ind w:left="103"/>
                  </w:pPr>
                  <w:r>
                    <w:t>&lt;!DOCTYPE html&gt;</w:t>
                  </w:r>
                </w:p>
                <w:p>
                  <w:pPr>
                    <w:pStyle w:val="4"/>
                    <w:spacing w:before="56"/>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5"/>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55" w:lineRule="exact"/>
                    <w:ind w:left="1783"/>
                  </w:pPr>
                  <w:r>
                    <w:t>$("p").after("&lt;b&gt;hello&lt;/b&gt;");</w:t>
                  </w:r>
                </w:p>
                <w:p>
                  <w:pPr>
                    <w:pStyle w:val="4"/>
                    <w:spacing w:before="56"/>
                    <w:ind w:left="1363"/>
                  </w:pPr>
                  <w:r>
                    <w:rPr>
                      <w:w w:val="99"/>
                    </w:rPr>
                    <w:t>}</w:t>
                  </w:r>
                </w:p>
                <w:p>
                  <w:pPr>
                    <w:pStyle w:val="4"/>
                    <w:spacing w:before="55"/>
                    <w:ind w:left="943"/>
                  </w:pPr>
                  <w:r>
                    <w:t>&lt;/script&gt;</w:t>
                  </w:r>
                </w:p>
                <w:p>
                  <w:pPr>
                    <w:pStyle w:val="4"/>
                    <w:spacing w:before="56"/>
                    <w:ind w:left="523"/>
                  </w:pPr>
                  <w:r>
                    <w:t>&lt;/head&gt;</w:t>
                  </w:r>
                </w:p>
                <w:p>
                  <w:pPr>
                    <w:pStyle w:val="4"/>
                    <w:spacing w:before="55"/>
                    <w:ind w:left="523"/>
                  </w:pPr>
                  <w:r>
                    <w:t>&lt;body&gt;</w:t>
                  </w:r>
                </w:p>
                <w:p>
                  <w:pPr>
                    <w:pStyle w:val="4"/>
                    <w:spacing w:before="56"/>
                    <w:ind w:left="943"/>
                  </w:pPr>
                  <w:r>
                    <w:t>&lt;p&gt;I would like to say:</w:t>
                  </w:r>
                  <w:r>
                    <w:rPr>
                      <w:spacing w:val="-24"/>
                    </w:rPr>
                    <w:t xml:space="preserve"> </w:t>
                  </w:r>
                  <w:r>
                    <w:t>&lt;/p&gt;</w:t>
                  </w:r>
                </w:p>
                <w:p>
                  <w:pPr>
                    <w:pStyle w:val="4"/>
                    <w:spacing w:before="56"/>
                    <w:ind w:left="943"/>
                  </w:pPr>
                  <w:r>
                    <w:t>&lt;p&gt;I would like to say:</w:t>
                  </w:r>
                  <w:r>
                    <w:rPr>
                      <w:spacing w:val="-24"/>
                    </w:rPr>
                    <w:t xml:space="preserve"> </w:t>
                  </w:r>
                  <w:r>
                    <w:t>&lt;/p&gt;</w:t>
                  </w:r>
                </w:p>
                <w:p>
                  <w:pPr>
                    <w:pStyle w:val="4"/>
                    <w:spacing w:before="55"/>
                    <w:ind w:left="943"/>
                  </w:pPr>
                  <w:r>
                    <w:t>&lt;p&gt;I would like to say:</w:t>
                  </w:r>
                  <w:r>
                    <w:rPr>
                      <w:spacing w:val="-24"/>
                    </w:rPr>
                    <w:t xml:space="preserve"> </w:t>
                  </w:r>
                  <w:r>
                    <w:t>&lt;/p&gt;</w:t>
                  </w:r>
                </w:p>
                <w:p>
                  <w:pPr>
                    <w:pStyle w:val="4"/>
                    <w:spacing w:before="48"/>
                    <w:ind w:left="943"/>
                  </w:pPr>
                  <w:r>
                    <w:t>&lt;button type="button" onclick="test()"&gt;</w:t>
                  </w:r>
                  <w:r>
                    <w:rPr>
                      <w:rFonts w:hint="eastAsia" w:ascii="宋体" w:eastAsia="宋体"/>
                    </w:rPr>
                    <w:t>点我</w:t>
                  </w:r>
                  <w:r>
                    <w:t>&lt;/button&gt;</w:t>
                  </w:r>
                </w:p>
                <w:p>
                  <w:pPr>
                    <w:pStyle w:val="4"/>
                    <w:spacing w:before="51"/>
                    <w:ind w:left="523"/>
                  </w:pPr>
                  <w:r>
                    <w:t>&lt;/body&gt;</w:t>
                  </w:r>
                </w:p>
                <w:p>
                  <w:pPr>
                    <w:pStyle w:val="4"/>
                    <w:spacing w:before="56"/>
                    <w:ind w:left="103"/>
                  </w:pPr>
                  <w:r>
                    <w:t>&lt;/html&gt;</w:t>
                  </w:r>
                </w:p>
              </w:txbxContent>
            </v:textbox>
            <w10:wrap type="none"/>
            <w10:anchorlock/>
          </v:shape>
        </w:pict>
      </w:r>
    </w:p>
    <w:p>
      <w:pPr>
        <w:pStyle w:val="4"/>
        <w:rPr>
          <w:rFonts w:ascii="宋体"/>
          <w:sz w:val="20"/>
        </w:rPr>
      </w:pPr>
    </w:p>
    <w:p>
      <w:pPr>
        <w:pStyle w:val="4"/>
        <w:spacing w:before="10"/>
        <w:rPr>
          <w:rFonts w:ascii="宋体"/>
          <w:sz w:val="24"/>
        </w:rPr>
      </w:pPr>
    </w:p>
    <w:p>
      <w:pPr>
        <w:pStyle w:val="3"/>
        <w:numPr>
          <w:ilvl w:val="1"/>
          <w:numId w:val="0"/>
        </w:numPr>
        <w:tabs>
          <w:tab w:val="left" w:pos="1060"/>
        </w:tabs>
        <w:spacing w:before="88" w:after="0" w:line="240" w:lineRule="auto"/>
        <w:ind w:left="1060" w:leftChars="0" w:right="0" w:rightChars="0" w:hanging="840" w:firstLineChars="0"/>
        <w:jc w:val="left"/>
      </w:pPr>
      <w:bookmarkStart w:id="114" w:name="24.2.brother.before(content):"/>
      <w:bookmarkEnd w:id="114"/>
      <w:r>
        <w:rPr>
          <w:rFonts w:hint="default" w:ascii="Arial" w:hAnsi="Arial" w:eastAsia="Arial" w:cs="Arial"/>
          <w:b/>
          <w:bCs/>
          <w:w w:val="99"/>
          <w:sz w:val="32"/>
          <w:szCs w:val="32"/>
          <w:lang w:val="en-US" w:eastAsia="en-US" w:bidi="ar-SA"/>
        </w:rPr>
        <w:t>24.2.</w:t>
      </w:r>
      <w:r>
        <w:t>brother.before(content):</w:t>
      </w:r>
    </w:p>
    <w:p>
      <w:pPr>
        <w:pStyle w:val="4"/>
        <w:spacing w:before="9"/>
        <w:rPr>
          <w:rFonts w:ascii="Arial"/>
          <w:b/>
          <w:sz w:val="35"/>
        </w:rPr>
      </w:pPr>
    </w:p>
    <w:p>
      <w:pPr>
        <w:pStyle w:val="4"/>
        <w:ind w:left="220"/>
        <w:rPr>
          <w:rFonts w:hint="eastAsia" w:ascii="宋体" w:eastAsia="宋体"/>
        </w:rPr>
      </w:pPr>
      <w:r>
        <w:rPr>
          <w:rFonts w:hint="eastAsia" w:ascii="宋体" w:eastAsia="宋体"/>
        </w:rPr>
        <w:t>在某个兄弟节点（</w:t>
      </w:r>
      <w:r>
        <w:t>brother</w:t>
      </w:r>
      <w:r>
        <w:rPr>
          <w:rFonts w:hint="eastAsia" w:ascii="宋体" w:eastAsia="宋体"/>
        </w:rPr>
        <w:t>）之前插入目标对象（</w:t>
      </w:r>
      <w:r>
        <w:t>obj</w:t>
      </w:r>
      <w:r>
        <w:rPr>
          <w:rFonts w:hint="eastAsia" w:ascii="宋体" w:eastAsia="宋体"/>
        </w:rPr>
        <w:t>）。</w:t>
      </w:r>
    </w:p>
    <w:p>
      <w:pPr>
        <w:spacing w:after="0"/>
        <w:rPr>
          <w:rFonts w:hint="eastAsia" w:ascii="宋体" w:eastAsia="宋体"/>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119" o:spid="_x0000_s1119" o:spt="202" type="#_x0000_t202" style="height:359.3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60" w:lineRule="exact"/>
                    <w:ind w:left="1783"/>
                  </w:pPr>
                  <w:r>
                    <w:t xml:space="preserve">// </w:t>
                  </w:r>
                  <w:r>
                    <w:rPr>
                      <w:rFonts w:hint="eastAsia" w:ascii="宋体" w:eastAsia="宋体"/>
                    </w:rPr>
                    <w:t xml:space="preserve">向每个 </w:t>
                  </w:r>
                  <w:r>
                    <w:t xml:space="preserve">p </w:t>
                  </w:r>
                  <w:r>
                    <w:rPr>
                      <w:rFonts w:hint="eastAsia" w:ascii="宋体" w:eastAsia="宋体"/>
                    </w:rPr>
                    <w:t xml:space="preserve">标签的后面插入 </w:t>
                  </w:r>
                  <w:r>
                    <w:t>hello</w:t>
                  </w:r>
                </w:p>
                <w:p>
                  <w:pPr>
                    <w:pStyle w:val="4"/>
                    <w:spacing w:before="50"/>
                    <w:ind w:left="1783"/>
                  </w:pPr>
                  <w:r>
                    <w:t>// $("p").after("&lt;b&gt;hello&lt;/b&gt;");</w:t>
                  </w:r>
                </w:p>
                <w:p>
                  <w:pPr>
                    <w:pStyle w:val="4"/>
                    <w:spacing w:before="48"/>
                    <w:ind w:left="1783"/>
                  </w:pPr>
                  <w:r>
                    <w:t xml:space="preserve">// </w:t>
                  </w:r>
                  <w:r>
                    <w:rPr>
                      <w:rFonts w:hint="eastAsia" w:ascii="宋体" w:eastAsia="宋体"/>
                    </w:rPr>
                    <w:t xml:space="preserve">向每个 </w:t>
                  </w:r>
                  <w:r>
                    <w:t xml:space="preserve">p </w:t>
                  </w:r>
                  <w:r>
                    <w:rPr>
                      <w:rFonts w:hint="eastAsia" w:ascii="宋体" w:eastAsia="宋体"/>
                    </w:rPr>
                    <w:t xml:space="preserve">标签的前面插入 </w:t>
                  </w:r>
                  <w:r>
                    <w:t>hello</w:t>
                  </w:r>
                </w:p>
                <w:p>
                  <w:pPr>
                    <w:pStyle w:val="4"/>
                    <w:spacing w:before="51"/>
                    <w:ind w:left="1783"/>
                  </w:pPr>
                  <w:r>
                    <w:t>$("p").before("&lt;b&gt;hello&lt;/b&gt;");</w:t>
                  </w:r>
                </w:p>
                <w:p>
                  <w:pPr>
                    <w:pStyle w:val="4"/>
                    <w:spacing w:before="55"/>
                    <w:ind w:left="1363"/>
                  </w:pPr>
                  <w:r>
                    <w:rPr>
                      <w:w w:val="99"/>
                    </w:rPr>
                    <w:t>}</w:t>
                  </w:r>
                </w:p>
                <w:p>
                  <w:pPr>
                    <w:pStyle w:val="4"/>
                    <w:spacing w:before="56"/>
                    <w:ind w:left="943"/>
                  </w:pPr>
                  <w:r>
                    <w:t>&lt;/script&gt;</w:t>
                  </w:r>
                </w:p>
                <w:p>
                  <w:pPr>
                    <w:pStyle w:val="4"/>
                    <w:spacing w:before="56"/>
                    <w:ind w:left="523"/>
                  </w:pPr>
                  <w:r>
                    <w:t>&lt;/head&gt;</w:t>
                  </w:r>
                </w:p>
                <w:p>
                  <w:pPr>
                    <w:pStyle w:val="4"/>
                    <w:spacing w:before="55"/>
                    <w:ind w:left="523"/>
                  </w:pPr>
                  <w:r>
                    <w:t>&lt;body&gt;</w:t>
                  </w:r>
                </w:p>
                <w:p>
                  <w:pPr>
                    <w:pStyle w:val="4"/>
                    <w:spacing w:before="56"/>
                    <w:ind w:left="943"/>
                  </w:pPr>
                  <w:r>
                    <w:t>&lt;p&gt;I would like to say:</w:t>
                  </w:r>
                  <w:r>
                    <w:rPr>
                      <w:spacing w:val="-24"/>
                    </w:rPr>
                    <w:t xml:space="preserve"> </w:t>
                  </w:r>
                  <w:r>
                    <w:t>&lt;/p&gt;</w:t>
                  </w:r>
                </w:p>
                <w:p>
                  <w:pPr>
                    <w:pStyle w:val="4"/>
                    <w:spacing w:before="56"/>
                    <w:ind w:left="943"/>
                  </w:pPr>
                  <w:r>
                    <w:t>&lt;p&gt;I would like to say:</w:t>
                  </w:r>
                  <w:r>
                    <w:rPr>
                      <w:spacing w:val="-24"/>
                    </w:rPr>
                    <w:t xml:space="preserve"> </w:t>
                  </w:r>
                  <w:r>
                    <w:t>&lt;/p&gt;</w:t>
                  </w:r>
                </w:p>
                <w:p>
                  <w:pPr>
                    <w:pStyle w:val="4"/>
                    <w:spacing w:before="55"/>
                    <w:ind w:left="943"/>
                  </w:pPr>
                  <w:r>
                    <w:t>&lt;p&gt;I would like to say:</w:t>
                  </w:r>
                  <w:r>
                    <w:rPr>
                      <w:spacing w:val="-24"/>
                    </w:rPr>
                    <w:t xml:space="preserve"> </w:t>
                  </w:r>
                  <w:r>
                    <w:t>&lt;/p&gt;</w:t>
                  </w:r>
                </w:p>
                <w:p>
                  <w:pPr>
                    <w:pStyle w:val="4"/>
                    <w:spacing w:before="48"/>
                    <w:ind w:left="943"/>
                  </w:pPr>
                  <w:r>
                    <w:t>&lt;button type="button" onclick="test()"&gt;</w:t>
                  </w:r>
                  <w:r>
                    <w:rPr>
                      <w:rFonts w:hint="eastAsia" w:ascii="宋体" w:eastAsia="宋体"/>
                    </w:rPr>
                    <w:t>点我</w:t>
                  </w:r>
                  <w:r>
                    <w:t>&lt;/button&gt;</w:t>
                  </w:r>
                </w:p>
                <w:p>
                  <w:pPr>
                    <w:pStyle w:val="4"/>
                    <w:spacing w:before="51"/>
                    <w:ind w:left="523"/>
                  </w:pPr>
                  <w:r>
                    <w:t>&lt;/body&gt;</w:t>
                  </w:r>
                </w:p>
                <w:p>
                  <w:pPr>
                    <w:pStyle w:val="4"/>
                    <w:spacing w:before="56"/>
                    <w:ind w:left="103"/>
                  </w:pPr>
                  <w:r>
                    <w:t>&lt;/html&gt;</w:t>
                  </w:r>
                </w:p>
              </w:txbxContent>
            </v:textbox>
            <w10:wrap type="none"/>
            <w10:anchorlock/>
          </v:shape>
        </w:pict>
      </w:r>
    </w:p>
    <w:p>
      <w:pPr>
        <w:pStyle w:val="4"/>
        <w:rPr>
          <w:rFonts w:ascii="宋体"/>
          <w:sz w:val="20"/>
        </w:rPr>
      </w:pPr>
    </w:p>
    <w:p>
      <w:pPr>
        <w:pStyle w:val="4"/>
        <w:spacing w:before="6"/>
        <w:rPr>
          <w:rFonts w:ascii="宋体"/>
          <w:sz w:val="25"/>
        </w:rPr>
      </w:pPr>
    </w:p>
    <w:p>
      <w:pPr>
        <w:pStyle w:val="3"/>
        <w:numPr>
          <w:ilvl w:val="1"/>
          <w:numId w:val="0"/>
        </w:numPr>
        <w:tabs>
          <w:tab w:val="left" w:pos="1060"/>
        </w:tabs>
        <w:spacing w:before="89" w:after="0" w:line="240" w:lineRule="auto"/>
        <w:ind w:left="1060" w:leftChars="0" w:right="0" w:rightChars="0" w:hanging="840" w:firstLineChars="0"/>
        <w:jc w:val="left"/>
      </w:pPr>
      <w:bookmarkStart w:id="115" w:name="24.3.obj.insertAfter(content)"/>
      <w:bookmarkEnd w:id="115"/>
      <w:r>
        <w:rPr>
          <w:rFonts w:hint="default" w:ascii="Arial" w:hAnsi="Arial" w:eastAsia="Arial" w:cs="Arial"/>
          <w:b/>
          <w:bCs/>
          <w:w w:val="99"/>
          <w:sz w:val="32"/>
          <w:szCs w:val="32"/>
          <w:lang w:val="en-US" w:eastAsia="en-US" w:bidi="ar-SA"/>
        </w:rPr>
        <w:t>24.3.</w:t>
      </w:r>
      <w:r>
        <w:t>obj.insertAfter(content)</w:t>
      </w:r>
    </w:p>
    <w:p>
      <w:pPr>
        <w:pStyle w:val="4"/>
        <w:spacing w:before="6"/>
        <w:rPr>
          <w:rFonts w:ascii="Arial"/>
          <w:b/>
          <w:sz w:val="35"/>
        </w:rPr>
      </w:pPr>
    </w:p>
    <w:p>
      <w:pPr>
        <w:pStyle w:val="4"/>
        <w:spacing w:after="17"/>
        <w:ind w:left="220"/>
        <w:rPr>
          <w:rFonts w:hint="eastAsia" w:ascii="宋体" w:eastAsia="宋体"/>
        </w:rPr>
      </w:pPr>
      <w:r>
        <w:rPr>
          <w:rFonts w:hint="eastAsia" w:ascii="宋体" w:eastAsia="宋体"/>
        </w:rPr>
        <w:t>将目标对象（</w:t>
      </w:r>
      <w:r>
        <w:t>obj</w:t>
      </w:r>
      <w:r>
        <w:rPr>
          <w:rFonts w:hint="eastAsia" w:ascii="宋体" w:eastAsia="宋体"/>
        </w:rPr>
        <w:t>）在插入到某个兄弟节点（</w:t>
      </w:r>
      <w:r>
        <w:t>brother</w:t>
      </w:r>
      <w:r>
        <w:rPr>
          <w:rFonts w:hint="eastAsia" w:ascii="宋体" w:eastAsia="宋体"/>
        </w:rPr>
        <w:t>）之后。</w:t>
      </w:r>
    </w:p>
    <w:p>
      <w:pPr>
        <w:pStyle w:val="4"/>
        <w:ind w:left="102"/>
        <w:rPr>
          <w:rFonts w:ascii="宋体"/>
          <w:sz w:val="20"/>
        </w:rPr>
      </w:pPr>
      <w:r>
        <w:rPr>
          <w:rFonts w:ascii="宋体"/>
          <w:sz w:val="20"/>
        </w:rPr>
        <w:pict>
          <v:group id="_x0000_s1120" o:spid="_x0000_s1120" o:spt="203" style="height:235.4pt;width:426.6pt;" coordsize="8532,4708">
            <o:lock v:ext="edit"/>
            <v:line id="_x0000_s1121" o:spid="_x0000_s1121" o:spt="20" style="position:absolute;left:0;top:5;height:0;width:8532;" stroked="t" coordsize="21600,21600">
              <v:path arrowok="t"/>
              <v:fill focussize="0,0"/>
              <v:stroke weight="0.48pt" color="#000000"/>
              <v:imagedata o:title=""/>
              <o:lock v:ext="edit"/>
            </v:line>
            <v:line id="_x0000_s1122" o:spid="_x0000_s1122" o:spt="20" style="position:absolute;left:0;top:4703;height:0;width:8532;" stroked="t" coordsize="21600,21600">
              <v:path arrowok="t"/>
              <v:fill focussize="0,0"/>
              <v:stroke weight="0.48pt" color="#000000"/>
              <v:imagedata o:title=""/>
              <o:lock v:ext="edit"/>
            </v:line>
            <v:line id="_x0000_s1123" o:spid="_x0000_s1123" o:spt="20" style="position:absolute;left:5;top:0;height:4698;width:0;" stroked="t" coordsize="21600,21600">
              <v:path arrowok="t"/>
              <v:fill focussize="0,0"/>
              <v:stroke weight="0.48pt" color="#000000"/>
              <v:imagedata o:title=""/>
              <o:lock v:ext="edit"/>
            </v:line>
            <v:line id="_x0000_s1124" o:spid="_x0000_s1124" o:spt="20" style="position:absolute;left:8527;top:0;height:4698;width:0;" stroked="t" coordsize="21600,21600">
              <v:path arrowok="t"/>
              <v:fill focussize="0,0"/>
              <v:stroke weight="0.48pt" color="#000000"/>
              <v:imagedata o:title=""/>
              <o:lock v:ext="edit"/>
            </v:line>
            <v:shape id="_x0000_s1125" o:spid="_x0000_s1125" o:spt="202" type="#_x0000_t202" style="position:absolute;left:1792;top:4162;height:461;width:3153;" filled="f" stroked="f" coordsize="21600,21600">
              <v:path/>
              <v:fill on="f" focussize="0,0"/>
              <v:stroke on="f" joinstyle="miter"/>
              <v:imagedata o:title=""/>
              <o:lock v:ext="edit"/>
              <v:textbox inset="0mm,0mm,0mm,0mm">
                <w:txbxContent>
                  <w:p>
                    <w:pPr>
                      <w:spacing w:before="0" w:line="148" w:lineRule="exact"/>
                      <w:ind w:left="0" w:right="0" w:firstLine="0"/>
                      <w:jc w:val="left"/>
                      <w:rPr>
                        <w:rFonts w:ascii="Consolas"/>
                        <w:sz w:val="15"/>
                      </w:rPr>
                    </w:pPr>
                    <w:r>
                      <w:rPr>
                        <w:rFonts w:ascii="Consolas"/>
                        <w:color w:val="94A2AB"/>
                        <w:sz w:val="15"/>
                      </w:rPr>
                      <w:t>$("&lt;b&gt;Hello&lt;/b&gt;").insertAfter($("p"));</w:t>
                    </w:r>
                  </w:p>
                  <w:p>
                    <w:pPr>
                      <w:spacing w:before="7" w:line="240" w:lineRule="auto"/>
                      <w:rPr>
                        <w:rFonts w:ascii="Consolas"/>
                        <w:sz w:val="11"/>
                      </w:rPr>
                    </w:pPr>
                  </w:p>
                  <w:p>
                    <w:pPr>
                      <w:spacing w:before="0"/>
                      <w:ind w:left="0" w:right="548" w:firstLine="0"/>
                      <w:jc w:val="center"/>
                      <w:rPr>
                        <w:rFonts w:ascii="Consolas"/>
                        <w:sz w:val="15"/>
                      </w:rPr>
                    </w:pPr>
                    <w:r>
                      <w:rPr>
                        <w:rFonts w:ascii="Consolas"/>
                        <w:color w:val="070707"/>
                        <w:w w:val="99"/>
                        <w:sz w:val="15"/>
                      </w:rPr>
                      <w:t>}</w:t>
                    </w:r>
                  </w:p>
                </w:txbxContent>
              </v:textbox>
            </v:shape>
            <v:shape id="_x0000_s1126" o:spid="_x0000_s1126" o:spt="202" type="#_x0000_t202" style="position:absolute;left:1792;top:3538;height:149;width:2493;" filled="f" stroked="f" coordsize="21600,21600">
              <v:path/>
              <v:fill on="f" focussize="0,0"/>
              <v:stroke on="f" joinstyle="miter"/>
              <v:imagedata o:title=""/>
              <o:lock v:ext="edit"/>
              <v:textbox inset="0mm,0mm,0mm,0mm">
                <w:txbxContent>
                  <w:p>
                    <w:pPr>
                      <w:spacing w:before="0" w:line="148" w:lineRule="exact"/>
                      <w:ind w:left="0" w:right="0" w:firstLine="0"/>
                      <w:jc w:val="left"/>
                      <w:rPr>
                        <w:rFonts w:ascii="Consolas"/>
                        <w:sz w:val="15"/>
                      </w:rPr>
                    </w:pPr>
                    <w:r>
                      <w:rPr>
                        <w:rFonts w:ascii="Consolas"/>
                        <w:color w:val="94A2AB"/>
                        <w:sz w:val="15"/>
                      </w:rPr>
                      <w:t>$("p").before("&lt;b&gt;Hello&lt;/b&gt;");</w:t>
                    </w:r>
                  </w:p>
                </w:txbxContent>
              </v:textbox>
            </v:shape>
            <v:shape id="_x0000_s1127" o:spid="_x0000_s1127" o:spt="202" type="#_x0000_t202" style="position:absolute;left:112;top:3538;height:149;width:184;" filled="f" stroked="f" coordsize="21600,21600">
              <v:path/>
              <v:fill on="f" focussize="0,0"/>
              <v:stroke on="f" joinstyle="miter"/>
              <v:imagedata o:title=""/>
              <o:lock v:ext="edit"/>
              <v:textbox inset="0mm,0mm,0mm,0mm">
                <w:txbxContent>
                  <w:p>
                    <w:pPr>
                      <w:spacing w:before="0" w:line="148" w:lineRule="exact"/>
                      <w:ind w:left="0" w:right="0" w:firstLine="0"/>
                      <w:jc w:val="left"/>
                      <w:rPr>
                        <w:rFonts w:ascii="Consolas"/>
                        <w:sz w:val="15"/>
                      </w:rPr>
                    </w:pPr>
                    <w:r>
                      <w:rPr>
                        <w:rFonts w:ascii="Consolas"/>
                        <w:color w:val="94A2AB"/>
                        <w:sz w:val="15"/>
                      </w:rPr>
                      <w:t>//</w:t>
                    </w:r>
                  </w:p>
                </w:txbxContent>
              </v:textbox>
            </v:shape>
            <v:shape id="_x0000_s1128" o:spid="_x0000_s1128" o:spt="202" type="#_x0000_t202" style="position:absolute;left:1792;top:2914;height:464;width:2411;" filled="f" stroked="f" coordsize="21600,21600">
              <v:path/>
              <v:fill on="f" focussize="0,0"/>
              <v:stroke on="f" joinstyle="miter"/>
              <v:imagedata o:title=""/>
              <o:lock v:ext="edit"/>
              <v:textbox inset="0mm,0mm,0mm,0mm">
                <w:txbxContent>
                  <w:p>
                    <w:pPr>
                      <w:spacing w:before="0" w:line="148" w:lineRule="exact"/>
                      <w:ind w:left="0" w:right="0" w:firstLine="0"/>
                      <w:jc w:val="left"/>
                      <w:rPr>
                        <w:rFonts w:ascii="Consolas"/>
                        <w:sz w:val="15"/>
                      </w:rPr>
                    </w:pPr>
                    <w:r>
                      <w:rPr>
                        <w:rFonts w:ascii="Consolas"/>
                        <w:color w:val="94A2AB"/>
                        <w:sz w:val="15"/>
                      </w:rPr>
                      <w:t>$("p").after("&lt;b&gt;Hello&lt;/b&gt;");</w:t>
                    </w:r>
                  </w:p>
                  <w:p>
                    <w:pPr>
                      <w:spacing w:before="9" w:line="240" w:lineRule="auto"/>
                      <w:rPr>
                        <w:rFonts w:ascii="Consolas"/>
                        <w:sz w:val="10"/>
                      </w:rPr>
                    </w:pPr>
                  </w:p>
                  <w:p>
                    <w:pPr>
                      <w:spacing w:before="0" w:line="188" w:lineRule="exact"/>
                      <w:ind w:left="0" w:right="0" w:firstLine="0"/>
                      <w:jc w:val="left"/>
                      <w:rPr>
                        <w:rFonts w:hint="eastAsia" w:ascii="宋体" w:eastAsia="宋体"/>
                        <w:sz w:val="15"/>
                      </w:rPr>
                    </w:pPr>
                    <w:r>
                      <w:rPr>
                        <w:rFonts w:ascii="Consolas" w:eastAsia="Consolas"/>
                        <w:color w:val="94A2AB"/>
                        <w:sz w:val="15"/>
                      </w:rPr>
                      <w:t>//</w:t>
                    </w:r>
                    <w:r>
                      <w:rPr>
                        <w:rFonts w:hint="eastAsia" w:ascii="宋体" w:eastAsia="宋体"/>
                        <w:color w:val="94A2AB"/>
                        <w:sz w:val="15"/>
                      </w:rPr>
                      <w:t xml:space="preserve">往 </w:t>
                    </w:r>
                    <w:r>
                      <w:rPr>
                        <w:rFonts w:ascii="Consolas" w:eastAsia="Consolas"/>
                        <w:color w:val="94A2AB"/>
                        <w:sz w:val="15"/>
                      </w:rPr>
                      <w:t xml:space="preserve">p </w:t>
                    </w:r>
                    <w:r>
                      <w:rPr>
                        <w:rFonts w:hint="eastAsia" w:ascii="宋体" w:eastAsia="宋体"/>
                        <w:color w:val="94A2AB"/>
                        <w:sz w:val="15"/>
                      </w:rPr>
                      <w:t>标签的前面插</w:t>
                    </w:r>
                  </w:p>
                </w:txbxContent>
              </v:textbox>
            </v:shape>
            <v:shape id="_x0000_s1129" o:spid="_x0000_s1129" o:spt="202" type="#_x0000_t202" style="position:absolute;left:112;top:2914;height:149;width:184;" filled="f" stroked="f" coordsize="21600,21600">
              <v:path/>
              <v:fill on="f" focussize="0,0"/>
              <v:stroke on="f" joinstyle="miter"/>
              <v:imagedata o:title=""/>
              <o:lock v:ext="edit"/>
              <v:textbox inset="0mm,0mm,0mm,0mm">
                <w:txbxContent>
                  <w:p>
                    <w:pPr>
                      <w:spacing w:before="0" w:line="148" w:lineRule="exact"/>
                      <w:ind w:left="0" w:right="0" w:firstLine="0"/>
                      <w:jc w:val="left"/>
                      <w:rPr>
                        <w:rFonts w:ascii="Consolas"/>
                        <w:sz w:val="15"/>
                      </w:rPr>
                    </w:pPr>
                    <w:r>
                      <w:rPr>
                        <w:rFonts w:ascii="Consolas"/>
                        <w:color w:val="94A2AB"/>
                        <w:sz w:val="15"/>
                      </w:rPr>
                      <w:t>//</w:t>
                    </w:r>
                  </w:p>
                </w:txbxContent>
              </v:textbox>
            </v:shape>
            <v:shape id="_x0000_s1130" o:spid="_x0000_s1130" o:spt="202" type="#_x0000_t202" style="position:absolute;left:112;top:106;height:2648;width:7540;" filled="f" stroked="f" coordsize="21600,21600">
              <v:path/>
              <v:fill on="f" focussize="0,0"/>
              <v:stroke on="f" joinstyle="miter"/>
              <v:imagedata o:title=""/>
              <o:lock v:ext="edit"/>
              <v:textbox inset="0mm,0mm,0mm,0mm">
                <w:txbxContent>
                  <w:p>
                    <w:pPr>
                      <w:spacing w:before="0" w:line="148" w:lineRule="exact"/>
                      <w:ind w:left="0" w:right="0" w:firstLine="0"/>
                      <w:jc w:val="left"/>
                      <w:rPr>
                        <w:rFonts w:ascii="Consolas"/>
                        <w:sz w:val="15"/>
                      </w:rPr>
                    </w:pPr>
                    <w:r>
                      <w:rPr>
                        <w:rFonts w:ascii="Consolas"/>
                        <w:color w:val="3D4A52"/>
                        <w:sz w:val="15"/>
                      </w:rPr>
                      <w:t>&lt;!</w:t>
                    </w:r>
                    <w:r>
                      <w:rPr>
                        <w:rFonts w:ascii="Consolas"/>
                        <w:color w:val="2269B6"/>
                        <w:sz w:val="15"/>
                      </w:rPr>
                      <w:t xml:space="preserve">DOCTYPE </w:t>
                    </w:r>
                    <w:r>
                      <w:rPr>
                        <w:rFonts w:ascii="Consolas"/>
                        <w:color w:val="3D4A52"/>
                        <w:sz w:val="15"/>
                      </w:rPr>
                      <w:t>html&gt;</w:t>
                    </w:r>
                  </w:p>
                  <w:p>
                    <w:pPr>
                      <w:spacing w:before="7" w:line="240" w:lineRule="auto"/>
                      <w:rPr>
                        <w:rFonts w:ascii="Consolas"/>
                        <w:sz w:val="11"/>
                      </w:rPr>
                    </w:pPr>
                  </w:p>
                  <w:p>
                    <w:pPr>
                      <w:spacing w:before="0"/>
                      <w:ind w:left="0" w:right="0" w:firstLine="0"/>
                      <w:jc w:val="left"/>
                      <w:rPr>
                        <w:rFonts w:ascii="Consolas"/>
                        <w:sz w:val="15"/>
                      </w:rPr>
                    </w:pPr>
                    <w:r>
                      <w:rPr>
                        <w:rFonts w:ascii="Consolas"/>
                        <w:color w:val="3D4A52"/>
                        <w:sz w:val="15"/>
                      </w:rPr>
                      <w:t>&lt;</w:t>
                    </w:r>
                    <w:r>
                      <w:rPr>
                        <w:rFonts w:ascii="Consolas"/>
                        <w:color w:val="2269B6"/>
                        <w:sz w:val="15"/>
                      </w:rPr>
                      <w:t>html</w:t>
                    </w:r>
                    <w:r>
                      <w:rPr>
                        <w:rFonts w:ascii="Consolas"/>
                        <w:color w:val="3D4A52"/>
                        <w:sz w:val="15"/>
                      </w:rPr>
                      <w:t>&gt;</w:t>
                    </w:r>
                  </w:p>
                  <w:p>
                    <w:pPr>
                      <w:spacing w:before="8" w:line="240" w:lineRule="auto"/>
                      <w:rPr>
                        <w:rFonts w:ascii="Consolas"/>
                        <w:sz w:val="11"/>
                      </w:rPr>
                    </w:pPr>
                  </w:p>
                  <w:p>
                    <w:pPr>
                      <w:spacing w:before="0"/>
                      <w:ind w:left="420" w:right="0" w:firstLine="0"/>
                      <w:jc w:val="left"/>
                      <w:rPr>
                        <w:rFonts w:ascii="Consolas"/>
                        <w:sz w:val="15"/>
                      </w:rPr>
                    </w:pPr>
                    <w:r>
                      <w:rPr>
                        <w:rFonts w:ascii="Consolas"/>
                        <w:color w:val="3D4A52"/>
                        <w:sz w:val="15"/>
                      </w:rPr>
                      <w:t>&lt;</w:t>
                    </w:r>
                    <w:r>
                      <w:rPr>
                        <w:rFonts w:ascii="Consolas"/>
                        <w:color w:val="2269B6"/>
                        <w:sz w:val="15"/>
                      </w:rPr>
                      <w:t>head</w:t>
                    </w:r>
                    <w:r>
                      <w:rPr>
                        <w:rFonts w:ascii="Consolas"/>
                        <w:color w:val="3D4A52"/>
                        <w:sz w:val="15"/>
                      </w:rPr>
                      <w:t>&gt;</w:t>
                    </w:r>
                  </w:p>
                  <w:p>
                    <w:pPr>
                      <w:spacing w:before="7" w:line="240" w:lineRule="auto"/>
                      <w:rPr>
                        <w:rFonts w:ascii="Consolas"/>
                        <w:sz w:val="11"/>
                      </w:rPr>
                    </w:pPr>
                  </w:p>
                  <w:p>
                    <w:pPr>
                      <w:spacing w:before="0"/>
                      <w:ind w:left="840" w:right="0" w:firstLine="0"/>
                      <w:jc w:val="left"/>
                      <w:rPr>
                        <w:rFonts w:ascii="Consolas"/>
                        <w:sz w:val="15"/>
                      </w:rPr>
                    </w:pPr>
                    <w:r>
                      <w:rPr>
                        <w:rFonts w:ascii="Consolas"/>
                        <w:color w:val="3D4A52"/>
                        <w:sz w:val="15"/>
                      </w:rPr>
                      <w:t>&lt;</w:t>
                    </w:r>
                    <w:r>
                      <w:rPr>
                        <w:rFonts w:ascii="Consolas"/>
                        <w:color w:val="2269B6"/>
                        <w:sz w:val="15"/>
                      </w:rPr>
                      <w:t xml:space="preserve">meta </w:t>
                    </w:r>
                    <w:r>
                      <w:rPr>
                        <w:rFonts w:ascii="Consolas"/>
                        <w:color w:val="CA2C01"/>
                        <w:sz w:val="15"/>
                      </w:rPr>
                      <w:t>charset</w:t>
                    </w:r>
                    <w:r>
                      <w:rPr>
                        <w:rFonts w:ascii="Consolas"/>
                        <w:color w:val="38444A"/>
                        <w:sz w:val="15"/>
                      </w:rPr>
                      <w:t>=</w:t>
                    </w:r>
                    <w:r>
                      <w:rPr>
                        <w:rFonts w:ascii="Consolas"/>
                        <w:color w:val="238B85"/>
                        <w:sz w:val="15"/>
                      </w:rPr>
                      <w:t>"UTF-8"</w:t>
                    </w:r>
                    <w:r>
                      <w:rPr>
                        <w:rFonts w:ascii="Consolas"/>
                        <w:color w:val="3D4A52"/>
                        <w:sz w:val="15"/>
                      </w:rPr>
                      <w:t>&gt;</w:t>
                    </w:r>
                  </w:p>
                  <w:p>
                    <w:pPr>
                      <w:spacing w:before="8" w:line="240" w:lineRule="auto"/>
                      <w:rPr>
                        <w:rFonts w:ascii="Consolas"/>
                        <w:sz w:val="11"/>
                      </w:rPr>
                    </w:pPr>
                  </w:p>
                  <w:p>
                    <w:pPr>
                      <w:spacing w:before="0"/>
                      <w:ind w:left="840" w:right="0" w:firstLine="0"/>
                      <w:jc w:val="left"/>
                      <w:rPr>
                        <w:rFonts w:ascii="Consolas"/>
                        <w:sz w:val="15"/>
                      </w:rPr>
                    </w:pPr>
                    <w:r>
                      <w:rPr>
                        <w:rFonts w:ascii="Consolas"/>
                        <w:color w:val="3D4A52"/>
                        <w:sz w:val="15"/>
                      </w:rPr>
                      <w:t>&lt;</w:t>
                    </w:r>
                    <w:r>
                      <w:rPr>
                        <w:rFonts w:ascii="Consolas"/>
                        <w:color w:val="2269B6"/>
                        <w:sz w:val="15"/>
                      </w:rPr>
                      <w:t>title</w:t>
                    </w:r>
                    <w:r>
                      <w:rPr>
                        <w:rFonts w:ascii="Consolas"/>
                        <w:color w:val="3D4A52"/>
                        <w:sz w:val="15"/>
                      </w:rPr>
                      <w:t>&gt;&lt;/</w:t>
                    </w:r>
                    <w:r>
                      <w:rPr>
                        <w:rFonts w:ascii="Consolas"/>
                        <w:color w:val="2269B6"/>
                        <w:sz w:val="15"/>
                      </w:rPr>
                      <w:t>title</w:t>
                    </w:r>
                    <w:r>
                      <w:rPr>
                        <w:rFonts w:ascii="Consolas"/>
                        <w:color w:val="3D4A52"/>
                        <w:sz w:val="15"/>
                      </w:rPr>
                      <w:t>&gt;</w:t>
                    </w:r>
                  </w:p>
                  <w:p>
                    <w:pPr>
                      <w:spacing w:before="7" w:line="240" w:lineRule="auto"/>
                      <w:rPr>
                        <w:rFonts w:ascii="Consolas"/>
                        <w:sz w:val="11"/>
                      </w:rPr>
                    </w:pPr>
                  </w:p>
                  <w:p>
                    <w:pPr>
                      <w:spacing w:before="1"/>
                      <w:ind w:left="840" w:right="0" w:firstLine="0"/>
                      <w:jc w:val="left"/>
                      <w:rPr>
                        <w:rFonts w:ascii="Consolas"/>
                        <w:sz w:val="15"/>
                      </w:rPr>
                    </w:pPr>
                    <w:r>
                      <w:rPr>
                        <w:rFonts w:ascii="Consolas"/>
                        <w:color w:val="3D4A52"/>
                        <w:sz w:val="15"/>
                      </w:rPr>
                      <w:t>&lt;</w:t>
                    </w:r>
                    <w:r>
                      <w:rPr>
                        <w:rFonts w:ascii="Consolas"/>
                        <w:color w:val="2269B6"/>
                        <w:sz w:val="15"/>
                      </w:rPr>
                      <w:t xml:space="preserve">script </w:t>
                    </w:r>
                    <w:r>
                      <w:rPr>
                        <w:rFonts w:ascii="Consolas"/>
                        <w:color w:val="CA2C01"/>
                        <w:sz w:val="15"/>
                      </w:rPr>
                      <w:t>src</w:t>
                    </w:r>
                    <w:r>
                      <w:rPr>
                        <w:rFonts w:ascii="Consolas"/>
                        <w:color w:val="38444A"/>
                        <w:sz w:val="15"/>
                      </w:rPr>
                      <w:t>=</w:t>
                    </w:r>
                    <w:r>
                      <w:rPr>
                        <w:rFonts w:ascii="Consolas"/>
                        <w:color w:val="238B85"/>
                        <w:sz w:val="15"/>
                      </w:rPr>
                      <w:t xml:space="preserve">"js/jquery-1.9.1.js" </w:t>
                    </w:r>
                    <w:r>
                      <w:rPr>
                        <w:rFonts w:ascii="Consolas"/>
                        <w:color w:val="CA2C01"/>
                        <w:sz w:val="15"/>
                      </w:rPr>
                      <w:t>type</w:t>
                    </w:r>
                    <w:r>
                      <w:rPr>
                        <w:rFonts w:ascii="Consolas"/>
                        <w:color w:val="38444A"/>
                        <w:sz w:val="15"/>
                      </w:rPr>
                      <w:t>=</w:t>
                    </w:r>
                    <w:r>
                      <w:rPr>
                        <w:rFonts w:ascii="Consolas"/>
                        <w:color w:val="238B85"/>
                        <w:sz w:val="15"/>
                      </w:rPr>
                      <w:t xml:space="preserve">"text/javascript" </w:t>
                    </w:r>
                    <w:r>
                      <w:rPr>
                        <w:rFonts w:ascii="Consolas"/>
                        <w:color w:val="CA2C01"/>
                        <w:sz w:val="15"/>
                      </w:rPr>
                      <w:t>charset</w:t>
                    </w:r>
                    <w:r>
                      <w:rPr>
                        <w:rFonts w:ascii="Consolas"/>
                        <w:color w:val="38444A"/>
                        <w:sz w:val="15"/>
                      </w:rPr>
                      <w:t>=</w:t>
                    </w:r>
                    <w:r>
                      <w:rPr>
                        <w:rFonts w:ascii="Consolas"/>
                        <w:color w:val="238B85"/>
                        <w:sz w:val="15"/>
                      </w:rPr>
                      <w:t>"utf-8"</w:t>
                    </w:r>
                    <w:r>
                      <w:rPr>
                        <w:rFonts w:ascii="Consolas"/>
                        <w:color w:val="3D4A52"/>
                        <w:sz w:val="15"/>
                      </w:rPr>
                      <w:t>&gt;&lt;/</w:t>
                    </w:r>
                    <w:r>
                      <w:rPr>
                        <w:rFonts w:ascii="Consolas"/>
                        <w:color w:val="2269B6"/>
                        <w:sz w:val="15"/>
                      </w:rPr>
                      <w:t>script</w:t>
                    </w:r>
                    <w:r>
                      <w:rPr>
                        <w:rFonts w:ascii="Consolas"/>
                        <w:color w:val="3D4A52"/>
                        <w:sz w:val="15"/>
                      </w:rPr>
                      <w:t>&gt;</w:t>
                    </w:r>
                  </w:p>
                  <w:p>
                    <w:pPr>
                      <w:spacing w:before="7" w:line="240" w:lineRule="auto"/>
                      <w:rPr>
                        <w:rFonts w:ascii="Consolas"/>
                        <w:sz w:val="11"/>
                      </w:rPr>
                    </w:pPr>
                  </w:p>
                  <w:p>
                    <w:pPr>
                      <w:spacing w:before="0" w:line="427" w:lineRule="auto"/>
                      <w:ind w:left="1260" w:right="4123" w:hanging="420"/>
                      <w:jc w:val="left"/>
                      <w:rPr>
                        <w:rFonts w:ascii="Consolas"/>
                        <w:sz w:val="15"/>
                      </w:rPr>
                    </w:pPr>
                    <w:r>
                      <w:rPr>
                        <w:rFonts w:ascii="Consolas"/>
                        <w:color w:val="3D4A52"/>
                        <w:sz w:val="15"/>
                      </w:rPr>
                      <w:t>&lt;</w:t>
                    </w:r>
                    <w:r>
                      <w:rPr>
                        <w:rFonts w:ascii="Consolas"/>
                        <w:color w:val="2269B6"/>
                        <w:sz w:val="15"/>
                      </w:rPr>
                      <w:t xml:space="preserve">script </w:t>
                    </w:r>
                    <w:r>
                      <w:rPr>
                        <w:rFonts w:ascii="Consolas"/>
                        <w:color w:val="CA2C01"/>
                        <w:sz w:val="15"/>
                      </w:rPr>
                      <w:t>type</w:t>
                    </w:r>
                    <w:r>
                      <w:rPr>
                        <w:rFonts w:ascii="Consolas"/>
                        <w:color w:val="38444A"/>
                        <w:sz w:val="15"/>
                      </w:rPr>
                      <w:t>=</w:t>
                    </w:r>
                    <w:r>
                      <w:rPr>
                        <w:rFonts w:ascii="Consolas"/>
                        <w:color w:val="238B85"/>
                        <w:sz w:val="15"/>
                      </w:rPr>
                      <w:t>"text/javascript"</w:t>
                    </w:r>
                    <w:r>
                      <w:rPr>
                        <w:rFonts w:ascii="Consolas"/>
                        <w:color w:val="3D4A52"/>
                        <w:sz w:val="15"/>
                      </w:rPr>
                      <w:t xml:space="preserve">&gt; </w:t>
                    </w:r>
                    <w:r>
                      <w:rPr>
                        <w:rFonts w:ascii="Consolas"/>
                        <w:color w:val="364AC0"/>
                        <w:sz w:val="15"/>
                      </w:rPr>
                      <w:t xml:space="preserve">function </w:t>
                    </w:r>
                    <w:r>
                      <w:rPr>
                        <w:rFonts w:ascii="Consolas"/>
                        <w:color w:val="DB7800"/>
                        <w:sz w:val="15"/>
                      </w:rPr>
                      <w:t xml:space="preserve">test </w:t>
                    </w:r>
                    <w:r>
                      <w:rPr>
                        <w:rFonts w:ascii="Consolas"/>
                        <w:color w:val="070707"/>
                        <w:sz w:val="15"/>
                      </w:rPr>
                      <w:t>() {</w:t>
                    </w:r>
                  </w:p>
                  <w:p>
                    <w:pPr>
                      <w:spacing w:before="0" w:line="177" w:lineRule="exact"/>
                      <w:ind w:left="1680" w:right="0" w:firstLine="0"/>
                      <w:jc w:val="left"/>
                      <w:rPr>
                        <w:rFonts w:hint="eastAsia" w:ascii="宋体" w:eastAsia="宋体"/>
                        <w:sz w:val="15"/>
                      </w:rPr>
                    </w:pPr>
                    <w:r>
                      <w:rPr>
                        <w:rFonts w:ascii="Consolas" w:eastAsia="Consolas"/>
                        <w:color w:val="94A2AB"/>
                        <w:sz w:val="15"/>
                      </w:rPr>
                      <w:t>//</w:t>
                    </w:r>
                    <w:r>
                      <w:rPr>
                        <w:rFonts w:hint="eastAsia" w:ascii="宋体" w:eastAsia="宋体"/>
                        <w:color w:val="94A2AB"/>
                        <w:sz w:val="15"/>
                      </w:rPr>
                      <w:t xml:space="preserve">往 </w:t>
                    </w:r>
                    <w:r>
                      <w:rPr>
                        <w:rFonts w:ascii="Consolas" w:eastAsia="Consolas"/>
                        <w:color w:val="94A2AB"/>
                        <w:sz w:val="15"/>
                      </w:rPr>
                      <w:t xml:space="preserve">p </w:t>
                    </w:r>
                    <w:r>
                      <w:rPr>
                        <w:rFonts w:hint="eastAsia" w:ascii="宋体" w:eastAsia="宋体"/>
                        <w:color w:val="94A2AB"/>
                        <w:sz w:val="15"/>
                      </w:rPr>
                      <w:t>标签的后面插</w:t>
                    </w:r>
                  </w:p>
                </w:txbxContent>
              </v:textbox>
            </v:shape>
            <w10:wrap type="none"/>
            <w10:anchorlock/>
          </v:group>
        </w:pict>
      </w:r>
    </w:p>
    <w:p>
      <w:pPr>
        <w:spacing w:after="0"/>
        <w:rPr>
          <w:rFonts w:ascii="宋体"/>
          <w:sz w:val="2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131" o:spid="_x0000_s1131" o:spt="202" type="#_x0000_t202" style="height:187.7pt;width:426.1pt;" filled="f" stroked="t" coordsize="21600,21600">
            <v:path/>
            <v:fill on="f" focussize="0,0"/>
            <v:stroke weight="0.48pt" color="#000000"/>
            <v:imagedata o:title=""/>
            <o:lock v:ext="edit"/>
            <v:textbox inset="0mm,0mm,0mm,0mm">
              <w:txbxContent>
                <w:p>
                  <w:pPr>
                    <w:spacing w:before="69"/>
                    <w:ind w:left="943" w:right="0" w:firstLine="0"/>
                    <w:jc w:val="left"/>
                    <w:rPr>
                      <w:rFonts w:ascii="Consolas"/>
                      <w:sz w:val="15"/>
                    </w:rPr>
                  </w:pPr>
                  <w:r>
                    <w:rPr>
                      <w:rFonts w:ascii="Consolas"/>
                      <w:color w:val="3D4A52"/>
                      <w:sz w:val="15"/>
                    </w:rPr>
                    <w:t>&lt;/</w:t>
                  </w:r>
                  <w:r>
                    <w:rPr>
                      <w:rFonts w:ascii="Consolas"/>
                      <w:color w:val="2269B6"/>
                      <w:sz w:val="15"/>
                    </w:rPr>
                    <w:t>script</w:t>
                  </w:r>
                  <w:r>
                    <w:rPr>
                      <w:rFonts w:ascii="Consolas"/>
                      <w:color w:val="3D4A52"/>
                      <w:sz w:val="15"/>
                    </w:rPr>
                    <w:t>&gt;</w:t>
                  </w:r>
                </w:p>
                <w:p>
                  <w:pPr>
                    <w:pStyle w:val="4"/>
                    <w:rPr>
                      <w:rFonts w:ascii="Consolas"/>
                      <w:sz w:val="14"/>
                    </w:rPr>
                  </w:pPr>
                </w:p>
                <w:p>
                  <w:pPr>
                    <w:pStyle w:val="4"/>
                    <w:rPr>
                      <w:rFonts w:ascii="Consolas"/>
                      <w:sz w:val="14"/>
                    </w:rPr>
                  </w:pPr>
                </w:p>
                <w:p>
                  <w:pPr>
                    <w:spacing w:before="121"/>
                    <w:ind w:left="523" w:right="0" w:firstLine="0"/>
                    <w:jc w:val="left"/>
                    <w:rPr>
                      <w:rFonts w:ascii="Consolas"/>
                      <w:sz w:val="15"/>
                    </w:rPr>
                  </w:pPr>
                  <w:r>
                    <w:rPr>
                      <w:rFonts w:ascii="Consolas"/>
                      <w:color w:val="3D4A52"/>
                      <w:sz w:val="15"/>
                    </w:rPr>
                    <w:t>&lt;/</w:t>
                  </w:r>
                  <w:r>
                    <w:rPr>
                      <w:rFonts w:ascii="Consolas"/>
                      <w:color w:val="2269B6"/>
                      <w:sz w:val="15"/>
                    </w:rPr>
                    <w:t>head</w:t>
                  </w:r>
                  <w:r>
                    <w:rPr>
                      <w:rFonts w:ascii="Consolas"/>
                      <w:color w:val="3D4A52"/>
                      <w:sz w:val="15"/>
                    </w:rPr>
                    <w:t>&gt;</w:t>
                  </w:r>
                </w:p>
                <w:p>
                  <w:pPr>
                    <w:pStyle w:val="4"/>
                    <w:spacing w:before="7"/>
                    <w:rPr>
                      <w:rFonts w:ascii="Consolas"/>
                      <w:sz w:val="11"/>
                    </w:rPr>
                  </w:pPr>
                </w:p>
                <w:p>
                  <w:pPr>
                    <w:spacing w:before="0"/>
                    <w:ind w:left="523" w:right="0" w:firstLine="0"/>
                    <w:jc w:val="left"/>
                    <w:rPr>
                      <w:rFonts w:ascii="Consolas"/>
                      <w:sz w:val="15"/>
                    </w:rPr>
                  </w:pPr>
                  <w:r>
                    <w:rPr>
                      <w:rFonts w:ascii="Consolas"/>
                      <w:color w:val="3D4A52"/>
                      <w:sz w:val="15"/>
                    </w:rPr>
                    <w:t>&lt;</w:t>
                  </w:r>
                  <w:r>
                    <w:rPr>
                      <w:rFonts w:ascii="Consolas"/>
                      <w:color w:val="2269B6"/>
                      <w:sz w:val="15"/>
                    </w:rPr>
                    <w:t>body</w:t>
                  </w:r>
                  <w:r>
                    <w:rPr>
                      <w:rFonts w:ascii="Consolas"/>
                      <w:color w:val="3D4A52"/>
                      <w:sz w:val="15"/>
                    </w:rPr>
                    <w:t>&gt;</w:t>
                  </w:r>
                </w:p>
                <w:p>
                  <w:pPr>
                    <w:pStyle w:val="4"/>
                    <w:spacing w:before="10"/>
                    <w:rPr>
                      <w:rFonts w:ascii="Consolas"/>
                      <w:sz w:val="10"/>
                    </w:rPr>
                  </w:pPr>
                </w:p>
                <w:p>
                  <w:pPr>
                    <w:spacing w:before="0"/>
                    <w:ind w:left="943" w:right="0" w:firstLine="0"/>
                    <w:jc w:val="left"/>
                    <w:rPr>
                      <w:rFonts w:ascii="Consolas" w:eastAsia="Consolas"/>
                      <w:sz w:val="15"/>
                    </w:rPr>
                  </w:pPr>
                  <w:r>
                    <w:rPr>
                      <w:rFonts w:ascii="Consolas" w:eastAsia="Consolas"/>
                      <w:color w:val="3D4A52"/>
                      <w:w w:val="95"/>
                      <w:sz w:val="15"/>
                    </w:rPr>
                    <w:t>&lt;</w:t>
                  </w:r>
                  <w:r>
                    <w:rPr>
                      <w:rFonts w:ascii="Consolas" w:eastAsia="Consolas"/>
                      <w:color w:val="2269B6"/>
                      <w:w w:val="95"/>
                      <w:sz w:val="15"/>
                    </w:rPr>
                    <w:t>p</w:t>
                  </w:r>
                  <w:r>
                    <w:rPr>
                      <w:rFonts w:ascii="Consolas" w:eastAsia="Consolas"/>
                      <w:color w:val="3D4A52"/>
                      <w:w w:val="95"/>
                      <w:sz w:val="15"/>
                    </w:rPr>
                    <w:t>&gt;</w:t>
                  </w:r>
                  <w:r>
                    <w:rPr>
                      <w:rFonts w:hint="eastAsia" w:ascii="宋体" w:eastAsia="宋体"/>
                      <w:color w:val="3D4A52"/>
                      <w:w w:val="95"/>
                      <w:sz w:val="15"/>
                    </w:rPr>
                    <w:t>我想说的是</w:t>
                  </w:r>
                  <w:r>
                    <w:rPr>
                      <w:rFonts w:ascii="Consolas" w:eastAsia="Consolas"/>
                      <w:color w:val="3D4A52"/>
                      <w:w w:val="95"/>
                      <w:sz w:val="15"/>
                    </w:rPr>
                    <w:t>:&lt;/</w:t>
                  </w:r>
                  <w:r>
                    <w:rPr>
                      <w:rFonts w:ascii="Consolas" w:eastAsia="Consolas"/>
                      <w:color w:val="2269B6"/>
                      <w:w w:val="95"/>
                      <w:sz w:val="15"/>
                    </w:rPr>
                    <w:t>p</w:t>
                  </w:r>
                  <w:r>
                    <w:rPr>
                      <w:rFonts w:ascii="Consolas" w:eastAsia="Consolas"/>
                      <w:color w:val="3D4A52"/>
                      <w:w w:val="95"/>
                      <w:sz w:val="15"/>
                    </w:rPr>
                    <w:t>&gt;</w:t>
                  </w:r>
                </w:p>
                <w:p>
                  <w:pPr>
                    <w:spacing w:before="120"/>
                    <w:ind w:left="943" w:right="0" w:firstLine="0"/>
                    <w:jc w:val="left"/>
                    <w:rPr>
                      <w:rFonts w:ascii="Consolas" w:eastAsia="Consolas"/>
                      <w:sz w:val="15"/>
                    </w:rPr>
                  </w:pPr>
                  <w:r>
                    <w:rPr>
                      <w:rFonts w:ascii="Consolas" w:eastAsia="Consolas"/>
                      <w:color w:val="3D4A52"/>
                      <w:w w:val="95"/>
                      <w:sz w:val="15"/>
                    </w:rPr>
                    <w:t>&lt;</w:t>
                  </w:r>
                  <w:r>
                    <w:rPr>
                      <w:rFonts w:ascii="Consolas" w:eastAsia="Consolas"/>
                      <w:color w:val="2269B6"/>
                      <w:w w:val="95"/>
                      <w:sz w:val="15"/>
                    </w:rPr>
                    <w:t>p</w:t>
                  </w:r>
                  <w:r>
                    <w:rPr>
                      <w:rFonts w:ascii="Consolas" w:eastAsia="Consolas"/>
                      <w:color w:val="3D4A52"/>
                      <w:w w:val="95"/>
                      <w:sz w:val="15"/>
                    </w:rPr>
                    <w:t>&gt;</w:t>
                  </w:r>
                  <w:r>
                    <w:rPr>
                      <w:rFonts w:hint="eastAsia" w:ascii="宋体" w:eastAsia="宋体"/>
                      <w:color w:val="3D4A52"/>
                      <w:w w:val="95"/>
                      <w:sz w:val="15"/>
                    </w:rPr>
                    <w:t>我想说的是</w:t>
                  </w:r>
                  <w:r>
                    <w:rPr>
                      <w:rFonts w:ascii="Consolas" w:eastAsia="Consolas"/>
                      <w:color w:val="3D4A52"/>
                      <w:w w:val="95"/>
                      <w:sz w:val="15"/>
                    </w:rPr>
                    <w:t>:&lt;/</w:t>
                  </w:r>
                  <w:r>
                    <w:rPr>
                      <w:rFonts w:ascii="Consolas" w:eastAsia="Consolas"/>
                      <w:color w:val="2269B6"/>
                      <w:w w:val="95"/>
                      <w:sz w:val="15"/>
                    </w:rPr>
                    <w:t>p</w:t>
                  </w:r>
                  <w:r>
                    <w:rPr>
                      <w:rFonts w:ascii="Consolas" w:eastAsia="Consolas"/>
                      <w:color w:val="3D4A52"/>
                      <w:w w:val="95"/>
                      <w:sz w:val="15"/>
                    </w:rPr>
                    <w:t>&gt;</w:t>
                  </w:r>
                </w:p>
                <w:p>
                  <w:pPr>
                    <w:spacing w:before="119"/>
                    <w:ind w:left="943" w:right="0" w:firstLine="0"/>
                    <w:jc w:val="left"/>
                    <w:rPr>
                      <w:rFonts w:ascii="Consolas" w:eastAsia="Consolas"/>
                      <w:sz w:val="15"/>
                    </w:rPr>
                  </w:pPr>
                  <w:r>
                    <w:rPr>
                      <w:rFonts w:ascii="Consolas" w:eastAsia="Consolas"/>
                      <w:color w:val="3D4A52"/>
                      <w:w w:val="95"/>
                      <w:sz w:val="15"/>
                    </w:rPr>
                    <w:t>&lt;</w:t>
                  </w:r>
                  <w:r>
                    <w:rPr>
                      <w:rFonts w:ascii="Consolas" w:eastAsia="Consolas"/>
                      <w:color w:val="2269B6"/>
                      <w:w w:val="95"/>
                      <w:sz w:val="15"/>
                    </w:rPr>
                    <w:t>p</w:t>
                  </w:r>
                  <w:r>
                    <w:rPr>
                      <w:rFonts w:ascii="Consolas" w:eastAsia="Consolas"/>
                      <w:color w:val="3D4A52"/>
                      <w:w w:val="95"/>
                      <w:sz w:val="15"/>
                    </w:rPr>
                    <w:t>&gt;</w:t>
                  </w:r>
                  <w:r>
                    <w:rPr>
                      <w:rFonts w:hint="eastAsia" w:ascii="宋体" w:eastAsia="宋体"/>
                      <w:color w:val="3D4A52"/>
                      <w:w w:val="95"/>
                      <w:sz w:val="15"/>
                    </w:rPr>
                    <w:t>我想说的是</w:t>
                  </w:r>
                  <w:r>
                    <w:rPr>
                      <w:rFonts w:ascii="Consolas" w:eastAsia="Consolas"/>
                      <w:color w:val="3D4A52"/>
                      <w:w w:val="95"/>
                      <w:sz w:val="15"/>
                    </w:rPr>
                    <w:t>:&lt;/</w:t>
                  </w:r>
                  <w:r>
                    <w:rPr>
                      <w:rFonts w:ascii="Consolas" w:eastAsia="Consolas"/>
                      <w:color w:val="2269B6"/>
                      <w:w w:val="95"/>
                      <w:sz w:val="15"/>
                    </w:rPr>
                    <w:t>p</w:t>
                  </w:r>
                  <w:r>
                    <w:rPr>
                      <w:rFonts w:ascii="Consolas" w:eastAsia="Consolas"/>
                      <w:color w:val="3D4A52"/>
                      <w:w w:val="95"/>
                      <w:sz w:val="15"/>
                    </w:rPr>
                    <w:t>&gt;</w:t>
                  </w:r>
                </w:p>
                <w:p>
                  <w:pPr>
                    <w:spacing w:before="120"/>
                    <w:ind w:left="943" w:right="0" w:firstLine="0"/>
                    <w:jc w:val="left"/>
                    <w:rPr>
                      <w:rFonts w:ascii="Consolas" w:eastAsia="Consolas"/>
                      <w:sz w:val="15"/>
                    </w:rPr>
                  </w:pPr>
                  <w:r>
                    <w:rPr>
                      <w:rFonts w:ascii="Consolas" w:eastAsia="Consolas"/>
                      <w:color w:val="3D4A52"/>
                      <w:sz w:val="15"/>
                    </w:rPr>
                    <w:t>&lt;</w:t>
                  </w:r>
                  <w:r>
                    <w:rPr>
                      <w:rFonts w:ascii="Consolas" w:eastAsia="Consolas"/>
                      <w:color w:val="2269B6"/>
                      <w:sz w:val="15"/>
                    </w:rPr>
                    <w:t xml:space="preserve">button </w:t>
                  </w:r>
                  <w:r>
                    <w:rPr>
                      <w:rFonts w:ascii="Consolas" w:eastAsia="Consolas"/>
                      <w:color w:val="CA2C01"/>
                      <w:sz w:val="15"/>
                    </w:rPr>
                    <w:t>onclick</w:t>
                  </w:r>
                  <w:r>
                    <w:rPr>
                      <w:rFonts w:ascii="Consolas" w:eastAsia="Consolas"/>
                      <w:color w:val="38444A"/>
                      <w:sz w:val="15"/>
                    </w:rPr>
                    <w:t>=</w:t>
                  </w:r>
                  <w:r>
                    <w:rPr>
                      <w:rFonts w:ascii="Consolas" w:eastAsia="Consolas"/>
                      <w:color w:val="238B85"/>
                      <w:sz w:val="15"/>
                    </w:rPr>
                    <w:t>"</w:t>
                  </w:r>
                  <w:r>
                    <w:rPr>
                      <w:rFonts w:ascii="Consolas" w:eastAsia="Consolas"/>
                      <w:color w:val="070707"/>
                      <w:sz w:val="15"/>
                    </w:rPr>
                    <w:t>test</w:t>
                  </w:r>
                  <w:r>
                    <w:rPr>
                      <w:rFonts w:ascii="Consolas" w:eastAsia="Consolas"/>
                      <w:color w:val="3D4A52"/>
                      <w:sz w:val="15"/>
                    </w:rPr>
                    <w:t>()</w:t>
                  </w:r>
                  <w:r>
                    <w:rPr>
                      <w:rFonts w:ascii="Consolas" w:eastAsia="Consolas"/>
                      <w:color w:val="238B85"/>
                      <w:sz w:val="15"/>
                    </w:rPr>
                    <w:t>"</w:t>
                  </w:r>
                  <w:r>
                    <w:rPr>
                      <w:rFonts w:ascii="Consolas" w:eastAsia="Consolas"/>
                      <w:color w:val="3D4A52"/>
                      <w:sz w:val="15"/>
                    </w:rPr>
                    <w:t>&gt;</w:t>
                  </w:r>
                  <w:r>
                    <w:rPr>
                      <w:rFonts w:hint="eastAsia" w:ascii="宋体" w:eastAsia="宋体"/>
                      <w:color w:val="3D4A52"/>
                      <w:sz w:val="15"/>
                    </w:rPr>
                    <w:t>测试</w:t>
                  </w:r>
                  <w:r>
                    <w:rPr>
                      <w:rFonts w:ascii="Consolas" w:eastAsia="Consolas"/>
                      <w:color w:val="3D4A52"/>
                      <w:sz w:val="15"/>
                    </w:rPr>
                    <w:t>&lt;/</w:t>
                  </w:r>
                  <w:r>
                    <w:rPr>
                      <w:rFonts w:ascii="Consolas" w:eastAsia="Consolas"/>
                      <w:color w:val="2269B6"/>
                      <w:sz w:val="15"/>
                    </w:rPr>
                    <w:t>button</w:t>
                  </w:r>
                  <w:r>
                    <w:rPr>
                      <w:rFonts w:ascii="Consolas" w:eastAsia="Consolas"/>
                      <w:color w:val="3D4A52"/>
                      <w:sz w:val="15"/>
                    </w:rPr>
                    <w:t>&gt;</w:t>
                  </w:r>
                </w:p>
                <w:p>
                  <w:pPr>
                    <w:spacing w:before="130"/>
                    <w:ind w:left="523" w:right="0" w:firstLine="0"/>
                    <w:jc w:val="left"/>
                    <w:rPr>
                      <w:rFonts w:ascii="Consolas"/>
                      <w:sz w:val="15"/>
                    </w:rPr>
                  </w:pPr>
                  <w:r>
                    <w:rPr>
                      <w:rFonts w:ascii="Consolas"/>
                      <w:color w:val="3D4A52"/>
                      <w:sz w:val="15"/>
                    </w:rPr>
                    <w:t>&lt;/</w:t>
                  </w:r>
                  <w:r>
                    <w:rPr>
                      <w:rFonts w:ascii="Consolas"/>
                      <w:color w:val="2269B6"/>
                      <w:sz w:val="15"/>
                    </w:rPr>
                    <w:t>body</w:t>
                  </w:r>
                  <w:r>
                    <w:rPr>
                      <w:rFonts w:ascii="Consolas"/>
                      <w:color w:val="3D4A52"/>
                      <w:sz w:val="15"/>
                    </w:rPr>
                    <w:t>&gt;</w:t>
                  </w:r>
                </w:p>
                <w:p>
                  <w:pPr>
                    <w:pStyle w:val="4"/>
                    <w:spacing w:before="7"/>
                    <w:rPr>
                      <w:rFonts w:ascii="Consolas"/>
                      <w:sz w:val="11"/>
                    </w:rPr>
                  </w:pPr>
                </w:p>
                <w:p>
                  <w:pPr>
                    <w:spacing w:before="0"/>
                    <w:ind w:left="103" w:right="0" w:firstLine="0"/>
                    <w:jc w:val="left"/>
                    <w:rPr>
                      <w:rFonts w:ascii="Consolas"/>
                      <w:sz w:val="15"/>
                    </w:rPr>
                  </w:pPr>
                  <w:r>
                    <w:rPr>
                      <w:rFonts w:ascii="Consolas"/>
                      <w:color w:val="3D4A52"/>
                      <w:sz w:val="15"/>
                    </w:rPr>
                    <w:t>&lt;/</w:t>
                  </w:r>
                  <w:r>
                    <w:rPr>
                      <w:rFonts w:ascii="Consolas"/>
                      <w:color w:val="2269B6"/>
                      <w:sz w:val="15"/>
                    </w:rPr>
                    <w:t>html</w:t>
                  </w:r>
                  <w:r>
                    <w:rPr>
                      <w:rFonts w:ascii="Consolas"/>
                      <w:color w:val="3D4A52"/>
                      <w:sz w:val="15"/>
                    </w:rPr>
                    <w:t>&gt;</w:t>
                  </w:r>
                </w:p>
              </w:txbxContent>
            </v:textbox>
            <w10:wrap type="none"/>
            <w10:anchorlock/>
          </v:shape>
        </w:pict>
      </w:r>
    </w:p>
    <w:p>
      <w:pPr>
        <w:pStyle w:val="4"/>
        <w:rPr>
          <w:rFonts w:ascii="宋体"/>
          <w:sz w:val="20"/>
        </w:rPr>
      </w:pPr>
    </w:p>
    <w:p>
      <w:pPr>
        <w:pStyle w:val="4"/>
        <w:spacing w:before="9"/>
        <w:rPr>
          <w:rFonts w:ascii="宋体"/>
          <w:sz w:val="25"/>
        </w:rPr>
      </w:pPr>
    </w:p>
    <w:p>
      <w:pPr>
        <w:pStyle w:val="3"/>
        <w:numPr>
          <w:ilvl w:val="1"/>
          <w:numId w:val="0"/>
        </w:numPr>
        <w:tabs>
          <w:tab w:val="left" w:pos="1060"/>
        </w:tabs>
        <w:spacing w:before="89" w:after="0" w:line="240" w:lineRule="auto"/>
        <w:ind w:left="1060" w:leftChars="0" w:right="0" w:rightChars="0" w:hanging="840" w:firstLineChars="0"/>
        <w:jc w:val="left"/>
      </w:pPr>
      <w:bookmarkStart w:id="116" w:name="24.4.obj.insertBefore(content) "/>
      <w:bookmarkEnd w:id="116"/>
      <w:r>
        <w:rPr>
          <w:rFonts w:hint="default" w:ascii="Arial" w:hAnsi="Arial" w:eastAsia="Arial" w:cs="Arial"/>
          <w:b/>
          <w:bCs/>
          <w:w w:val="99"/>
          <w:sz w:val="32"/>
          <w:szCs w:val="32"/>
          <w:lang w:val="en-US" w:eastAsia="en-US" w:bidi="ar-SA"/>
        </w:rPr>
        <w:t>24.4.</w:t>
      </w:r>
      <w:r>
        <w:t>obj.insertBefore(content)</w:t>
      </w:r>
    </w:p>
    <w:p>
      <w:pPr>
        <w:pStyle w:val="4"/>
        <w:spacing w:before="6"/>
        <w:rPr>
          <w:rFonts w:ascii="Arial"/>
          <w:b/>
          <w:sz w:val="35"/>
        </w:rPr>
      </w:pPr>
    </w:p>
    <w:p>
      <w:pPr>
        <w:pStyle w:val="4"/>
        <w:ind w:left="220"/>
        <w:rPr>
          <w:rFonts w:hint="eastAsia" w:ascii="宋体" w:eastAsia="宋体"/>
        </w:rPr>
      </w:pPr>
      <w:r>
        <w:rPr>
          <w:rFonts w:hint="eastAsia" w:ascii="宋体" w:eastAsia="宋体"/>
        </w:rPr>
        <w:t>将目标对象（</w:t>
      </w:r>
      <w:r>
        <w:t>obj</w:t>
      </w:r>
      <w:r>
        <w:rPr>
          <w:rFonts w:hint="eastAsia" w:ascii="宋体" w:eastAsia="宋体"/>
        </w:rPr>
        <w:t>）在插入到某个兄弟节点（</w:t>
      </w:r>
      <w:r>
        <w:t>brother</w:t>
      </w:r>
      <w:r>
        <w:rPr>
          <w:rFonts w:hint="eastAsia" w:ascii="宋体" w:eastAsia="宋体"/>
        </w:rPr>
        <w:t>）之前。</w:t>
      </w:r>
    </w:p>
    <w:p>
      <w:pPr>
        <w:pStyle w:val="4"/>
        <w:spacing w:before="43" w:after="17"/>
        <w:ind w:left="220"/>
        <w:rPr>
          <w:rFonts w:hint="eastAsia" w:ascii="宋体" w:eastAsia="宋体"/>
        </w:rPr>
      </w:pPr>
      <w:r>
        <w:t>brother</w:t>
      </w:r>
      <w:r>
        <w:rPr>
          <w:rFonts w:hint="eastAsia" w:ascii="宋体" w:eastAsia="宋体"/>
        </w:rPr>
        <w:t>、</w:t>
      </w:r>
      <w:r>
        <w:t xml:space="preserve">obj </w:t>
      </w:r>
      <w:r>
        <w:rPr>
          <w:rFonts w:hint="eastAsia" w:ascii="宋体" w:eastAsia="宋体"/>
        </w:rPr>
        <w:t xml:space="preserve">一般的使用场景都是 </w:t>
      </w:r>
      <w:r>
        <w:t xml:space="preserve">jQuery </w:t>
      </w:r>
      <w:r>
        <w:rPr>
          <w:rFonts w:hint="eastAsia" w:ascii="宋体" w:eastAsia="宋体"/>
        </w:rPr>
        <w:t xml:space="preserve">的 </w:t>
      </w:r>
      <w:r>
        <w:t xml:space="preserve">dom </w:t>
      </w:r>
      <w:r>
        <w:rPr>
          <w:rFonts w:hint="eastAsia" w:ascii="宋体" w:eastAsia="宋体"/>
        </w:rPr>
        <w:t>对象。</w:t>
      </w:r>
    </w:p>
    <w:p>
      <w:pPr>
        <w:pStyle w:val="4"/>
        <w:ind w:left="102"/>
        <w:rPr>
          <w:rFonts w:ascii="宋体"/>
          <w:sz w:val="20"/>
        </w:rPr>
      </w:pPr>
      <w:r>
        <w:rPr>
          <w:rFonts w:ascii="宋体"/>
          <w:sz w:val="20"/>
        </w:rPr>
        <w:pict>
          <v:group id="_x0000_s1132" o:spid="_x0000_s1132" o:spt="203" style="height:391.4pt;width:426.6pt;" coordsize="8532,7828">
            <o:lock v:ext="edit"/>
            <v:line id="_x0000_s1133" o:spid="_x0000_s1133" o:spt="20" style="position:absolute;left:0;top:5;height:0;width:8532;" stroked="t" coordsize="21600,21600">
              <v:path arrowok="t"/>
              <v:fill focussize="0,0"/>
              <v:stroke weight="0.48pt" color="#000000"/>
              <v:imagedata o:title=""/>
              <o:lock v:ext="edit"/>
            </v:line>
            <v:line id="_x0000_s1134" o:spid="_x0000_s1134" o:spt="20" style="position:absolute;left:0;top:7823;height:0;width:8532;" stroked="t" coordsize="21600,21600">
              <v:path arrowok="t"/>
              <v:fill focussize="0,0"/>
              <v:stroke weight="0.48pt" color="#000000"/>
              <v:imagedata o:title=""/>
              <o:lock v:ext="edit"/>
            </v:line>
            <v:line id="_x0000_s1135" o:spid="_x0000_s1135" o:spt="20" style="position:absolute;left:5;top:0;height:7818;width:0;" stroked="t" coordsize="21600,21600">
              <v:path arrowok="t"/>
              <v:fill focussize="0,0"/>
              <v:stroke weight="0.48pt" color="#000000"/>
              <v:imagedata o:title=""/>
              <o:lock v:ext="edit"/>
            </v:line>
            <v:line id="_x0000_s1136" o:spid="_x0000_s1136" o:spt="20" style="position:absolute;left:8527;top:0;height:7818;width:0;" stroked="t" coordsize="21600,21600">
              <v:path arrowok="t"/>
              <v:fill focussize="0,0"/>
              <v:stroke weight="0.48pt" color="#000000"/>
              <v:imagedata o:title=""/>
              <o:lock v:ext="edit"/>
            </v:line>
            <v:shape id="_x0000_s1137" o:spid="_x0000_s1137" o:spt="202" type="#_x0000_t202" style="position:absolute;left:532;top:6020;height:1745;width:4163;" filled="f" stroked="f" coordsize="21600,21600">
              <v:path/>
              <v:fill on="f" focussize="0,0"/>
              <v:stroke on="f" joinstyle="miter"/>
              <v:imagedata o:title=""/>
              <o:lock v:ext="edit"/>
              <v:textbox inset="0mm,0mm,0mm,0mm">
                <w:txbxContent>
                  <w:p>
                    <w:pPr>
                      <w:spacing w:before="0" w:line="179" w:lineRule="exact"/>
                      <w:ind w:left="0" w:right="0" w:firstLine="0"/>
                      <w:jc w:val="left"/>
                      <w:rPr>
                        <w:rFonts w:ascii="Consolas"/>
                        <w:sz w:val="18"/>
                      </w:rPr>
                    </w:pPr>
                    <w:r>
                      <w:rPr>
                        <w:rFonts w:ascii="Consolas"/>
                        <w:color w:val="3D4A52"/>
                        <w:sz w:val="18"/>
                      </w:rPr>
                      <w:t>&lt;/</w:t>
                    </w:r>
                    <w:r>
                      <w:rPr>
                        <w:rFonts w:ascii="Consolas"/>
                        <w:color w:val="2269B6"/>
                        <w:sz w:val="18"/>
                      </w:rPr>
                      <w:t>head</w:t>
                    </w:r>
                    <w:r>
                      <w:rPr>
                        <w:rFonts w:ascii="Consolas"/>
                        <w:color w:val="3D4A52"/>
                        <w:sz w:val="18"/>
                      </w:rPr>
                      <w:t>&gt;</w:t>
                    </w:r>
                  </w:p>
                  <w:p>
                    <w:pPr>
                      <w:spacing w:before="101"/>
                      <w:ind w:left="0" w:right="0" w:firstLine="0"/>
                      <w:jc w:val="left"/>
                      <w:rPr>
                        <w:rFonts w:ascii="Consolas"/>
                        <w:sz w:val="18"/>
                      </w:rPr>
                    </w:pPr>
                    <w:r>
                      <w:rPr>
                        <w:rFonts w:ascii="Consolas"/>
                        <w:color w:val="3D4A52"/>
                        <w:sz w:val="18"/>
                      </w:rPr>
                      <w:t>&lt;</w:t>
                    </w:r>
                    <w:r>
                      <w:rPr>
                        <w:rFonts w:ascii="Consolas"/>
                        <w:color w:val="2269B6"/>
                        <w:sz w:val="18"/>
                      </w:rPr>
                      <w:t>body</w:t>
                    </w:r>
                    <w:r>
                      <w:rPr>
                        <w:rFonts w:ascii="Consolas"/>
                        <w:color w:val="3D4A52"/>
                        <w:sz w:val="18"/>
                      </w:rPr>
                      <w:t>&gt;</w:t>
                    </w:r>
                  </w:p>
                  <w:p>
                    <w:pPr>
                      <w:spacing w:before="92"/>
                      <w:ind w:left="420" w:right="0" w:firstLine="0"/>
                      <w:jc w:val="left"/>
                      <w:rPr>
                        <w:rFonts w:ascii="Consolas" w:eastAsia="Consolas"/>
                        <w:sz w:val="18"/>
                      </w:rPr>
                    </w:pPr>
                    <w:r>
                      <w:rPr>
                        <w:rFonts w:ascii="Consolas" w:eastAsia="Consolas"/>
                        <w:color w:val="3D4A52"/>
                        <w:spacing w:val="-1"/>
                        <w:sz w:val="18"/>
                      </w:rPr>
                      <w:t>&lt;</w:t>
                    </w:r>
                    <w:r>
                      <w:rPr>
                        <w:rFonts w:ascii="Consolas" w:eastAsia="Consolas"/>
                        <w:color w:val="2269B6"/>
                        <w:spacing w:val="-1"/>
                        <w:sz w:val="18"/>
                      </w:rPr>
                      <w:t>p</w:t>
                    </w:r>
                    <w:r>
                      <w:rPr>
                        <w:rFonts w:ascii="Consolas" w:eastAsia="Consolas"/>
                        <w:color w:val="3D4A52"/>
                        <w:spacing w:val="-1"/>
                        <w:sz w:val="18"/>
                      </w:rPr>
                      <w:t>&gt;</w:t>
                    </w:r>
                    <w:r>
                      <w:rPr>
                        <w:rFonts w:hint="eastAsia" w:ascii="宋体" w:eastAsia="宋体"/>
                        <w:color w:val="3D4A52"/>
                        <w:spacing w:val="-1"/>
                        <w:sz w:val="18"/>
                      </w:rPr>
                      <w:t>我想说的是</w:t>
                    </w:r>
                    <w:r>
                      <w:rPr>
                        <w:rFonts w:ascii="Consolas" w:eastAsia="Consolas"/>
                        <w:color w:val="3D4A52"/>
                        <w:sz w:val="18"/>
                      </w:rPr>
                      <w:t>:&lt;/</w:t>
                    </w:r>
                    <w:r>
                      <w:rPr>
                        <w:rFonts w:ascii="Consolas" w:eastAsia="Consolas"/>
                        <w:color w:val="2269B6"/>
                        <w:sz w:val="18"/>
                      </w:rPr>
                      <w:t>p</w:t>
                    </w:r>
                    <w:r>
                      <w:rPr>
                        <w:rFonts w:ascii="Consolas" w:eastAsia="Consolas"/>
                        <w:color w:val="3D4A52"/>
                        <w:sz w:val="18"/>
                      </w:rPr>
                      <w:t>&gt;</w:t>
                    </w:r>
                  </w:p>
                  <w:p>
                    <w:pPr>
                      <w:spacing w:before="81"/>
                      <w:ind w:left="420" w:right="0" w:firstLine="0"/>
                      <w:jc w:val="left"/>
                      <w:rPr>
                        <w:rFonts w:ascii="Consolas" w:eastAsia="Consolas"/>
                        <w:sz w:val="18"/>
                      </w:rPr>
                    </w:pPr>
                    <w:r>
                      <w:rPr>
                        <w:rFonts w:ascii="Consolas" w:eastAsia="Consolas"/>
                        <w:color w:val="3D4A52"/>
                        <w:spacing w:val="-1"/>
                        <w:sz w:val="18"/>
                      </w:rPr>
                      <w:t>&lt;</w:t>
                    </w:r>
                    <w:r>
                      <w:rPr>
                        <w:rFonts w:ascii="Consolas" w:eastAsia="Consolas"/>
                        <w:color w:val="2269B6"/>
                        <w:spacing w:val="-1"/>
                        <w:sz w:val="18"/>
                      </w:rPr>
                      <w:t>p</w:t>
                    </w:r>
                    <w:r>
                      <w:rPr>
                        <w:rFonts w:ascii="Consolas" w:eastAsia="Consolas"/>
                        <w:color w:val="3D4A52"/>
                        <w:spacing w:val="-1"/>
                        <w:sz w:val="18"/>
                      </w:rPr>
                      <w:t>&gt;</w:t>
                    </w:r>
                    <w:r>
                      <w:rPr>
                        <w:rFonts w:hint="eastAsia" w:ascii="宋体" w:eastAsia="宋体"/>
                        <w:color w:val="3D4A52"/>
                        <w:spacing w:val="-1"/>
                        <w:sz w:val="18"/>
                      </w:rPr>
                      <w:t>我想说的是</w:t>
                    </w:r>
                    <w:r>
                      <w:rPr>
                        <w:rFonts w:ascii="Consolas" w:eastAsia="Consolas"/>
                        <w:color w:val="3D4A52"/>
                        <w:sz w:val="18"/>
                      </w:rPr>
                      <w:t>:&lt;/</w:t>
                    </w:r>
                    <w:r>
                      <w:rPr>
                        <w:rFonts w:ascii="Consolas" w:eastAsia="Consolas"/>
                        <w:color w:val="2269B6"/>
                        <w:sz w:val="18"/>
                      </w:rPr>
                      <w:t>p</w:t>
                    </w:r>
                    <w:r>
                      <w:rPr>
                        <w:rFonts w:ascii="Consolas" w:eastAsia="Consolas"/>
                        <w:color w:val="3D4A52"/>
                        <w:sz w:val="18"/>
                      </w:rPr>
                      <w:t>&gt;</w:t>
                    </w:r>
                  </w:p>
                  <w:p>
                    <w:pPr>
                      <w:spacing w:before="81"/>
                      <w:ind w:left="420" w:right="0" w:firstLine="0"/>
                      <w:jc w:val="left"/>
                      <w:rPr>
                        <w:rFonts w:ascii="Consolas" w:eastAsia="Consolas"/>
                        <w:sz w:val="18"/>
                      </w:rPr>
                    </w:pPr>
                    <w:r>
                      <w:rPr>
                        <w:rFonts w:ascii="Consolas" w:eastAsia="Consolas"/>
                        <w:color w:val="3D4A52"/>
                        <w:spacing w:val="-1"/>
                        <w:sz w:val="18"/>
                      </w:rPr>
                      <w:t>&lt;</w:t>
                    </w:r>
                    <w:r>
                      <w:rPr>
                        <w:rFonts w:ascii="Consolas" w:eastAsia="Consolas"/>
                        <w:color w:val="2269B6"/>
                        <w:spacing w:val="-1"/>
                        <w:sz w:val="18"/>
                      </w:rPr>
                      <w:t>p</w:t>
                    </w:r>
                    <w:r>
                      <w:rPr>
                        <w:rFonts w:ascii="Consolas" w:eastAsia="Consolas"/>
                        <w:color w:val="3D4A52"/>
                        <w:spacing w:val="-1"/>
                        <w:sz w:val="18"/>
                      </w:rPr>
                      <w:t>&gt;</w:t>
                    </w:r>
                    <w:r>
                      <w:rPr>
                        <w:rFonts w:hint="eastAsia" w:ascii="宋体" w:eastAsia="宋体"/>
                        <w:color w:val="3D4A52"/>
                        <w:spacing w:val="-1"/>
                        <w:sz w:val="18"/>
                      </w:rPr>
                      <w:t>我想说的是</w:t>
                    </w:r>
                    <w:r>
                      <w:rPr>
                        <w:rFonts w:ascii="Consolas" w:eastAsia="Consolas"/>
                        <w:color w:val="3D4A52"/>
                        <w:sz w:val="18"/>
                      </w:rPr>
                      <w:t>:&lt;/</w:t>
                    </w:r>
                    <w:r>
                      <w:rPr>
                        <w:rFonts w:ascii="Consolas" w:eastAsia="Consolas"/>
                        <w:color w:val="2269B6"/>
                        <w:sz w:val="18"/>
                      </w:rPr>
                      <w:t>p</w:t>
                    </w:r>
                    <w:r>
                      <w:rPr>
                        <w:rFonts w:ascii="Consolas" w:eastAsia="Consolas"/>
                        <w:color w:val="3D4A52"/>
                        <w:sz w:val="18"/>
                      </w:rPr>
                      <w:t>&gt;</w:t>
                    </w:r>
                  </w:p>
                  <w:p>
                    <w:pPr>
                      <w:spacing w:before="82" w:line="226" w:lineRule="exact"/>
                      <w:ind w:left="420" w:right="0" w:firstLine="0"/>
                      <w:jc w:val="left"/>
                      <w:rPr>
                        <w:rFonts w:ascii="Consolas" w:eastAsia="Consolas"/>
                        <w:sz w:val="18"/>
                      </w:rPr>
                    </w:pPr>
                    <w:r>
                      <w:rPr>
                        <w:rFonts w:ascii="Consolas" w:eastAsia="Consolas"/>
                        <w:color w:val="3D4A52"/>
                        <w:sz w:val="18"/>
                      </w:rPr>
                      <w:t>&lt;</w:t>
                    </w:r>
                    <w:r>
                      <w:rPr>
                        <w:rFonts w:ascii="Consolas" w:eastAsia="Consolas"/>
                        <w:color w:val="2269B6"/>
                        <w:sz w:val="18"/>
                      </w:rPr>
                      <w:t xml:space="preserve">button </w:t>
                    </w:r>
                    <w:r>
                      <w:rPr>
                        <w:rFonts w:ascii="Consolas" w:eastAsia="Consolas"/>
                        <w:color w:val="CA2C01"/>
                        <w:sz w:val="18"/>
                      </w:rPr>
                      <w:t>onclick</w:t>
                    </w:r>
                    <w:r>
                      <w:rPr>
                        <w:rFonts w:ascii="Consolas" w:eastAsia="Consolas"/>
                        <w:color w:val="38444A"/>
                        <w:sz w:val="18"/>
                      </w:rPr>
                      <w:t>=</w:t>
                    </w:r>
                    <w:r>
                      <w:rPr>
                        <w:rFonts w:ascii="Consolas" w:eastAsia="Consolas"/>
                        <w:color w:val="238B85"/>
                        <w:sz w:val="18"/>
                      </w:rPr>
                      <w:t>"</w:t>
                    </w:r>
                    <w:r>
                      <w:rPr>
                        <w:rFonts w:ascii="Consolas" w:eastAsia="Consolas"/>
                        <w:color w:val="070707"/>
                        <w:sz w:val="18"/>
                      </w:rPr>
                      <w:t>test</w:t>
                    </w:r>
                    <w:r>
                      <w:rPr>
                        <w:rFonts w:ascii="Consolas" w:eastAsia="Consolas"/>
                        <w:color w:val="3D4A52"/>
                        <w:sz w:val="18"/>
                      </w:rPr>
                      <w:t>()</w:t>
                    </w:r>
                    <w:r>
                      <w:rPr>
                        <w:rFonts w:ascii="Consolas" w:eastAsia="Consolas"/>
                        <w:color w:val="238B85"/>
                        <w:sz w:val="18"/>
                      </w:rPr>
                      <w:t>"</w:t>
                    </w:r>
                    <w:r>
                      <w:rPr>
                        <w:rFonts w:ascii="Consolas" w:eastAsia="Consolas"/>
                        <w:color w:val="3D4A52"/>
                        <w:sz w:val="18"/>
                      </w:rPr>
                      <w:t>&gt;</w:t>
                    </w:r>
                    <w:r>
                      <w:rPr>
                        <w:rFonts w:hint="eastAsia" w:ascii="宋体" w:eastAsia="宋体"/>
                        <w:color w:val="3D4A52"/>
                        <w:sz w:val="18"/>
                      </w:rPr>
                      <w:t>测试</w:t>
                    </w:r>
                    <w:r>
                      <w:rPr>
                        <w:rFonts w:ascii="Consolas" w:eastAsia="Consolas"/>
                        <w:color w:val="3D4A52"/>
                        <w:sz w:val="18"/>
                      </w:rPr>
                      <w:t>&lt;/</w:t>
                    </w:r>
                    <w:r>
                      <w:rPr>
                        <w:rFonts w:ascii="Consolas" w:eastAsia="Consolas"/>
                        <w:color w:val="2269B6"/>
                        <w:sz w:val="18"/>
                      </w:rPr>
                      <w:t>button</w:t>
                    </w:r>
                    <w:r>
                      <w:rPr>
                        <w:rFonts w:ascii="Consolas" w:eastAsia="Consolas"/>
                        <w:color w:val="3D4A52"/>
                        <w:sz w:val="18"/>
                      </w:rPr>
                      <w:t>&gt;</w:t>
                    </w:r>
                  </w:p>
                </w:txbxContent>
              </v:textbox>
            </v:shape>
            <v:shape id="_x0000_s1138" o:spid="_x0000_s1138" o:spt="202" type="#_x0000_t202" style="position:absolute;left:952;top:4460;height:1116;width:4718;" filled="f" stroked="f" coordsize="21600,21600">
              <v:path/>
              <v:fill on="f" focussize="0,0"/>
              <v:stroke on="f" joinstyle="miter"/>
              <v:imagedata o:title=""/>
              <o:lock v:ext="edit"/>
              <v:textbox inset="0mm,0mm,0mm,0mm">
                <w:txbxContent>
                  <w:p>
                    <w:pPr>
                      <w:spacing w:before="0" w:line="179" w:lineRule="exact"/>
                      <w:ind w:left="721" w:right="0" w:firstLine="0"/>
                      <w:jc w:val="center"/>
                      <w:rPr>
                        <w:rFonts w:ascii="Consolas"/>
                        <w:sz w:val="18"/>
                      </w:rPr>
                    </w:pPr>
                    <w:r>
                      <w:rPr>
                        <w:rFonts w:ascii="Consolas"/>
                        <w:color w:val="94A2AB"/>
                        <w:sz w:val="18"/>
                      </w:rPr>
                      <w:t>$("&lt;b&gt;Hello&lt;/b&gt;").insertAfter($("p"));</w:t>
                    </w:r>
                  </w:p>
                  <w:p>
                    <w:pPr>
                      <w:spacing w:before="101"/>
                      <w:ind w:left="820" w:right="0" w:firstLine="0"/>
                      <w:jc w:val="center"/>
                      <w:rPr>
                        <w:rFonts w:ascii="Consolas"/>
                        <w:sz w:val="18"/>
                      </w:rPr>
                    </w:pPr>
                    <w:r>
                      <w:rPr>
                        <w:rFonts w:ascii="Consolas"/>
                        <w:color w:val="070707"/>
                        <w:sz w:val="18"/>
                      </w:rPr>
                      <w:t>$(</w:t>
                    </w:r>
                    <w:r>
                      <w:rPr>
                        <w:rFonts w:ascii="Consolas"/>
                        <w:color w:val="238B85"/>
                        <w:sz w:val="18"/>
                      </w:rPr>
                      <w:t>"&lt;b&gt;Hello&lt;/b&gt;"</w:t>
                    </w:r>
                    <w:r>
                      <w:rPr>
                        <w:rFonts w:ascii="Consolas"/>
                        <w:color w:val="070707"/>
                        <w:sz w:val="18"/>
                      </w:rPr>
                      <w:t>).insertBefore($(</w:t>
                    </w:r>
                    <w:r>
                      <w:rPr>
                        <w:rFonts w:ascii="Consolas"/>
                        <w:color w:val="238B85"/>
                        <w:sz w:val="18"/>
                      </w:rPr>
                      <w:t>"p"</w:t>
                    </w:r>
                    <w:r>
                      <w:rPr>
                        <w:rFonts w:ascii="Consolas"/>
                        <w:color w:val="070707"/>
                        <w:sz w:val="18"/>
                      </w:rPr>
                      <w:t>));</w:t>
                    </w:r>
                  </w:p>
                  <w:p>
                    <w:pPr>
                      <w:spacing w:before="101"/>
                      <w:ind w:left="0" w:right="3776" w:firstLine="0"/>
                      <w:jc w:val="center"/>
                      <w:rPr>
                        <w:rFonts w:ascii="Consolas"/>
                        <w:sz w:val="18"/>
                      </w:rPr>
                    </w:pPr>
                    <w:r>
                      <w:rPr>
                        <w:rFonts w:ascii="Consolas"/>
                        <w:color w:val="070707"/>
                        <w:sz w:val="18"/>
                      </w:rPr>
                      <w:t>}</w:t>
                    </w:r>
                  </w:p>
                  <w:p>
                    <w:pPr>
                      <w:spacing w:before="101"/>
                      <w:ind w:left="0" w:right="3824" w:firstLine="0"/>
                      <w:jc w:val="center"/>
                      <w:rPr>
                        <w:rFonts w:ascii="Consolas"/>
                        <w:sz w:val="18"/>
                      </w:rPr>
                    </w:pPr>
                    <w:r>
                      <w:rPr>
                        <w:rFonts w:ascii="Consolas"/>
                        <w:color w:val="3D4A52"/>
                        <w:sz w:val="18"/>
                      </w:rPr>
                      <w:t>&lt;/</w:t>
                    </w:r>
                    <w:r>
                      <w:rPr>
                        <w:rFonts w:ascii="Consolas"/>
                        <w:color w:val="2269B6"/>
                        <w:sz w:val="18"/>
                      </w:rPr>
                      <w:t>script</w:t>
                    </w:r>
                    <w:r>
                      <w:rPr>
                        <w:rFonts w:ascii="Consolas"/>
                        <w:color w:val="3D4A52"/>
                        <w:sz w:val="18"/>
                      </w:rPr>
                      <w:t>&gt;</w:t>
                    </w:r>
                  </w:p>
                </w:txbxContent>
              </v:textbox>
            </v:shape>
            <v:shape id="_x0000_s1139" o:spid="_x0000_s1139" o:spt="202" type="#_x0000_t202" style="position:absolute;left:112;top:4460;height:180;width:218;" filled="f" stroked="f" coordsize="21600,21600">
              <v:path/>
              <v:fill on="f" focussize="0,0"/>
              <v:stroke on="f" joinstyle="miter"/>
              <v:imagedata o:title=""/>
              <o:lock v:ext="edit"/>
              <v:textbox inset="0mm,0mm,0mm,0mm">
                <w:txbxContent>
                  <w:p>
                    <w:pPr>
                      <w:spacing w:before="0" w:line="179" w:lineRule="exact"/>
                      <w:ind w:left="0" w:right="0" w:firstLine="0"/>
                      <w:jc w:val="left"/>
                      <w:rPr>
                        <w:rFonts w:ascii="Consolas"/>
                        <w:sz w:val="18"/>
                      </w:rPr>
                    </w:pPr>
                    <w:r>
                      <w:rPr>
                        <w:rFonts w:ascii="Consolas"/>
                        <w:color w:val="94A2AB"/>
                        <w:sz w:val="18"/>
                      </w:rPr>
                      <w:t>//</w:t>
                    </w:r>
                  </w:p>
                </w:txbxContent>
              </v:textbox>
            </v:shape>
            <v:shape id="_x0000_s1140" o:spid="_x0000_s1140" o:spt="202" type="#_x0000_t202" style="position:absolute;left:112;top:92;height:3924;width:6302;" filled="f" stroked="f" coordsize="21600,21600">
              <v:path/>
              <v:fill on="f" focussize="0,0"/>
              <v:stroke on="f" joinstyle="miter"/>
              <v:imagedata o:title=""/>
              <o:lock v:ext="edit"/>
              <v:textbox inset="0mm,0mm,0mm,0mm">
                <w:txbxContent>
                  <w:p>
                    <w:pPr>
                      <w:spacing w:before="0" w:line="179" w:lineRule="exact"/>
                      <w:ind w:left="0" w:right="0" w:firstLine="0"/>
                      <w:jc w:val="left"/>
                      <w:rPr>
                        <w:rFonts w:ascii="Consolas"/>
                        <w:sz w:val="18"/>
                      </w:rPr>
                    </w:pPr>
                    <w:r>
                      <w:rPr>
                        <w:rFonts w:ascii="Consolas"/>
                        <w:color w:val="3D4A52"/>
                        <w:sz w:val="18"/>
                      </w:rPr>
                      <w:t>&lt;!</w:t>
                    </w:r>
                    <w:r>
                      <w:rPr>
                        <w:rFonts w:ascii="Consolas"/>
                        <w:color w:val="2269B6"/>
                        <w:sz w:val="18"/>
                      </w:rPr>
                      <w:t xml:space="preserve">DOCTYPE </w:t>
                    </w:r>
                    <w:r>
                      <w:rPr>
                        <w:rFonts w:ascii="Consolas"/>
                        <w:color w:val="3D4A52"/>
                        <w:sz w:val="18"/>
                      </w:rPr>
                      <w:t>html&gt;</w:t>
                    </w:r>
                  </w:p>
                  <w:p>
                    <w:pPr>
                      <w:spacing w:before="101"/>
                      <w:ind w:left="0" w:right="0" w:firstLine="0"/>
                      <w:jc w:val="left"/>
                      <w:rPr>
                        <w:rFonts w:ascii="Consolas"/>
                        <w:sz w:val="18"/>
                      </w:rPr>
                    </w:pPr>
                    <w:r>
                      <w:rPr>
                        <w:rFonts w:ascii="Consolas"/>
                        <w:color w:val="3D4A52"/>
                        <w:sz w:val="18"/>
                      </w:rPr>
                      <w:t>&lt;</w:t>
                    </w:r>
                    <w:r>
                      <w:rPr>
                        <w:rFonts w:ascii="Consolas"/>
                        <w:color w:val="2269B6"/>
                        <w:sz w:val="18"/>
                      </w:rPr>
                      <w:t>html</w:t>
                    </w:r>
                    <w:r>
                      <w:rPr>
                        <w:rFonts w:ascii="Consolas"/>
                        <w:color w:val="3D4A52"/>
                        <w:sz w:val="18"/>
                      </w:rPr>
                      <w:t>&gt;</w:t>
                    </w:r>
                  </w:p>
                  <w:p>
                    <w:pPr>
                      <w:spacing w:before="101"/>
                      <w:ind w:left="420" w:right="0" w:firstLine="0"/>
                      <w:jc w:val="left"/>
                      <w:rPr>
                        <w:rFonts w:ascii="Consolas"/>
                        <w:sz w:val="18"/>
                      </w:rPr>
                    </w:pPr>
                    <w:r>
                      <w:rPr>
                        <w:rFonts w:ascii="Consolas"/>
                        <w:color w:val="3D4A52"/>
                        <w:sz w:val="18"/>
                      </w:rPr>
                      <w:t>&lt;</w:t>
                    </w:r>
                    <w:r>
                      <w:rPr>
                        <w:rFonts w:ascii="Consolas"/>
                        <w:color w:val="2269B6"/>
                        <w:sz w:val="18"/>
                      </w:rPr>
                      <w:t>head</w:t>
                    </w:r>
                    <w:r>
                      <w:rPr>
                        <w:rFonts w:ascii="Consolas"/>
                        <w:color w:val="3D4A52"/>
                        <w:sz w:val="18"/>
                      </w:rPr>
                      <w:t>&gt;</w:t>
                    </w:r>
                  </w:p>
                  <w:p>
                    <w:pPr>
                      <w:spacing w:before="101"/>
                      <w:ind w:left="840" w:right="0" w:firstLine="0"/>
                      <w:jc w:val="left"/>
                      <w:rPr>
                        <w:rFonts w:ascii="Consolas"/>
                        <w:sz w:val="18"/>
                      </w:rPr>
                    </w:pPr>
                    <w:r>
                      <w:rPr>
                        <w:rFonts w:ascii="Consolas"/>
                        <w:color w:val="3D4A52"/>
                        <w:sz w:val="18"/>
                      </w:rPr>
                      <w:t>&lt;</w:t>
                    </w:r>
                    <w:r>
                      <w:rPr>
                        <w:rFonts w:ascii="Consolas"/>
                        <w:color w:val="2269B6"/>
                        <w:sz w:val="18"/>
                      </w:rPr>
                      <w:t xml:space="preserve">meta </w:t>
                    </w:r>
                    <w:r>
                      <w:rPr>
                        <w:rFonts w:ascii="Consolas"/>
                        <w:color w:val="CA2C01"/>
                        <w:sz w:val="18"/>
                      </w:rPr>
                      <w:t>charset</w:t>
                    </w:r>
                    <w:r>
                      <w:rPr>
                        <w:rFonts w:ascii="Consolas"/>
                        <w:color w:val="38444A"/>
                        <w:sz w:val="18"/>
                      </w:rPr>
                      <w:t>=</w:t>
                    </w:r>
                    <w:r>
                      <w:rPr>
                        <w:rFonts w:ascii="Consolas"/>
                        <w:color w:val="238B85"/>
                        <w:sz w:val="18"/>
                      </w:rPr>
                      <w:t>"UTF-8"</w:t>
                    </w:r>
                    <w:r>
                      <w:rPr>
                        <w:rFonts w:ascii="Consolas"/>
                        <w:color w:val="3D4A52"/>
                        <w:sz w:val="18"/>
                      </w:rPr>
                      <w:t>&gt;</w:t>
                    </w:r>
                  </w:p>
                  <w:p>
                    <w:pPr>
                      <w:spacing w:before="102"/>
                      <w:ind w:left="840" w:right="0" w:firstLine="0"/>
                      <w:jc w:val="left"/>
                      <w:rPr>
                        <w:rFonts w:ascii="Consolas"/>
                        <w:sz w:val="18"/>
                      </w:rPr>
                    </w:pPr>
                    <w:r>
                      <w:rPr>
                        <w:rFonts w:ascii="Consolas"/>
                        <w:color w:val="3D4A52"/>
                        <w:sz w:val="18"/>
                      </w:rPr>
                      <w:t>&lt;</w:t>
                    </w:r>
                    <w:r>
                      <w:rPr>
                        <w:rFonts w:ascii="Consolas"/>
                        <w:color w:val="2269B6"/>
                        <w:sz w:val="18"/>
                      </w:rPr>
                      <w:t>title</w:t>
                    </w:r>
                    <w:r>
                      <w:rPr>
                        <w:rFonts w:ascii="Consolas"/>
                        <w:color w:val="3D4A52"/>
                        <w:sz w:val="18"/>
                      </w:rPr>
                      <w:t>&gt;&lt;/</w:t>
                    </w:r>
                    <w:r>
                      <w:rPr>
                        <w:rFonts w:ascii="Consolas"/>
                        <w:color w:val="2269B6"/>
                        <w:sz w:val="18"/>
                      </w:rPr>
                      <w:t>title</w:t>
                    </w:r>
                    <w:r>
                      <w:rPr>
                        <w:rFonts w:ascii="Consolas"/>
                        <w:color w:val="3D4A52"/>
                        <w:sz w:val="18"/>
                      </w:rPr>
                      <w:t>&gt;</w:t>
                    </w:r>
                  </w:p>
                  <w:p>
                    <w:pPr>
                      <w:spacing w:before="101" w:line="355" w:lineRule="auto"/>
                      <w:ind w:left="0" w:right="18" w:firstLine="840"/>
                      <w:jc w:val="left"/>
                      <w:rPr>
                        <w:rFonts w:ascii="Consolas"/>
                        <w:sz w:val="18"/>
                      </w:rPr>
                    </w:pPr>
                    <w:r>
                      <w:rPr>
                        <w:rFonts w:ascii="Consolas"/>
                        <w:color w:val="3D4A52"/>
                        <w:sz w:val="18"/>
                      </w:rPr>
                      <w:t>&lt;</w:t>
                    </w:r>
                    <w:r>
                      <w:rPr>
                        <w:rFonts w:ascii="Consolas"/>
                        <w:color w:val="2269B6"/>
                        <w:sz w:val="18"/>
                      </w:rPr>
                      <w:t xml:space="preserve">script </w:t>
                    </w:r>
                    <w:r>
                      <w:rPr>
                        <w:rFonts w:ascii="Consolas"/>
                        <w:color w:val="CA2C01"/>
                        <w:sz w:val="18"/>
                      </w:rPr>
                      <w:t>src</w:t>
                    </w:r>
                    <w:r>
                      <w:rPr>
                        <w:rFonts w:ascii="Consolas"/>
                        <w:color w:val="38444A"/>
                        <w:sz w:val="18"/>
                      </w:rPr>
                      <w:t>=</w:t>
                    </w:r>
                    <w:r>
                      <w:rPr>
                        <w:rFonts w:ascii="Consolas"/>
                        <w:color w:val="238B85"/>
                        <w:sz w:val="18"/>
                      </w:rPr>
                      <w:t xml:space="preserve">"js/jquery-1.9.1.js" </w:t>
                    </w:r>
                    <w:r>
                      <w:rPr>
                        <w:rFonts w:ascii="Consolas"/>
                        <w:color w:val="CA2C01"/>
                        <w:sz w:val="18"/>
                      </w:rPr>
                      <w:t>type</w:t>
                    </w:r>
                    <w:r>
                      <w:rPr>
                        <w:rFonts w:ascii="Consolas"/>
                        <w:color w:val="38444A"/>
                        <w:sz w:val="18"/>
                      </w:rPr>
                      <w:t>=</w:t>
                    </w:r>
                    <w:r>
                      <w:rPr>
                        <w:rFonts w:ascii="Consolas"/>
                        <w:color w:val="238B85"/>
                        <w:sz w:val="18"/>
                      </w:rPr>
                      <w:t xml:space="preserve">"text/javascript" </w:t>
                    </w:r>
                    <w:r>
                      <w:rPr>
                        <w:rFonts w:ascii="Consolas"/>
                        <w:color w:val="CA2C01"/>
                        <w:sz w:val="18"/>
                      </w:rPr>
                      <w:t>charset</w:t>
                    </w:r>
                    <w:r>
                      <w:rPr>
                        <w:rFonts w:ascii="Consolas"/>
                        <w:color w:val="38444A"/>
                        <w:sz w:val="18"/>
                      </w:rPr>
                      <w:t>=</w:t>
                    </w:r>
                    <w:r>
                      <w:rPr>
                        <w:rFonts w:ascii="Consolas"/>
                        <w:color w:val="238B85"/>
                        <w:sz w:val="18"/>
                      </w:rPr>
                      <w:t>"utf-8"</w:t>
                    </w:r>
                    <w:r>
                      <w:rPr>
                        <w:rFonts w:ascii="Consolas"/>
                        <w:color w:val="3D4A52"/>
                        <w:sz w:val="18"/>
                      </w:rPr>
                      <w:t>&gt;&lt;/</w:t>
                    </w:r>
                    <w:r>
                      <w:rPr>
                        <w:rFonts w:ascii="Consolas"/>
                        <w:color w:val="2269B6"/>
                        <w:sz w:val="18"/>
                      </w:rPr>
                      <w:t>script</w:t>
                    </w:r>
                    <w:r>
                      <w:rPr>
                        <w:rFonts w:ascii="Consolas"/>
                        <w:color w:val="3D4A52"/>
                        <w:sz w:val="18"/>
                      </w:rPr>
                      <w:t>&gt;</w:t>
                    </w:r>
                  </w:p>
                  <w:p>
                    <w:pPr>
                      <w:spacing w:before="0" w:line="355" w:lineRule="auto"/>
                      <w:ind w:left="1260" w:right="2374" w:hanging="420"/>
                      <w:jc w:val="left"/>
                      <w:rPr>
                        <w:rFonts w:ascii="Consolas"/>
                        <w:sz w:val="18"/>
                      </w:rPr>
                    </w:pPr>
                    <w:r>
                      <w:rPr>
                        <w:rFonts w:ascii="Consolas"/>
                        <w:color w:val="3D4A52"/>
                        <w:sz w:val="18"/>
                      </w:rPr>
                      <w:t>&lt;</w:t>
                    </w:r>
                    <w:r>
                      <w:rPr>
                        <w:rFonts w:ascii="Consolas"/>
                        <w:color w:val="2269B6"/>
                        <w:sz w:val="18"/>
                      </w:rPr>
                      <w:t xml:space="preserve">script </w:t>
                    </w:r>
                    <w:r>
                      <w:rPr>
                        <w:rFonts w:ascii="Consolas"/>
                        <w:color w:val="CA2C01"/>
                        <w:sz w:val="18"/>
                      </w:rPr>
                      <w:t>type</w:t>
                    </w:r>
                    <w:r>
                      <w:rPr>
                        <w:rFonts w:ascii="Consolas"/>
                        <w:color w:val="38444A"/>
                        <w:sz w:val="18"/>
                      </w:rPr>
                      <w:t>=</w:t>
                    </w:r>
                    <w:r>
                      <w:rPr>
                        <w:rFonts w:ascii="Consolas"/>
                        <w:color w:val="238B85"/>
                        <w:sz w:val="18"/>
                      </w:rPr>
                      <w:t>"text/javascript"</w:t>
                    </w:r>
                    <w:r>
                      <w:rPr>
                        <w:rFonts w:ascii="Consolas"/>
                        <w:color w:val="3D4A52"/>
                        <w:sz w:val="18"/>
                      </w:rPr>
                      <w:t xml:space="preserve">&gt; </w:t>
                    </w:r>
                    <w:r>
                      <w:rPr>
                        <w:rFonts w:ascii="Consolas"/>
                        <w:color w:val="364AC0"/>
                        <w:sz w:val="18"/>
                      </w:rPr>
                      <w:t xml:space="preserve">function </w:t>
                    </w:r>
                    <w:r>
                      <w:rPr>
                        <w:rFonts w:ascii="Consolas"/>
                        <w:color w:val="DB7800"/>
                        <w:sz w:val="18"/>
                      </w:rPr>
                      <w:t xml:space="preserve">test </w:t>
                    </w:r>
                    <w:r>
                      <w:rPr>
                        <w:rFonts w:ascii="Consolas"/>
                        <w:color w:val="070707"/>
                        <w:sz w:val="18"/>
                      </w:rPr>
                      <w:t>() {</w:t>
                    </w:r>
                  </w:p>
                  <w:p>
                    <w:pPr>
                      <w:spacing w:before="0" w:line="221" w:lineRule="exact"/>
                      <w:ind w:left="1680" w:right="0" w:firstLine="0"/>
                      <w:jc w:val="left"/>
                      <w:rPr>
                        <w:rFonts w:hint="eastAsia" w:ascii="宋体" w:eastAsia="宋体"/>
                        <w:sz w:val="18"/>
                      </w:rPr>
                    </w:pPr>
                    <w:r>
                      <w:rPr>
                        <w:rFonts w:ascii="Consolas" w:eastAsia="Consolas"/>
                        <w:color w:val="94A2AB"/>
                        <w:sz w:val="18"/>
                      </w:rPr>
                      <w:t>//</w:t>
                    </w:r>
                    <w:r>
                      <w:rPr>
                        <w:rFonts w:hint="eastAsia" w:ascii="宋体" w:eastAsia="宋体"/>
                        <w:color w:val="94A2AB"/>
                        <w:spacing w:val="-23"/>
                        <w:sz w:val="18"/>
                      </w:rPr>
                      <w:t xml:space="preserve">往 </w:t>
                    </w:r>
                    <w:r>
                      <w:rPr>
                        <w:rFonts w:ascii="Consolas" w:eastAsia="Consolas"/>
                        <w:color w:val="94A2AB"/>
                        <w:sz w:val="18"/>
                      </w:rPr>
                      <w:t>p</w:t>
                    </w:r>
                    <w:r>
                      <w:rPr>
                        <w:rFonts w:ascii="Consolas" w:eastAsia="Consolas"/>
                        <w:color w:val="94A2AB"/>
                        <w:spacing w:val="-54"/>
                        <w:sz w:val="18"/>
                      </w:rPr>
                      <w:t xml:space="preserve"> </w:t>
                    </w:r>
                    <w:r>
                      <w:rPr>
                        <w:rFonts w:hint="eastAsia" w:ascii="宋体" w:eastAsia="宋体"/>
                        <w:color w:val="94A2AB"/>
                        <w:sz w:val="18"/>
                      </w:rPr>
                      <w:t>标签的后面插</w:t>
                    </w:r>
                  </w:p>
                  <w:p>
                    <w:pPr>
                      <w:tabs>
                        <w:tab w:val="left" w:pos="1679"/>
                      </w:tabs>
                      <w:spacing w:before="91"/>
                      <w:ind w:left="0" w:right="0" w:firstLine="0"/>
                      <w:jc w:val="left"/>
                      <w:rPr>
                        <w:rFonts w:ascii="Consolas"/>
                        <w:sz w:val="18"/>
                      </w:rPr>
                    </w:pPr>
                    <w:r>
                      <w:rPr>
                        <w:rFonts w:ascii="Consolas"/>
                        <w:color w:val="94A2AB"/>
                        <w:sz w:val="18"/>
                      </w:rPr>
                      <w:t>//</w:t>
                    </w:r>
                    <w:r>
                      <w:rPr>
                        <w:rFonts w:ascii="Consolas"/>
                        <w:color w:val="94A2AB"/>
                        <w:sz w:val="18"/>
                      </w:rPr>
                      <w:tab/>
                    </w:r>
                    <w:r>
                      <w:rPr>
                        <w:rFonts w:ascii="Consolas"/>
                        <w:color w:val="94A2AB"/>
                        <w:sz w:val="18"/>
                      </w:rPr>
                      <w:t>$("p").after("&lt;b&gt;Hello&lt;/b&gt;");</w:t>
                    </w:r>
                  </w:p>
                  <w:p>
                    <w:pPr>
                      <w:spacing w:before="92"/>
                      <w:ind w:left="1680" w:right="0" w:firstLine="0"/>
                      <w:jc w:val="left"/>
                      <w:rPr>
                        <w:rFonts w:hint="eastAsia" w:ascii="宋体" w:eastAsia="宋体"/>
                        <w:sz w:val="18"/>
                      </w:rPr>
                    </w:pPr>
                    <w:r>
                      <w:rPr>
                        <w:rFonts w:ascii="Consolas" w:eastAsia="Consolas"/>
                        <w:color w:val="94A2AB"/>
                        <w:sz w:val="18"/>
                      </w:rPr>
                      <w:t>//</w:t>
                    </w:r>
                    <w:r>
                      <w:rPr>
                        <w:rFonts w:hint="eastAsia" w:ascii="宋体" w:eastAsia="宋体"/>
                        <w:color w:val="94A2AB"/>
                        <w:spacing w:val="-23"/>
                        <w:sz w:val="18"/>
                      </w:rPr>
                      <w:t xml:space="preserve">往 </w:t>
                    </w:r>
                    <w:r>
                      <w:rPr>
                        <w:rFonts w:ascii="Consolas" w:eastAsia="Consolas"/>
                        <w:color w:val="94A2AB"/>
                        <w:sz w:val="18"/>
                      </w:rPr>
                      <w:t>p</w:t>
                    </w:r>
                    <w:r>
                      <w:rPr>
                        <w:rFonts w:ascii="Consolas" w:eastAsia="Consolas"/>
                        <w:color w:val="94A2AB"/>
                        <w:spacing w:val="-54"/>
                        <w:sz w:val="18"/>
                      </w:rPr>
                      <w:t xml:space="preserve"> </w:t>
                    </w:r>
                    <w:r>
                      <w:rPr>
                        <w:rFonts w:hint="eastAsia" w:ascii="宋体" w:eastAsia="宋体"/>
                        <w:color w:val="94A2AB"/>
                        <w:sz w:val="18"/>
                      </w:rPr>
                      <w:t>标签的前面插</w:t>
                    </w:r>
                  </w:p>
                  <w:p>
                    <w:pPr>
                      <w:tabs>
                        <w:tab w:val="left" w:pos="1679"/>
                      </w:tabs>
                      <w:spacing w:before="91"/>
                      <w:ind w:left="0" w:right="0" w:firstLine="0"/>
                      <w:jc w:val="left"/>
                      <w:rPr>
                        <w:rFonts w:ascii="Consolas"/>
                        <w:sz w:val="18"/>
                      </w:rPr>
                    </w:pPr>
                    <w:r>
                      <w:rPr>
                        <w:rFonts w:ascii="Consolas"/>
                        <w:color w:val="94A2AB"/>
                        <w:sz w:val="18"/>
                      </w:rPr>
                      <w:t>//</w:t>
                    </w:r>
                    <w:r>
                      <w:rPr>
                        <w:rFonts w:ascii="Consolas"/>
                        <w:color w:val="94A2AB"/>
                        <w:sz w:val="18"/>
                      </w:rPr>
                      <w:tab/>
                    </w:r>
                    <w:r>
                      <w:rPr>
                        <w:rFonts w:ascii="Consolas"/>
                        <w:color w:val="94A2AB"/>
                        <w:sz w:val="18"/>
                      </w:rPr>
                      <w:t>$("p").before("&lt;b&gt;Hello&lt;/b&gt;");</w:t>
                    </w:r>
                  </w:p>
                </w:txbxContent>
              </v:textbox>
            </v:shape>
            <w10:wrap type="none"/>
            <w10:anchorlock/>
          </v:group>
        </w:pict>
      </w:r>
    </w:p>
    <w:p>
      <w:pPr>
        <w:spacing w:after="0"/>
        <w:rPr>
          <w:rFonts w:ascii="宋体"/>
          <w:sz w:val="2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141" o:spid="_x0000_s1141" o:spt="202" type="#_x0000_t202" style="height:47.3pt;width:426.1pt;" filled="f" stroked="t" coordsize="21600,21600">
            <v:path/>
            <v:fill on="f" focussize="0,0"/>
            <v:stroke weight="0.48pt" color="#000000"/>
            <v:imagedata o:title=""/>
            <o:lock v:ext="edit"/>
            <v:textbox inset="0mm,0mm,0mm,0mm">
              <w:txbxContent>
                <w:p>
                  <w:pPr>
                    <w:spacing w:before="51"/>
                    <w:ind w:left="523" w:right="0" w:firstLine="0"/>
                    <w:jc w:val="left"/>
                    <w:rPr>
                      <w:rFonts w:ascii="Consolas"/>
                      <w:sz w:val="18"/>
                    </w:rPr>
                  </w:pPr>
                  <w:r>
                    <w:rPr>
                      <w:rFonts w:ascii="Consolas"/>
                      <w:color w:val="3D4A52"/>
                      <w:sz w:val="18"/>
                    </w:rPr>
                    <w:t>&lt;/</w:t>
                  </w:r>
                  <w:r>
                    <w:rPr>
                      <w:rFonts w:ascii="Consolas"/>
                      <w:color w:val="2269B6"/>
                      <w:sz w:val="18"/>
                    </w:rPr>
                    <w:t>body</w:t>
                  </w:r>
                  <w:r>
                    <w:rPr>
                      <w:rFonts w:ascii="Consolas"/>
                      <w:color w:val="3D4A52"/>
                      <w:sz w:val="18"/>
                    </w:rPr>
                    <w:t>&gt;</w:t>
                  </w:r>
                </w:p>
                <w:p>
                  <w:pPr>
                    <w:spacing w:before="101"/>
                    <w:ind w:left="103" w:right="0" w:firstLine="0"/>
                    <w:jc w:val="left"/>
                    <w:rPr>
                      <w:rFonts w:ascii="Consolas"/>
                      <w:sz w:val="18"/>
                    </w:rPr>
                  </w:pPr>
                  <w:r>
                    <w:rPr>
                      <w:rFonts w:ascii="Consolas"/>
                      <w:color w:val="3D4A52"/>
                      <w:sz w:val="18"/>
                    </w:rPr>
                    <w:t>&lt;/</w:t>
                  </w:r>
                  <w:r>
                    <w:rPr>
                      <w:rFonts w:ascii="Consolas"/>
                      <w:color w:val="2269B6"/>
                      <w:sz w:val="18"/>
                    </w:rPr>
                    <w:t>html</w:t>
                  </w:r>
                  <w:r>
                    <w:rPr>
                      <w:rFonts w:ascii="Consolas"/>
                      <w:color w:val="3D4A52"/>
                      <w:sz w:val="18"/>
                    </w:rPr>
                    <w:t>&gt;</w:t>
                  </w:r>
                </w:p>
              </w:txbxContent>
            </v:textbox>
            <w10:wrap type="none"/>
            <w10:anchorlock/>
          </v:shape>
        </w:pict>
      </w:r>
    </w:p>
    <w:p>
      <w:pPr>
        <w:pStyle w:val="4"/>
        <w:spacing w:before="6"/>
        <w:rPr>
          <w:rFonts w:ascii="宋体"/>
          <w:sz w:val="28"/>
        </w:rPr>
      </w:pPr>
    </w:p>
    <w:p>
      <w:pPr>
        <w:pStyle w:val="2"/>
        <w:numPr>
          <w:ilvl w:val="0"/>
          <w:numId w:val="0"/>
        </w:numPr>
        <w:tabs>
          <w:tab w:val="left" w:pos="1059"/>
          <w:tab w:val="left" w:pos="1060"/>
        </w:tabs>
        <w:spacing w:before="39" w:after="0" w:line="240" w:lineRule="auto"/>
        <w:ind w:left="1060" w:leftChars="0" w:right="0" w:rightChars="0" w:hanging="840" w:firstLineChars="0"/>
        <w:jc w:val="left"/>
      </w:pPr>
      <w:bookmarkStart w:id="117" w:name="25.课堂练习"/>
      <w:bookmarkEnd w:id="117"/>
      <w:bookmarkStart w:id="118" w:name="25.课堂练习"/>
      <w:bookmarkEnd w:id="118"/>
      <w:bookmarkStart w:id="119" w:name="27.包裹"/>
      <w:bookmarkEnd w:id="119"/>
      <w:bookmarkStart w:id="120" w:name="27.包裹"/>
      <w:bookmarkEnd w:id="120"/>
      <w:bookmarkStart w:id="121" w:name="28.dom元素的克隆"/>
      <w:bookmarkEnd w:id="121"/>
      <w:bookmarkStart w:id="193" w:name="_GoBack"/>
      <w:bookmarkEnd w:id="193"/>
      <w:r>
        <w:rPr>
          <w:rFonts w:hint="default" w:ascii="Calibri" w:hAnsi="Calibri" w:eastAsia="Calibri" w:cs="Calibri"/>
          <w:b/>
          <w:bCs/>
          <w:w w:val="99"/>
          <w:sz w:val="44"/>
          <w:szCs w:val="44"/>
          <w:lang w:val="en-US" w:eastAsia="en-US" w:bidi="ar-SA"/>
        </w:rPr>
        <w:t>26.</w:t>
      </w:r>
      <w:r>
        <w:rPr>
          <w:rFonts w:ascii="Calibri" w:eastAsia="Calibri"/>
        </w:rPr>
        <w:t>dom</w:t>
      </w:r>
      <w:r>
        <w:rPr>
          <w:rFonts w:ascii="Calibri" w:eastAsia="Calibri"/>
          <w:spacing w:val="12"/>
        </w:rPr>
        <w:t xml:space="preserve"> </w:t>
      </w:r>
      <w:r>
        <w:t>元素的克隆</w:t>
      </w:r>
    </w:p>
    <w:p>
      <w:pPr>
        <w:pStyle w:val="4"/>
        <w:spacing w:before="1"/>
        <w:rPr>
          <w:rFonts w:ascii="宋体"/>
          <w:b/>
          <w:sz w:val="35"/>
        </w:rPr>
      </w:pPr>
    </w:p>
    <w:p>
      <w:pPr>
        <w:pStyle w:val="4"/>
        <w:ind w:left="220"/>
      </w:pPr>
      <w:r>
        <w:t>clone([Even[,deepEven]])</w:t>
      </w:r>
    </w:p>
    <w:p>
      <w:pPr>
        <w:pStyle w:val="4"/>
        <w:spacing w:before="48"/>
        <w:ind w:left="220"/>
        <w:rPr>
          <w:rFonts w:hint="eastAsia" w:ascii="宋体" w:eastAsia="宋体"/>
        </w:rPr>
      </w:pPr>
      <w:r>
        <w:pict>
          <v:shape id="_x0000_s1188" o:spid="_x0000_s1188" o:spt="202" type="#_x0000_t202" style="position:absolute;left:0pt;margin-left:84.55pt;margin-top:17.25pt;height:234.9pt;width:426.1pt;mso-position-horizontal-relative:page;mso-wrap-distance-bottom:0pt;mso-wrap-distance-top:0pt;z-index:-251606016;mso-width-relative:page;mso-height-relative:page;"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spacing w:before="56"/>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5"/>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55" w:lineRule="exact"/>
                    <w:ind w:left="1783"/>
                  </w:pPr>
                  <w:r>
                    <w:t>$("b").clone().prependTo($("p"));</w:t>
                  </w:r>
                </w:p>
                <w:p>
                  <w:pPr>
                    <w:pStyle w:val="4"/>
                    <w:spacing w:before="56"/>
                    <w:ind w:left="1363"/>
                  </w:pPr>
                  <w:r>
                    <w:rPr>
                      <w:w w:val="99"/>
                    </w:rPr>
                    <w:t>}</w:t>
                  </w:r>
                </w:p>
                <w:p>
                  <w:pPr>
                    <w:pStyle w:val="4"/>
                    <w:spacing w:before="55"/>
                    <w:ind w:left="943"/>
                  </w:pPr>
                  <w:r>
                    <w:t>&lt;/script&gt;</w:t>
                  </w:r>
                </w:p>
                <w:p>
                  <w:pPr>
                    <w:pStyle w:val="4"/>
                    <w:spacing w:before="56"/>
                    <w:ind w:left="523"/>
                  </w:pPr>
                  <w:r>
                    <w:t>&lt;/head&gt;</w:t>
                  </w:r>
                </w:p>
                <w:p>
                  <w:pPr>
                    <w:pStyle w:val="4"/>
                    <w:spacing w:before="55"/>
                    <w:ind w:left="523"/>
                  </w:pPr>
                  <w:r>
                    <w:t>&lt;body&gt;</w:t>
                  </w:r>
                </w:p>
                <w:p>
                  <w:pPr>
                    <w:pStyle w:val="4"/>
                    <w:spacing w:before="56"/>
                    <w:ind w:left="943"/>
                  </w:pPr>
                  <w:r>
                    <w:t>&lt;b&gt;Hello&lt;/b&gt;&lt;p&gt;, how are you?&lt;/p&gt;</w:t>
                  </w:r>
                </w:p>
                <w:p>
                  <w:pPr>
                    <w:pStyle w:val="4"/>
                    <w:spacing w:before="51"/>
                    <w:ind w:left="943"/>
                  </w:pPr>
                  <w:r>
                    <w:t>&lt;button type="button" onclick="test()"&gt;</w:t>
                  </w:r>
                  <w:r>
                    <w:rPr>
                      <w:rFonts w:hint="eastAsia" w:ascii="宋体" w:eastAsia="宋体"/>
                    </w:rPr>
                    <w:t>点我</w:t>
                  </w:r>
                  <w:r>
                    <w:t>&lt;/button&gt;</w:t>
                  </w:r>
                </w:p>
              </w:txbxContent>
            </v:textbox>
            <w10:wrap type="topAndBottom"/>
          </v:shape>
        </w:pict>
      </w:r>
      <w:r>
        <w:rPr>
          <w:rFonts w:hint="eastAsia" w:ascii="宋体" w:eastAsia="宋体"/>
        </w:rPr>
        <w:t>创建一个指定的元素集合完全相同的副本。完全相同泛指数据相同，副本指内存地址不同。</w:t>
      </w:r>
    </w:p>
    <w:p>
      <w:pPr>
        <w:spacing w:after="0"/>
        <w:rPr>
          <w:rFonts w:hint="eastAsia" w:ascii="宋体" w:eastAsia="宋体"/>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189" o:spid="_x0000_s1189" o:spt="202" type="#_x0000_t202" style="height:47.3pt;width:426.1pt;" filled="f" stroked="t" coordsize="21600,21600">
            <v:path/>
            <v:fill on="f" focussize="0,0"/>
            <v:stroke weight="0.48pt" color="#000000"/>
            <v:imagedata o:title=""/>
            <o:lock v:ext="edit"/>
            <v:textbox inset="0mm,0mm,0mm,0mm">
              <w:txbxContent>
                <w:p>
                  <w:pPr>
                    <w:pStyle w:val="4"/>
                    <w:spacing w:before="29"/>
                    <w:ind w:left="523"/>
                  </w:pPr>
                  <w:r>
                    <w:t>&lt;/body&gt;</w:t>
                  </w:r>
                </w:p>
                <w:p>
                  <w:pPr>
                    <w:pStyle w:val="4"/>
                    <w:spacing w:before="55"/>
                    <w:ind w:left="103"/>
                  </w:pPr>
                  <w:r>
                    <w:t>&lt;/html&gt;</w:t>
                  </w:r>
                </w:p>
              </w:txbxContent>
            </v:textbox>
            <w10:wrap type="none"/>
            <w10:anchorlock/>
          </v:shape>
        </w:pict>
      </w:r>
    </w:p>
    <w:p>
      <w:pPr>
        <w:pStyle w:val="4"/>
        <w:spacing w:before="6"/>
        <w:rPr>
          <w:rFonts w:ascii="宋体"/>
          <w:sz w:val="28"/>
        </w:rPr>
      </w:pPr>
    </w:p>
    <w:p>
      <w:pPr>
        <w:pStyle w:val="2"/>
        <w:numPr>
          <w:ilvl w:val="0"/>
          <w:numId w:val="0"/>
        </w:numPr>
        <w:tabs>
          <w:tab w:val="left" w:pos="1059"/>
          <w:tab w:val="left" w:pos="1060"/>
        </w:tabs>
        <w:spacing w:before="40" w:after="0" w:line="240" w:lineRule="auto"/>
        <w:ind w:left="1060" w:leftChars="0" w:right="0" w:rightChars="0" w:hanging="840" w:firstLineChars="0"/>
        <w:jc w:val="left"/>
      </w:pPr>
      <w:bookmarkStart w:id="122" w:name="29.dom元素的替换"/>
      <w:bookmarkEnd w:id="122"/>
      <w:r>
        <w:rPr>
          <w:rFonts w:hint="default" w:ascii="Calibri" w:hAnsi="Calibri" w:eastAsia="Calibri" w:cs="Calibri"/>
          <w:b/>
          <w:bCs/>
          <w:w w:val="99"/>
          <w:sz w:val="44"/>
          <w:szCs w:val="44"/>
          <w:lang w:val="en-US" w:eastAsia="en-US" w:bidi="ar-SA"/>
        </w:rPr>
        <w:t>27.</w:t>
      </w:r>
      <w:r>
        <w:rPr>
          <w:rFonts w:ascii="Calibri" w:eastAsia="Calibri"/>
        </w:rPr>
        <w:t>dom</w:t>
      </w:r>
      <w:r>
        <w:rPr>
          <w:rFonts w:ascii="Calibri" w:eastAsia="Calibri"/>
          <w:spacing w:val="12"/>
        </w:rPr>
        <w:t xml:space="preserve"> </w:t>
      </w:r>
      <w:r>
        <w:t>元素的替换</w:t>
      </w:r>
    </w:p>
    <w:p>
      <w:pPr>
        <w:pStyle w:val="4"/>
        <w:spacing w:before="6"/>
        <w:rPr>
          <w:rFonts w:ascii="宋体"/>
          <w:b/>
          <w:sz w:val="34"/>
        </w:rPr>
      </w:pPr>
    </w:p>
    <w:p>
      <w:pPr>
        <w:pStyle w:val="4"/>
        <w:ind w:left="220"/>
        <w:rPr>
          <w:rFonts w:hint="eastAsia" w:ascii="宋体" w:eastAsia="宋体"/>
        </w:rPr>
      </w:pPr>
      <w:r>
        <w:rPr>
          <w:rFonts w:hint="eastAsia" w:ascii="宋体" w:eastAsia="宋体"/>
        </w:rPr>
        <w:t>使用一个元素替换另外一个元素。</w:t>
      </w:r>
    </w:p>
    <w:p>
      <w:pPr>
        <w:pStyle w:val="4"/>
        <w:spacing w:before="43" w:line="278" w:lineRule="auto"/>
        <w:ind w:left="220" w:right="221"/>
        <w:rPr>
          <w:rFonts w:hint="eastAsia" w:ascii="宋体" w:hAnsi="宋体" w:eastAsia="宋体"/>
        </w:rPr>
      </w:pPr>
      <w:r>
        <w:t>obj.replaceAll(‘selector’/dom):</w:t>
      </w:r>
      <w:r>
        <w:rPr>
          <w:rFonts w:hint="eastAsia" w:ascii="宋体" w:hAnsi="宋体" w:eastAsia="宋体"/>
          <w:spacing w:val="-18"/>
        </w:rPr>
        <w:t xml:space="preserve">使用 </w:t>
      </w:r>
      <w:r>
        <w:t xml:space="preserve">obj </w:t>
      </w:r>
      <w:r>
        <w:rPr>
          <w:rFonts w:hint="eastAsia" w:ascii="宋体" w:hAnsi="宋体" w:eastAsia="宋体"/>
          <w:spacing w:val="-18"/>
        </w:rPr>
        <w:t xml:space="preserve">替换 </w:t>
      </w:r>
      <w:r>
        <w:t xml:space="preserve">dom </w:t>
      </w:r>
      <w:r>
        <w:rPr>
          <w:rFonts w:hint="eastAsia" w:ascii="宋体" w:hAnsi="宋体" w:eastAsia="宋体"/>
          <w:spacing w:val="-13"/>
        </w:rPr>
        <w:t xml:space="preserve">对象或 </w:t>
      </w:r>
      <w:r>
        <w:t xml:space="preserve">selector </w:t>
      </w:r>
      <w:r>
        <w:rPr>
          <w:rFonts w:hint="eastAsia" w:ascii="宋体" w:hAnsi="宋体" w:eastAsia="宋体"/>
          <w:spacing w:val="-13"/>
        </w:rPr>
        <w:t xml:space="preserve">筛选的 </w:t>
      </w:r>
      <w:r>
        <w:t xml:space="preserve">dom </w:t>
      </w:r>
      <w:r>
        <w:rPr>
          <w:rFonts w:hint="eastAsia" w:ascii="宋体" w:hAnsi="宋体" w:eastAsia="宋体"/>
        </w:rPr>
        <w:t>对象。（</w:t>
      </w:r>
      <w:r>
        <w:t xml:space="preserve">jQuery </w:t>
      </w:r>
      <w:r>
        <w:rPr>
          <w:rFonts w:hint="eastAsia" w:ascii="宋体" w:hAnsi="宋体" w:eastAsia="宋体"/>
          <w:spacing w:val="-7"/>
        </w:rPr>
        <w:t xml:space="preserve">的参数建议使用 </w:t>
      </w:r>
      <w:r>
        <w:t xml:space="preserve">dom </w:t>
      </w:r>
      <w:r>
        <w:rPr>
          <w:rFonts w:hint="eastAsia" w:ascii="宋体" w:hAnsi="宋体" w:eastAsia="宋体"/>
        </w:rPr>
        <w:t>对象传递）</w:t>
      </w:r>
      <w:r>
        <w:rPr>
          <w:rFonts w:hint="eastAsia" w:ascii="宋体" w:hAnsi="宋体" w:eastAsia="宋体"/>
          <w:spacing w:val="-11"/>
        </w:rPr>
        <w:t xml:space="preserve">。替换后 </w:t>
      </w:r>
      <w:r>
        <w:t xml:space="preserve">obj </w:t>
      </w:r>
      <w:r>
        <w:rPr>
          <w:rFonts w:hint="eastAsia" w:ascii="宋体" w:hAnsi="宋体" w:eastAsia="宋体"/>
          <w:spacing w:val="-26"/>
        </w:rPr>
        <w:t xml:space="preserve">被 </w:t>
      </w:r>
      <w:r>
        <w:t>clone</w:t>
      </w:r>
      <w:r>
        <w:rPr>
          <w:rFonts w:hint="eastAsia" w:ascii="宋体" w:hAnsi="宋体" w:eastAsia="宋体"/>
        </w:rPr>
        <w:t>，分别替换目标元素。</w:t>
      </w:r>
      <w:r>
        <w:t>obj.replaceWith(‘selector’/dom):</w:t>
      </w:r>
      <w:r>
        <w:rPr>
          <w:rFonts w:hint="eastAsia" w:ascii="宋体" w:hAnsi="宋体" w:eastAsia="宋体"/>
          <w:spacing w:val="-27"/>
        </w:rPr>
        <w:t xml:space="preserve">与 </w:t>
      </w:r>
      <w:r>
        <w:t xml:space="preserve">replaceAll </w:t>
      </w:r>
      <w:r>
        <w:rPr>
          <w:rFonts w:hint="eastAsia" w:ascii="宋体" w:hAnsi="宋体" w:eastAsia="宋体"/>
        </w:rPr>
        <w:t>调用方式相反。</w:t>
      </w:r>
    </w:p>
    <w:p>
      <w:pPr>
        <w:pStyle w:val="4"/>
        <w:spacing w:before="6"/>
        <w:rPr>
          <w:rFonts w:ascii="宋体"/>
          <w:sz w:val="28"/>
        </w:rPr>
      </w:pPr>
    </w:p>
    <w:p>
      <w:pPr>
        <w:pStyle w:val="3"/>
        <w:numPr>
          <w:ilvl w:val="1"/>
          <w:numId w:val="0"/>
        </w:numPr>
        <w:tabs>
          <w:tab w:val="left" w:pos="1060"/>
        </w:tabs>
        <w:spacing w:before="1" w:after="0" w:line="240" w:lineRule="auto"/>
        <w:ind w:left="1060" w:leftChars="0" w:right="0" w:rightChars="0" w:hanging="840" w:firstLineChars="0"/>
        <w:jc w:val="left"/>
      </w:pPr>
      <w:bookmarkStart w:id="123" w:name="29.1.replaceAll(selector)"/>
      <w:bookmarkEnd w:id="123"/>
      <w:r>
        <w:rPr>
          <w:rFonts w:hint="default" w:ascii="Arial" w:hAnsi="Arial" w:eastAsia="Arial" w:cs="Arial"/>
          <w:b/>
          <w:bCs/>
          <w:w w:val="99"/>
          <w:sz w:val="32"/>
          <w:szCs w:val="32"/>
          <w:lang w:val="en-US" w:eastAsia="en-US" w:bidi="ar-SA"/>
        </w:rPr>
        <w:t>27.1.</w:t>
      </w:r>
      <w:r>
        <w:t>replaceAll(selector)</w:t>
      </w:r>
    </w:p>
    <w:p>
      <w:pPr>
        <w:pStyle w:val="4"/>
        <w:spacing w:before="7"/>
        <w:rPr>
          <w:rFonts w:ascii="Arial"/>
          <w:b/>
          <w:sz w:val="35"/>
        </w:rPr>
      </w:pPr>
    </w:p>
    <w:p>
      <w:pPr>
        <w:pStyle w:val="4"/>
        <w:ind w:left="656"/>
        <w:rPr>
          <w:rFonts w:hint="eastAsia" w:ascii="宋体" w:eastAsia="宋体"/>
        </w:rPr>
      </w:pPr>
      <w:r>
        <w:rPr>
          <w:rFonts w:hint="eastAsia" w:ascii="宋体" w:eastAsia="宋体"/>
          <w:color w:val="333333"/>
        </w:rPr>
        <w:t xml:space="preserve">用匹配的元素替换掉所有 </w:t>
      </w:r>
      <w:r>
        <w:rPr>
          <w:rFonts w:ascii="Verdana" w:eastAsia="Verdana"/>
          <w:color w:val="333333"/>
        </w:rPr>
        <w:t xml:space="preserve">selector </w:t>
      </w:r>
      <w:r>
        <w:rPr>
          <w:rFonts w:hint="eastAsia" w:ascii="宋体" w:eastAsia="宋体"/>
          <w:color w:val="333333"/>
        </w:rPr>
        <w:t>匹配到的元素</w:t>
      </w:r>
    </w:p>
    <w:p>
      <w:pPr>
        <w:pStyle w:val="4"/>
        <w:spacing w:before="5"/>
        <w:rPr>
          <w:rFonts w:ascii="宋体"/>
          <w:sz w:val="10"/>
        </w:rPr>
      </w:pPr>
      <w:r>
        <w:pict>
          <v:shape id="_x0000_s1190" o:spid="_x0000_s1190" o:spt="202" type="#_x0000_t202" style="position:absolute;left:0pt;margin-left:84.55pt;margin-top:8.85pt;height:296.9pt;width:426.1pt;mso-position-horizontal-relative:page;mso-wrap-distance-bottom:0pt;mso-wrap-distance-top:0pt;z-index:-251604992;mso-width-relative:page;mso-height-relative:page;"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spacing w:before="56"/>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5"/>
                    <w:ind w:left="943"/>
                  </w:pPr>
                  <w:r>
                    <w:t>&lt;script src="js/jquery-1.9.1.js" type="text/javascript" charset="utf-8"&gt;&lt;/script&gt;</w:t>
                  </w:r>
                </w:p>
                <w:p>
                  <w:pPr>
                    <w:pStyle w:val="4"/>
                    <w:spacing w:before="56" w:line="292" w:lineRule="auto"/>
                    <w:ind w:left="1363" w:right="4393" w:hanging="420"/>
                  </w:pPr>
                  <w:r>
                    <w:t>&lt;script type="text/javascript"&gt; function test(){</w:t>
                  </w:r>
                </w:p>
                <w:p>
                  <w:pPr>
                    <w:pStyle w:val="4"/>
                    <w:spacing w:line="262" w:lineRule="exact"/>
                    <w:ind w:left="1783"/>
                    <w:rPr>
                      <w:rFonts w:hint="eastAsia" w:ascii="宋体" w:eastAsia="宋体"/>
                    </w:rPr>
                  </w:pPr>
                  <w:r>
                    <w:t xml:space="preserve">// </w:t>
                  </w:r>
                  <w:r>
                    <w:rPr>
                      <w:rFonts w:hint="eastAsia" w:ascii="宋体" w:eastAsia="宋体"/>
                    </w:rPr>
                    <w:t>把所有的段落标记替换成加粗标记</w:t>
                  </w:r>
                </w:p>
                <w:p>
                  <w:pPr>
                    <w:pStyle w:val="4"/>
                    <w:spacing w:before="43"/>
                    <w:ind w:left="1783"/>
                  </w:pPr>
                  <w:r>
                    <w:t>$("&lt;b&gt;</w:t>
                  </w:r>
                  <w:r>
                    <w:rPr>
                      <w:rFonts w:hint="eastAsia" w:ascii="宋体" w:eastAsia="宋体"/>
                    </w:rPr>
                    <w:t>加粗标签</w:t>
                  </w:r>
                  <w:r>
                    <w:t>&lt;/b&gt;").replaceAll($("p"));</w:t>
                  </w:r>
                </w:p>
                <w:p>
                  <w:pPr>
                    <w:pStyle w:val="4"/>
                    <w:spacing w:before="48"/>
                    <w:ind w:left="1363"/>
                  </w:pPr>
                  <w:r>
                    <w:rPr>
                      <w:w w:val="99"/>
                    </w:rPr>
                    <w:t>}</w:t>
                  </w:r>
                </w:p>
                <w:p>
                  <w:pPr>
                    <w:pStyle w:val="4"/>
                    <w:spacing w:before="56"/>
                    <w:ind w:left="943"/>
                  </w:pPr>
                  <w:r>
                    <w:t>&lt;/script&gt;</w:t>
                  </w:r>
                </w:p>
                <w:p>
                  <w:pPr>
                    <w:pStyle w:val="4"/>
                    <w:spacing w:before="55"/>
                    <w:ind w:left="523"/>
                  </w:pPr>
                  <w:r>
                    <w:t>&lt;/head&gt;</w:t>
                  </w:r>
                </w:p>
                <w:p>
                  <w:pPr>
                    <w:pStyle w:val="4"/>
                    <w:spacing w:before="56"/>
                    <w:ind w:left="523"/>
                  </w:pPr>
                  <w:r>
                    <w:t>&lt;body&gt;</w:t>
                  </w:r>
                </w:p>
                <w:p>
                  <w:pPr>
                    <w:pStyle w:val="4"/>
                    <w:spacing w:before="56"/>
                    <w:ind w:left="943"/>
                  </w:pPr>
                  <w:r>
                    <w:t>&lt;p&gt;Hello&lt;/p&gt;&lt;p&gt;cruel&lt;/p&gt;&lt;p&gt;World&lt;/p&gt;</w:t>
                  </w:r>
                </w:p>
                <w:p>
                  <w:pPr>
                    <w:pStyle w:val="4"/>
                    <w:spacing w:before="50"/>
                    <w:ind w:left="943"/>
                  </w:pPr>
                  <w:r>
                    <w:t>&lt;button type="button" onclick="test()"&gt;</w:t>
                  </w:r>
                  <w:r>
                    <w:rPr>
                      <w:rFonts w:hint="eastAsia" w:ascii="宋体" w:eastAsia="宋体"/>
                    </w:rPr>
                    <w:t>点我</w:t>
                  </w:r>
                  <w:r>
                    <w:t>&lt;/button&gt;</w:t>
                  </w:r>
                </w:p>
                <w:p>
                  <w:pPr>
                    <w:pStyle w:val="4"/>
                    <w:spacing w:before="48"/>
                    <w:ind w:left="523"/>
                  </w:pPr>
                  <w:r>
                    <w:t>&lt;/body&gt;</w:t>
                  </w:r>
                </w:p>
                <w:p>
                  <w:pPr>
                    <w:pStyle w:val="4"/>
                    <w:spacing w:before="56"/>
                    <w:ind w:left="103"/>
                  </w:pPr>
                  <w:r>
                    <w:t>&lt;/html&gt;</w:t>
                  </w:r>
                </w:p>
              </w:txbxContent>
            </v:textbox>
            <w10:wrap type="topAndBottom"/>
          </v:shape>
        </w:pict>
      </w:r>
    </w:p>
    <w:p>
      <w:pPr>
        <w:pStyle w:val="4"/>
        <w:rPr>
          <w:rFonts w:ascii="宋体"/>
        </w:rPr>
      </w:pPr>
    </w:p>
    <w:p>
      <w:pPr>
        <w:pStyle w:val="3"/>
        <w:numPr>
          <w:ilvl w:val="1"/>
          <w:numId w:val="0"/>
        </w:numPr>
        <w:tabs>
          <w:tab w:val="left" w:pos="1060"/>
        </w:tabs>
        <w:spacing w:before="89" w:after="0" w:line="240" w:lineRule="auto"/>
        <w:ind w:left="1060" w:leftChars="0" w:right="0" w:rightChars="0" w:hanging="840" w:firstLineChars="0"/>
        <w:jc w:val="left"/>
      </w:pPr>
      <w:bookmarkStart w:id="124" w:name="29.2.replaceWith(content|fn)"/>
      <w:bookmarkEnd w:id="124"/>
      <w:r>
        <w:rPr>
          <w:rFonts w:hint="default" w:ascii="Arial" w:hAnsi="Arial" w:eastAsia="Arial" w:cs="Arial"/>
          <w:b/>
          <w:bCs/>
          <w:w w:val="99"/>
          <w:sz w:val="32"/>
          <w:szCs w:val="32"/>
          <w:lang w:val="en-US" w:eastAsia="en-US" w:bidi="ar-SA"/>
        </w:rPr>
        <w:t>27.2.</w:t>
      </w:r>
      <w:r>
        <w:t>replaceWith(content|fn)</w:t>
      </w:r>
    </w:p>
    <w:p>
      <w:pPr>
        <w:pStyle w:val="4"/>
        <w:spacing w:before="5"/>
        <w:rPr>
          <w:rFonts w:ascii="Arial"/>
          <w:b/>
          <w:sz w:val="35"/>
        </w:rPr>
      </w:pPr>
    </w:p>
    <w:p>
      <w:pPr>
        <w:pStyle w:val="4"/>
        <w:ind w:left="656"/>
        <w:rPr>
          <w:rFonts w:hint="eastAsia" w:ascii="宋体" w:eastAsia="宋体"/>
        </w:rPr>
      </w:pPr>
      <w:r>
        <w:rPr>
          <w:rFonts w:hint="eastAsia" w:ascii="宋体" w:eastAsia="宋体"/>
          <w:color w:val="333333"/>
        </w:rPr>
        <w:t xml:space="preserve">将所有匹配的元素替换成指定的 </w:t>
      </w:r>
      <w:r>
        <w:rPr>
          <w:rFonts w:ascii="Verdana" w:eastAsia="Verdana"/>
          <w:color w:val="333333"/>
        </w:rPr>
        <w:t xml:space="preserve">HTML </w:t>
      </w:r>
      <w:r>
        <w:rPr>
          <w:rFonts w:hint="eastAsia" w:ascii="宋体" w:eastAsia="宋体"/>
          <w:color w:val="333333"/>
        </w:rPr>
        <w:t xml:space="preserve">或 </w:t>
      </w:r>
      <w:r>
        <w:rPr>
          <w:rFonts w:ascii="Verdana" w:eastAsia="Verdana"/>
          <w:color w:val="333333"/>
        </w:rPr>
        <w:t xml:space="preserve">DOM </w:t>
      </w:r>
      <w:r>
        <w:rPr>
          <w:rFonts w:hint="eastAsia" w:ascii="宋体" w:eastAsia="宋体"/>
          <w:color w:val="333333"/>
        </w:rPr>
        <w:t>元素</w:t>
      </w:r>
    </w:p>
    <w:p>
      <w:pPr>
        <w:pStyle w:val="4"/>
        <w:rPr>
          <w:rFonts w:ascii="宋体"/>
          <w:sz w:val="20"/>
        </w:rPr>
      </w:pPr>
    </w:p>
    <w:p>
      <w:pPr>
        <w:pStyle w:val="4"/>
        <w:spacing w:before="10"/>
        <w:rPr>
          <w:rFonts w:ascii="宋体"/>
          <w:sz w:val="14"/>
        </w:rPr>
      </w:pPr>
      <w:r>
        <w:pict>
          <v:shape id="_x0000_s1191" o:spid="_x0000_s1191" o:spt="202" type="#_x0000_t202" style="position:absolute;left:0pt;margin-left:84.55pt;margin-top:11.7pt;height:32.1pt;width:426.1pt;mso-position-horizontal-relative:page;mso-wrap-distance-bottom:0pt;mso-wrap-distance-top:0pt;z-index:-251603968;mso-width-relative:page;mso-height-relative:page;" filled="f" stroked="t" coordsize="21600,21600">
            <v:path/>
            <v:fill on="f" focussize="0,0"/>
            <v:stroke weight="0.48pt" color="#000000"/>
            <v:imagedata o:title=""/>
            <o:lock v:ext="edit"/>
            <v:textbox inset="0mm,0mm,0mm,0mm">
              <w:txbxContent>
                <w:p>
                  <w:pPr>
                    <w:pStyle w:val="4"/>
                    <w:spacing w:before="28"/>
                    <w:ind w:left="103"/>
                  </w:pPr>
                  <w:r>
                    <w:t>&lt;!DOCTYPE html&gt;</w:t>
                  </w:r>
                </w:p>
                <w:p>
                  <w:pPr>
                    <w:pStyle w:val="4"/>
                    <w:spacing w:before="56"/>
                    <w:ind w:left="103"/>
                  </w:pPr>
                  <w:r>
                    <w:t>&lt;html&gt;</w:t>
                  </w:r>
                </w:p>
              </w:txbxContent>
            </v:textbox>
            <w10:wrap type="topAndBottom"/>
          </v:shape>
        </w:pict>
      </w:r>
    </w:p>
    <w:p>
      <w:pPr>
        <w:spacing w:after="0"/>
        <w:rPr>
          <w:rFonts w:ascii="宋体"/>
          <w:sz w:val="14"/>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192" o:spid="_x0000_s1192" o:spt="202" type="#_x0000_t202" style="height:281.3pt;width:426.1pt;" filled="f" stroked="t" coordsize="21600,21600">
            <v:path/>
            <v:fill on="f" focussize="0,0"/>
            <v:stroke weight="0.48pt" color="#000000"/>
            <v:imagedata o:title=""/>
            <o:lock v:ext="edit"/>
            <v:textbox inset="0mm,0mm,0mm,0mm">
              <w:txbxContent>
                <w:p>
                  <w:pPr>
                    <w:pStyle w:val="4"/>
                    <w:spacing w:before="29"/>
                    <w:ind w:left="523"/>
                  </w:pPr>
                  <w:r>
                    <w:t>&lt;head&gt;</w:t>
                  </w:r>
                </w:p>
                <w:p>
                  <w:pPr>
                    <w:pStyle w:val="4"/>
                    <w:spacing w:before="55"/>
                    <w:ind w:left="943"/>
                  </w:pPr>
                  <w:r>
                    <w:t>&lt;meta charset="utf-8"&gt;</w:t>
                  </w:r>
                </w:p>
                <w:p>
                  <w:pPr>
                    <w:pStyle w:val="4"/>
                    <w:spacing w:before="56"/>
                    <w:ind w:left="943"/>
                  </w:pPr>
                  <w:r>
                    <w:t>&lt;title&gt;&lt;/title&gt;</w:t>
                  </w:r>
                </w:p>
                <w:p>
                  <w:pPr>
                    <w:pStyle w:val="4"/>
                    <w:spacing w:before="56"/>
                    <w:ind w:left="943"/>
                  </w:pPr>
                  <w:r>
                    <w:t>&lt;script src="js/jquery-1.9.1.js" type="text/javascript" charset="utf-8"&gt;&lt;/script&gt;</w:t>
                  </w:r>
                </w:p>
                <w:p>
                  <w:pPr>
                    <w:pStyle w:val="4"/>
                    <w:spacing w:before="55" w:line="292" w:lineRule="auto"/>
                    <w:ind w:left="1363" w:right="4393" w:hanging="420"/>
                  </w:pPr>
                  <w:r>
                    <w:t>&lt;script type="text/javascript"&gt; function test(){</w:t>
                  </w:r>
                </w:p>
                <w:p>
                  <w:pPr>
                    <w:pStyle w:val="4"/>
                    <w:spacing w:line="260" w:lineRule="exact"/>
                    <w:ind w:left="1783"/>
                    <w:rPr>
                      <w:rFonts w:hint="eastAsia" w:ascii="宋体" w:eastAsia="宋体"/>
                    </w:rPr>
                  </w:pPr>
                  <w:r>
                    <w:t xml:space="preserve">// </w:t>
                  </w:r>
                  <w:r>
                    <w:rPr>
                      <w:rFonts w:hint="eastAsia" w:ascii="宋体" w:eastAsia="宋体"/>
                    </w:rPr>
                    <w:t>把所有的段落标记替换成加粗标记</w:t>
                  </w:r>
                </w:p>
                <w:p>
                  <w:pPr>
                    <w:pStyle w:val="4"/>
                    <w:spacing w:before="43"/>
                    <w:ind w:left="1783"/>
                  </w:pPr>
                  <w:r>
                    <w:t>// $("&lt;b&gt;</w:t>
                  </w:r>
                  <w:r>
                    <w:rPr>
                      <w:rFonts w:hint="eastAsia" w:ascii="宋体" w:eastAsia="宋体"/>
                    </w:rPr>
                    <w:t>加粗标签</w:t>
                  </w:r>
                  <w:r>
                    <w:t>&lt;/b&gt;").replaceAll($("p"));</w:t>
                  </w:r>
                </w:p>
                <w:p>
                  <w:pPr>
                    <w:pStyle w:val="4"/>
                    <w:spacing w:before="43"/>
                    <w:ind w:left="1783"/>
                  </w:pPr>
                  <w:r>
                    <w:t>$("p").replaceWith("&lt;b&gt;</w:t>
                  </w:r>
                  <w:r>
                    <w:rPr>
                      <w:rFonts w:hint="eastAsia" w:ascii="宋体" w:eastAsia="宋体"/>
                    </w:rPr>
                    <w:t>加粗标签</w:t>
                  </w:r>
                  <w:r>
                    <w:t>&lt;/b&gt;");</w:t>
                  </w:r>
                </w:p>
                <w:p>
                  <w:pPr>
                    <w:pStyle w:val="4"/>
                    <w:spacing w:before="51"/>
                    <w:ind w:left="1363"/>
                  </w:pPr>
                  <w:r>
                    <w:rPr>
                      <w:w w:val="99"/>
                    </w:rPr>
                    <w:t>}</w:t>
                  </w:r>
                </w:p>
                <w:p>
                  <w:pPr>
                    <w:pStyle w:val="4"/>
                    <w:spacing w:before="55"/>
                    <w:ind w:left="943"/>
                  </w:pPr>
                  <w:r>
                    <w:t>&lt;/script&gt;</w:t>
                  </w:r>
                </w:p>
                <w:p>
                  <w:pPr>
                    <w:pStyle w:val="4"/>
                    <w:spacing w:before="56"/>
                    <w:ind w:left="523"/>
                  </w:pPr>
                  <w:r>
                    <w:t>&lt;/head&gt;</w:t>
                  </w:r>
                </w:p>
                <w:p>
                  <w:pPr>
                    <w:pStyle w:val="4"/>
                    <w:spacing w:before="56"/>
                    <w:ind w:left="523"/>
                  </w:pPr>
                  <w:r>
                    <w:t>&lt;body&gt;</w:t>
                  </w:r>
                </w:p>
                <w:p>
                  <w:pPr>
                    <w:pStyle w:val="4"/>
                    <w:spacing w:before="55"/>
                    <w:ind w:left="943"/>
                  </w:pPr>
                  <w:r>
                    <w:t>&lt;p&gt;Hello&lt;/p&gt;&lt;p&gt;cruel&lt;/p&gt;&lt;p&gt;World&lt;/p&gt;</w:t>
                  </w:r>
                </w:p>
                <w:p>
                  <w:pPr>
                    <w:pStyle w:val="4"/>
                    <w:spacing w:before="48"/>
                    <w:ind w:left="943"/>
                  </w:pPr>
                  <w:r>
                    <w:t>&lt;button type="button" onclick="test()"&gt;</w:t>
                  </w:r>
                  <w:r>
                    <w:rPr>
                      <w:rFonts w:hint="eastAsia" w:ascii="宋体" w:eastAsia="宋体"/>
                    </w:rPr>
                    <w:t>点我</w:t>
                  </w:r>
                  <w:r>
                    <w:t>&lt;/button&gt;</w:t>
                  </w:r>
                </w:p>
                <w:p>
                  <w:pPr>
                    <w:pStyle w:val="4"/>
                    <w:spacing w:before="51"/>
                    <w:ind w:left="523"/>
                  </w:pPr>
                  <w:r>
                    <w:t>&lt;/body&gt;</w:t>
                  </w:r>
                </w:p>
                <w:p>
                  <w:pPr>
                    <w:pStyle w:val="4"/>
                    <w:spacing w:before="56"/>
                    <w:ind w:left="103"/>
                  </w:pPr>
                  <w:r>
                    <w:t>&lt;/html&gt;</w:t>
                  </w:r>
                </w:p>
              </w:txbxContent>
            </v:textbox>
            <w10:wrap type="none"/>
            <w10:anchorlock/>
          </v:shape>
        </w:pict>
      </w:r>
    </w:p>
    <w:p>
      <w:pPr>
        <w:pStyle w:val="4"/>
        <w:rPr>
          <w:rFonts w:ascii="宋体"/>
          <w:sz w:val="20"/>
        </w:rPr>
      </w:pPr>
    </w:p>
    <w:p>
      <w:pPr>
        <w:pStyle w:val="4"/>
        <w:rPr>
          <w:rFonts w:ascii="宋体"/>
          <w:sz w:val="20"/>
        </w:rPr>
      </w:pPr>
    </w:p>
    <w:p>
      <w:pPr>
        <w:pStyle w:val="2"/>
        <w:numPr>
          <w:ilvl w:val="0"/>
          <w:numId w:val="0"/>
        </w:numPr>
        <w:tabs>
          <w:tab w:val="left" w:pos="1059"/>
          <w:tab w:val="left" w:pos="1060"/>
        </w:tabs>
        <w:spacing w:before="204" w:after="0" w:line="240" w:lineRule="auto"/>
        <w:ind w:left="1060" w:leftChars="0" w:right="0" w:rightChars="0" w:hanging="840" w:firstLineChars="0"/>
        <w:jc w:val="left"/>
      </w:pPr>
      <w:bookmarkStart w:id="125" w:name="30.属性"/>
      <w:bookmarkEnd w:id="125"/>
      <w:bookmarkStart w:id="126" w:name="30.属性"/>
      <w:bookmarkEnd w:id="126"/>
      <w:r>
        <w:rPr>
          <w:rFonts w:hint="default" w:ascii="Calibri" w:hAnsi="Calibri" w:eastAsia="Calibri" w:cs="Calibri"/>
          <w:b/>
          <w:bCs/>
          <w:w w:val="99"/>
          <w:sz w:val="44"/>
          <w:szCs w:val="44"/>
          <w:lang w:val="en-US" w:eastAsia="en-US" w:bidi="ar-SA"/>
        </w:rPr>
        <w:t>28.</w:t>
      </w:r>
      <w:r>
        <w:t>属性</w:t>
      </w:r>
    </w:p>
    <w:p>
      <w:pPr>
        <w:pStyle w:val="4"/>
        <w:rPr>
          <w:rFonts w:ascii="宋体"/>
          <w:b/>
          <w:sz w:val="20"/>
        </w:rPr>
      </w:pPr>
    </w:p>
    <w:p>
      <w:pPr>
        <w:pStyle w:val="4"/>
        <w:spacing w:before="6"/>
        <w:rPr>
          <w:rFonts w:ascii="宋体"/>
          <w:b/>
          <w:sz w:val="25"/>
        </w:rPr>
      </w:pPr>
      <w:r>
        <w:drawing>
          <wp:anchor distT="0" distB="0" distL="0" distR="0" simplePos="0" relativeHeight="251660288" behindDoc="0" locked="0" layoutInCell="1" allowOverlap="1">
            <wp:simplePos x="0" y="0"/>
            <wp:positionH relativeFrom="page">
              <wp:posOffset>1158240</wp:posOffset>
            </wp:positionH>
            <wp:positionV relativeFrom="paragraph">
              <wp:posOffset>231775</wp:posOffset>
            </wp:positionV>
            <wp:extent cx="5231765" cy="2124710"/>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jpeg"/>
                    <pic:cNvPicPr>
                      <a:picLocks noChangeAspect="1"/>
                    </pic:cNvPicPr>
                  </pic:nvPicPr>
                  <pic:blipFill>
                    <a:blip r:embed="rId18" cstate="print"/>
                    <a:stretch>
                      <a:fillRect/>
                    </a:stretch>
                  </pic:blipFill>
                  <pic:spPr>
                    <a:xfrm>
                      <a:off x="0" y="0"/>
                      <a:ext cx="5231584" cy="2124456"/>
                    </a:xfrm>
                    <a:prstGeom prst="rect">
                      <a:avLst/>
                    </a:prstGeom>
                  </pic:spPr>
                </pic:pic>
              </a:graphicData>
            </a:graphic>
          </wp:anchor>
        </w:drawing>
      </w:r>
    </w:p>
    <w:p>
      <w:pPr>
        <w:pStyle w:val="4"/>
        <w:rPr>
          <w:rFonts w:ascii="宋体"/>
          <w:b/>
          <w:sz w:val="20"/>
        </w:rPr>
      </w:pPr>
    </w:p>
    <w:p>
      <w:pPr>
        <w:pStyle w:val="4"/>
        <w:spacing w:before="5"/>
        <w:rPr>
          <w:rFonts w:ascii="宋体"/>
          <w:b/>
          <w:sz w:val="16"/>
        </w:rPr>
      </w:pPr>
    </w:p>
    <w:p>
      <w:pPr>
        <w:pStyle w:val="3"/>
        <w:numPr>
          <w:ilvl w:val="1"/>
          <w:numId w:val="0"/>
        </w:numPr>
        <w:tabs>
          <w:tab w:val="left" w:pos="1060"/>
        </w:tabs>
        <w:spacing w:before="69" w:after="0" w:line="240" w:lineRule="auto"/>
        <w:ind w:left="1060" w:leftChars="0" w:right="0" w:rightChars="0" w:hanging="840" w:firstLineChars="0"/>
        <w:jc w:val="left"/>
        <w:rPr>
          <w:rFonts w:hint="eastAsia" w:ascii="黑体" w:eastAsia="黑体"/>
        </w:rPr>
      </w:pPr>
      <w:bookmarkStart w:id="127" w:name="30.1.课堂案例"/>
      <w:bookmarkEnd w:id="127"/>
      <w:bookmarkStart w:id="128" w:name="30.1.课堂案例"/>
      <w:bookmarkEnd w:id="128"/>
      <w:r>
        <w:rPr>
          <w:rFonts w:hint="default" w:ascii="Arial" w:hAnsi="Arial" w:eastAsia="Arial" w:cs="Arial"/>
          <w:b/>
          <w:bCs/>
          <w:w w:val="99"/>
          <w:sz w:val="32"/>
          <w:szCs w:val="32"/>
          <w:lang w:val="en-US" w:eastAsia="en-US" w:bidi="ar-SA"/>
        </w:rPr>
        <w:t>28.1.</w:t>
      </w:r>
      <w:r>
        <w:rPr>
          <w:rFonts w:hint="eastAsia" w:ascii="黑体" w:eastAsia="黑体"/>
        </w:rPr>
        <w:t>课堂案例</w:t>
      </w:r>
    </w:p>
    <w:p>
      <w:pPr>
        <w:pStyle w:val="4"/>
        <w:spacing w:before="4"/>
        <w:rPr>
          <w:rFonts w:ascii="黑体"/>
          <w:b/>
          <w:sz w:val="30"/>
        </w:rPr>
      </w:pPr>
    </w:p>
    <w:p>
      <w:pPr>
        <w:pStyle w:val="4"/>
        <w:spacing w:before="1" w:after="22"/>
        <w:ind w:left="220"/>
      </w:pPr>
      <w:r>
        <w:rPr>
          <w:rFonts w:hint="eastAsia" w:ascii="宋体" w:eastAsia="宋体"/>
        </w:rPr>
        <w:t xml:space="preserve">使用 </w:t>
      </w:r>
      <w:r>
        <w:t xml:space="preserve">prop </w:t>
      </w:r>
      <w:r>
        <w:rPr>
          <w:rFonts w:hint="eastAsia" w:ascii="宋体" w:eastAsia="宋体"/>
        </w:rPr>
        <w:t xml:space="preserve">设计 </w:t>
      </w:r>
      <w:r>
        <w:t xml:space="preserve">table </w:t>
      </w:r>
      <w:r>
        <w:rPr>
          <w:rFonts w:hint="eastAsia" w:ascii="宋体" w:eastAsia="宋体"/>
        </w:rPr>
        <w:t xml:space="preserve">里的 </w:t>
      </w:r>
      <w:r>
        <w:t xml:space="preserve">tr </w:t>
      </w:r>
      <w:r>
        <w:rPr>
          <w:rFonts w:hint="eastAsia" w:ascii="宋体" w:eastAsia="宋体"/>
        </w:rPr>
        <w:t xml:space="preserve">有 </w:t>
      </w:r>
      <w:r>
        <w:t>checkbox</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130" w:type="dxa"/>
          </w:tcPr>
          <w:p>
            <w:pPr>
              <w:pStyle w:val="9"/>
              <w:rPr>
                <w:sz w:val="21"/>
              </w:rPr>
            </w:pPr>
            <w:r>
              <w:rPr>
                <w:sz w:val="21"/>
              </w:rPr>
              <w:t>全选</w:t>
            </w:r>
            <w:r>
              <w:rPr>
                <w:rFonts w:ascii="Calibri" w:eastAsia="Calibri"/>
                <w:sz w:val="21"/>
              </w:rPr>
              <w:t>/</w:t>
            </w:r>
            <w:r>
              <w:rPr>
                <w:sz w:val="21"/>
              </w:rPr>
              <w:t>全不选 复选框</w:t>
            </w:r>
          </w:p>
        </w:tc>
        <w:tc>
          <w:tcPr>
            <w:tcW w:w="2130" w:type="dxa"/>
          </w:tcPr>
          <w:p>
            <w:pPr>
              <w:pStyle w:val="9"/>
              <w:ind w:left="106"/>
              <w:rPr>
                <w:sz w:val="21"/>
              </w:rPr>
            </w:pPr>
            <w:r>
              <w:rPr>
                <w:sz w:val="21"/>
              </w:rPr>
              <w:t>序号</w:t>
            </w:r>
          </w:p>
        </w:tc>
        <w:tc>
          <w:tcPr>
            <w:tcW w:w="2131" w:type="dxa"/>
          </w:tcPr>
          <w:p>
            <w:pPr>
              <w:pStyle w:val="9"/>
              <w:rPr>
                <w:sz w:val="21"/>
              </w:rPr>
            </w:pPr>
            <w:r>
              <w:rPr>
                <w:sz w:val="21"/>
              </w:rPr>
              <w:t>姓名</w:t>
            </w:r>
          </w:p>
        </w:tc>
        <w:tc>
          <w:tcPr>
            <w:tcW w:w="2131" w:type="dxa"/>
          </w:tcPr>
          <w:p>
            <w:pPr>
              <w:pStyle w:val="9"/>
              <w:rPr>
                <w:sz w:val="21"/>
              </w:rPr>
            </w:pPr>
            <w:r>
              <w:rPr>
                <w:sz w:val="21"/>
              </w:rPr>
              <w:t>年龄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130" w:type="dxa"/>
          </w:tcPr>
          <w:p>
            <w:pPr>
              <w:pStyle w:val="9"/>
              <w:rPr>
                <w:sz w:val="21"/>
              </w:rPr>
            </w:pPr>
            <w:r>
              <w:rPr>
                <w:sz w:val="21"/>
              </w:rPr>
              <w:t>复选框</w:t>
            </w:r>
          </w:p>
        </w:tc>
        <w:tc>
          <w:tcPr>
            <w:tcW w:w="2130" w:type="dxa"/>
          </w:tcPr>
          <w:p>
            <w:pPr>
              <w:pStyle w:val="9"/>
              <w:spacing w:before="28"/>
              <w:ind w:left="106"/>
              <w:rPr>
                <w:rFonts w:ascii="Calibri"/>
                <w:sz w:val="21"/>
              </w:rPr>
            </w:pPr>
            <w:r>
              <w:rPr>
                <w:rFonts w:ascii="Calibri"/>
                <w:w w:val="99"/>
                <w:sz w:val="21"/>
              </w:rPr>
              <w:t>1</w:t>
            </w:r>
          </w:p>
        </w:tc>
        <w:tc>
          <w:tcPr>
            <w:tcW w:w="2131" w:type="dxa"/>
          </w:tcPr>
          <w:p>
            <w:pPr>
              <w:pStyle w:val="9"/>
              <w:rPr>
                <w:sz w:val="21"/>
              </w:rPr>
            </w:pPr>
            <w:r>
              <w:rPr>
                <w:sz w:val="21"/>
              </w:rPr>
              <w:t>刘备</w:t>
            </w:r>
          </w:p>
        </w:tc>
        <w:tc>
          <w:tcPr>
            <w:tcW w:w="2131" w:type="dxa"/>
          </w:tcPr>
          <w:p>
            <w:pPr>
              <w:pStyle w:val="9"/>
              <w:spacing w:before="28"/>
              <w:rPr>
                <w:rFonts w:ascii="Calibri"/>
                <w:sz w:val="21"/>
              </w:rPr>
            </w:pPr>
            <w:r>
              <w:rPr>
                <w:rFonts w:ascii="Calibri"/>
                <w:sz w:val="21"/>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130" w:type="dxa"/>
          </w:tcPr>
          <w:p>
            <w:pPr>
              <w:pStyle w:val="9"/>
              <w:spacing w:before="19"/>
              <w:rPr>
                <w:sz w:val="21"/>
              </w:rPr>
            </w:pPr>
            <w:r>
              <w:rPr>
                <w:sz w:val="21"/>
              </w:rPr>
              <w:t>复选框</w:t>
            </w:r>
          </w:p>
        </w:tc>
        <w:tc>
          <w:tcPr>
            <w:tcW w:w="2130" w:type="dxa"/>
          </w:tcPr>
          <w:p>
            <w:pPr>
              <w:pStyle w:val="9"/>
              <w:spacing w:before="27"/>
              <w:ind w:left="106"/>
              <w:rPr>
                <w:rFonts w:ascii="Calibri"/>
                <w:sz w:val="21"/>
              </w:rPr>
            </w:pPr>
            <w:r>
              <w:rPr>
                <w:rFonts w:ascii="Calibri"/>
                <w:w w:val="99"/>
                <w:sz w:val="21"/>
              </w:rPr>
              <w:t>2</w:t>
            </w:r>
          </w:p>
        </w:tc>
        <w:tc>
          <w:tcPr>
            <w:tcW w:w="2131" w:type="dxa"/>
          </w:tcPr>
          <w:p>
            <w:pPr>
              <w:pStyle w:val="9"/>
              <w:spacing w:before="19"/>
              <w:rPr>
                <w:sz w:val="21"/>
              </w:rPr>
            </w:pPr>
            <w:r>
              <w:rPr>
                <w:sz w:val="21"/>
              </w:rPr>
              <w:t>关羽</w:t>
            </w:r>
          </w:p>
        </w:tc>
        <w:tc>
          <w:tcPr>
            <w:tcW w:w="2131" w:type="dxa"/>
          </w:tcPr>
          <w:p>
            <w:pPr>
              <w:pStyle w:val="9"/>
              <w:spacing w:before="27"/>
              <w:rPr>
                <w:rFonts w:ascii="Calibri"/>
                <w:sz w:val="21"/>
              </w:rPr>
            </w:pPr>
            <w:r>
              <w:rPr>
                <w:rFonts w:ascii="Calibri"/>
                <w:sz w:val="21"/>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130" w:type="dxa"/>
          </w:tcPr>
          <w:p>
            <w:pPr>
              <w:pStyle w:val="9"/>
              <w:spacing w:before="19"/>
              <w:rPr>
                <w:sz w:val="21"/>
              </w:rPr>
            </w:pPr>
            <w:r>
              <w:rPr>
                <w:sz w:val="21"/>
              </w:rPr>
              <w:t>复选框</w:t>
            </w:r>
          </w:p>
        </w:tc>
        <w:tc>
          <w:tcPr>
            <w:tcW w:w="2130" w:type="dxa"/>
          </w:tcPr>
          <w:p>
            <w:pPr>
              <w:pStyle w:val="9"/>
              <w:spacing w:before="27"/>
              <w:ind w:left="106"/>
              <w:rPr>
                <w:rFonts w:ascii="Calibri"/>
                <w:sz w:val="21"/>
              </w:rPr>
            </w:pPr>
            <w:r>
              <w:rPr>
                <w:rFonts w:ascii="Calibri"/>
                <w:w w:val="99"/>
                <w:sz w:val="21"/>
              </w:rPr>
              <w:t>3</w:t>
            </w:r>
          </w:p>
        </w:tc>
        <w:tc>
          <w:tcPr>
            <w:tcW w:w="2131" w:type="dxa"/>
          </w:tcPr>
          <w:p>
            <w:pPr>
              <w:pStyle w:val="9"/>
              <w:spacing w:before="19"/>
              <w:rPr>
                <w:sz w:val="21"/>
              </w:rPr>
            </w:pPr>
            <w:r>
              <w:rPr>
                <w:sz w:val="21"/>
              </w:rPr>
              <w:t>张飞</w:t>
            </w:r>
          </w:p>
        </w:tc>
        <w:tc>
          <w:tcPr>
            <w:tcW w:w="2131" w:type="dxa"/>
          </w:tcPr>
          <w:p>
            <w:pPr>
              <w:pStyle w:val="9"/>
              <w:spacing w:before="27"/>
              <w:rPr>
                <w:rFonts w:ascii="Calibri"/>
                <w:sz w:val="21"/>
              </w:rPr>
            </w:pPr>
            <w:r>
              <w:rPr>
                <w:rFonts w:ascii="Calibri"/>
                <w:sz w:val="21"/>
              </w:rPr>
              <w:t>21</w:t>
            </w:r>
          </w:p>
        </w:tc>
      </w:tr>
    </w:tbl>
    <w:p>
      <w:pPr>
        <w:spacing w:after="0"/>
        <w:rPr>
          <w:rFonts w:ascii="Calibri"/>
          <w:sz w:val="21"/>
        </w:rPr>
        <w:sectPr>
          <w:pgSz w:w="11910" w:h="16840"/>
          <w:pgMar w:top="1380" w:right="1580" w:bottom="280" w:left="1580" w:header="852" w:footer="0" w:gutter="0"/>
          <w:cols w:space="720" w:num="1"/>
        </w:sectPr>
      </w:pPr>
    </w:p>
    <w:p>
      <w:pPr>
        <w:pStyle w:val="4"/>
        <w:spacing w:before="4"/>
        <w:rPr>
          <w:sz w:val="28"/>
        </w:rPr>
      </w:pPr>
    </w:p>
    <w:p>
      <w:pPr>
        <w:pStyle w:val="4"/>
        <w:spacing w:before="56"/>
        <w:ind w:left="220"/>
      </w:pPr>
      <w:r>
        <w:t>&lt;!DOCTYPE html&gt;</w:t>
      </w:r>
    </w:p>
    <w:p>
      <w:pPr>
        <w:pStyle w:val="4"/>
        <w:spacing w:before="56"/>
        <w:ind w:left="220"/>
      </w:pPr>
      <w:r>
        <w:t>&lt;html&gt;</w:t>
      </w:r>
    </w:p>
    <w:p>
      <w:pPr>
        <w:pStyle w:val="4"/>
        <w:spacing w:before="56"/>
        <w:ind w:left="640"/>
      </w:pPr>
      <w:r>
        <w:t>&lt;head&gt;</w:t>
      </w:r>
    </w:p>
    <w:p>
      <w:pPr>
        <w:pStyle w:val="4"/>
        <w:spacing w:before="55"/>
        <w:ind w:left="1060"/>
      </w:pPr>
      <w:r>
        <w:t>&lt;meta charset="utf-8"&gt;</w:t>
      </w:r>
    </w:p>
    <w:p>
      <w:pPr>
        <w:pStyle w:val="4"/>
        <w:spacing w:before="56"/>
        <w:ind w:left="1060"/>
      </w:pPr>
      <w:r>
        <w:t>&lt;title&gt;&lt;/title&gt;</w:t>
      </w:r>
    </w:p>
    <w:p>
      <w:pPr>
        <w:pStyle w:val="4"/>
        <w:spacing w:before="56"/>
        <w:ind w:left="1060"/>
      </w:pPr>
      <w:r>
        <w:t>&lt;script src="js/jquery-1.9.1.js" type="text/javascript" charset="utf-8"&gt;&lt;/script&gt;</w:t>
      </w:r>
    </w:p>
    <w:p>
      <w:pPr>
        <w:pStyle w:val="4"/>
        <w:spacing w:before="55" w:line="292" w:lineRule="auto"/>
        <w:ind w:left="1688" w:right="4659" w:hanging="629"/>
      </w:pPr>
      <w:r>
        <w:t>&lt;script type="text/javascript"&gt; function selAll(){</w:t>
      </w:r>
    </w:p>
    <w:p>
      <w:pPr>
        <w:pStyle w:val="4"/>
        <w:spacing w:line="255" w:lineRule="exact"/>
        <w:ind w:left="2108"/>
      </w:pPr>
      <w:r>
        <w:t>$(".ck").prop("checked",$("#ckAll").prop("checked"));</w:t>
      </w:r>
    </w:p>
    <w:p>
      <w:pPr>
        <w:pStyle w:val="4"/>
        <w:spacing w:before="56"/>
        <w:ind w:left="1688"/>
      </w:pPr>
      <w:r>
        <w:rPr>
          <w:w w:val="99"/>
        </w:rPr>
        <w:t>}</w:t>
      </w:r>
    </w:p>
    <w:p>
      <w:pPr>
        <w:pStyle w:val="4"/>
        <w:spacing w:before="56"/>
        <w:ind w:left="1688"/>
      </w:pPr>
      <w:r>
        <w:t>function ckClick(){</w:t>
      </w:r>
    </w:p>
    <w:p>
      <w:pPr>
        <w:pStyle w:val="4"/>
        <w:spacing w:before="55"/>
        <w:ind w:left="2108"/>
      </w:pPr>
      <w:r>
        <w:t>$("#ckAll").prop("checked",$(".ck:checked").length==$(".ck").length);</w:t>
      </w:r>
    </w:p>
    <w:p>
      <w:pPr>
        <w:pStyle w:val="4"/>
        <w:spacing w:before="56"/>
        <w:ind w:right="6989"/>
        <w:jc w:val="right"/>
      </w:pPr>
      <w:r>
        <w:rPr>
          <w:w w:val="99"/>
        </w:rPr>
        <w:t>}</w:t>
      </w:r>
    </w:p>
    <w:p>
      <w:pPr>
        <w:pStyle w:val="4"/>
        <w:spacing w:before="56"/>
        <w:ind w:right="6927"/>
        <w:jc w:val="right"/>
      </w:pPr>
      <w:r>
        <w:rPr>
          <w:w w:val="95"/>
        </w:rPr>
        <w:t>&lt;/script&gt;</w:t>
      </w:r>
    </w:p>
    <w:p>
      <w:pPr>
        <w:pStyle w:val="4"/>
        <w:spacing w:before="55"/>
        <w:ind w:left="640"/>
      </w:pPr>
      <w:r>
        <w:t>&lt;/head&gt;</w:t>
      </w:r>
    </w:p>
    <w:p>
      <w:pPr>
        <w:pStyle w:val="4"/>
        <w:spacing w:before="56"/>
        <w:ind w:left="640"/>
      </w:pPr>
      <w:r>
        <w:t>&lt;body&gt;</w:t>
      </w:r>
    </w:p>
    <w:p>
      <w:pPr>
        <w:pStyle w:val="4"/>
        <w:spacing w:before="56"/>
        <w:ind w:left="1060"/>
      </w:pPr>
      <w:r>
        <w:t>&lt;table border="1" cellspacing="0" cellpadding=""&gt;</w:t>
      </w:r>
    </w:p>
    <w:p>
      <w:pPr>
        <w:pStyle w:val="4"/>
        <w:spacing w:before="55"/>
        <w:ind w:left="1480"/>
      </w:pPr>
      <w:r>
        <w:t>&lt;tr&gt;</w:t>
      </w:r>
    </w:p>
    <w:p>
      <w:pPr>
        <w:spacing w:after="0"/>
        <w:sectPr>
          <w:pgSz w:w="11910" w:h="16840"/>
          <w:pgMar w:top="1380" w:right="1580" w:bottom="280" w:left="1580" w:header="852" w:footer="0" w:gutter="0"/>
          <w:cols w:space="720" w:num="1"/>
        </w:sectPr>
      </w:pPr>
    </w:p>
    <w:p>
      <w:pPr>
        <w:pStyle w:val="4"/>
        <w:rPr>
          <w:sz w:val="20"/>
        </w:rPr>
      </w:pPr>
    </w:p>
    <w:p>
      <w:pPr>
        <w:pStyle w:val="4"/>
        <w:spacing w:before="124"/>
        <w:ind w:left="220"/>
      </w:pPr>
      <w:r>
        <w:t>/&gt;&lt;/th&gt;</w:t>
      </w:r>
    </w:p>
    <w:p>
      <w:pPr>
        <w:pStyle w:val="4"/>
        <w:tabs>
          <w:tab w:val="left" w:pos="2703"/>
        </w:tabs>
        <w:spacing w:before="48"/>
        <w:ind w:left="640"/>
      </w:pPr>
      <w:r>
        <w:br w:type="column"/>
      </w:r>
      <w:r>
        <w:t>&lt;th&gt;</w:t>
      </w:r>
      <w:r>
        <w:rPr>
          <w:spacing w:val="7"/>
        </w:rPr>
        <w:t xml:space="preserve"> </w:t>
      </w:r>
      <w:r>
        <w:rPr>
          <w:rFonts w:hint="eastAsia" w:ascii="宋体" w:eastAsia="宋体"/>
        </w:rPr>
        <w:t>全</w:t>
      </w:r>
      <w:r>
        <w:rPr>
          <w:rFonts w:hint="eastAsia" w:ascii="宋体" w:eastAsia="宋体"/>
          <w:spacing w:val="-51"/>
        </w:rPr>
        <w:t xml:space="preserve"> </w:t>
      </w:r>
      <w:r>
        <w:rPr>
          <w:rFonts w:hint="eastAsia" w:ascii="宋体" w:eastAsia="宋体"/>
        </w:rPr>
        <w:t>选</w:t>
      </w:r>
      <w:r>
        <w:rPr>
          <w:rFonts w:hint="eastAsia" w:ascii="宋体" w:eastAsia="宋体"/>
          <w:spacing w:val="-51"/>
        </w:rPr>
        <w:t xml:space="preserve"> </w:t>
      </w:r>
      <w:r>
        <w:t>/</w:t>
      </w:r>
      <w:r>
        <w:rPr>
          <w:spacing w:val="7"/>
        </w:rPr>
        <w:t xml:space="preserve"> </w:t>
      </w:r>
      <w:r>
        <w:rPr>
          <w:rFonts w:hint="eastAsia" w:ascii="宋体" w:eastAsia="宋体"/>
        </w:rPr>
        <w:t>全</w:t>
      </w:r>
      <w:r>
        <w:rPr>
          <w:rFonts w:hint="eastAsia" w:ascii="宋体" w:eastAsia="宋体"/>
          <w:spacing w:val="-51"/>
        </w:rPr>
        <w:t xml:space="preserve"> </w:t>
      </w:r>
      <w:r>
        <w:rPr>
          <w:rFonts w:hint="eastAsia" w:ascii="宋体" w:eastAsia="宋体"/>
        </w:rPr>
        <w:t>不</w:t>
      </w:r>
      <w:r>
        <w:rPr>
          <w:rFonts w:hint="eastAsia" w:ascii="宋体" w:eastAsia="宋体"/>
          <w:spacing w:val="-49"/>
        </w:rPr>
        <w:t xml:space="preserve"> </w:t>
      </w:r>
      <w:r>
        <w:rPr>
          <w:rFonts w:hint="eastAsia" w:ascii="宋体" w:eastAsia="宋体"/>
        </w:rPr>
        <w:t>选</w:t>
      </w:r>
      <w:r>
        <w:rPr>
          <w:rFonts w:hint="eastAsia" w:ascii="宋体" w:eastAsia="宋体"/>
        </w:rPr>
        <w:tab/>
      </w:r>
      <w:r>
        <w:t>&lt;input type="checkbox" id="ckAll"</w:t>
      </w:r>
      <w:r>
        <w:rPr>
          <w:spacing w:val="8"/>
        </w:rPr>
        <w:t xml:space="preserve"> </w:t>
      </w:r>
      <w:r>
        <w:t>onclick="selAll()"</w:t>
      </w:r>
    </w:p>
    <w:p>
      <w:pPr>
        <w:pStyle w:val="4"/>
        <w:spacing w:before="1"/>
        <w:rPr>
          <w:sz w:val="29"/>
        </w:rPr>
      </w:pPr>
    </w:p>
    <w:p>
      <w:pPr>
        <w:pStyle w:val="4"/>
        <w:ind w:left="640"/>
      </w:pPr>
      <w:r>
        <w:rPr>
          <w:spacing w:val="-1"/>
          <w:w w:val="95"/>
        </w:rPr>
        <w:t>&lt;th&gt;</w:t>
      </w:r>
      <w:r>
        <w:rPr>
          <w:rFonts w:hint="eastAsia" w:ascii="宋体" w:eastAsia="宋体"/>
          <w:w w:val="95"/>
        </w:rPr>
        <w:t>序号</w:t>
      </w:r>
      <w:r>
        <w:rPr>
          <w:w w:val="95"/>
        </w:rPr>
        <w:t>&lt;/th&gt;</w:t>
      </w:r>
    </w:p>
    <w:p>
      <w:pPr>
        <w:pStyle w:val="4"/>
        <w:spacing w:before="43"/>
        <w:ind w:left="640"/>
      </w:pPr>
      <w:r>
        <w:rPr>
          <w:spacing w:val="-1"/>
          <w:w w:val="95"/>
        </w:rPr>
        <w:t>&lt;th&gt;</w:t>
      </w:r>
      <w:r>
        <w:rPr>
          <w:rFonts w:hint="eastAsia" w:ascii="宋体" w:eastAsia="宋体"/>
          <w:w w:val="95"/>
        </w:rPr>
        <w:t>姓名</w:t>
      </w:r>
      <w:r>
        <w:rPr>
          <w:w w:val="95"/>
        </w:rPr>
        <w:t>&lt;/th&gt;</w:t>
      </w:r>
    </w:p>
    <w:p>
      <w:pPr>
        <w:pStyle w:val="4"/>
        <w:spacing w:before="43"/>
        <w:ind w:left="640"/>
      </w:pPr>
      <w:r>
        <w:rPr>
          <w:spacing w:val="-1"/>
          <w:w w:val="95"/>
        </w:rPr>
        <w:t>&lt;th&gt;</w:t>
      </w:r>
      <w:r>
        <w:rPr>
          <w:rFonts w:hint="eastAsia" w:ascii="宋体" w:eastAsia="宋体"/>
          <w:w w:val="95"/>
        </w:rPr>
        <w:t>年龄</w:t>
      </w:r>
      <w:r>
        <w:rPr>
          <w:w w:val="95"/>
        </w:rPr>
        <w:t>&lt;/th&gt;</w:t>
      </w:r>
    </w:p>
    <w:p>
      <w:pPr>
        <w:pStyle w:val="4"/>
        <w:spacing w:before="51"/>
        <w:ind w:left="220"/>
      </w:pPr>
      <w:r>
        <w:t>&lt;/tr&gt;</w:t>
      </w:r>
    </w:p>
    <w:p>
      <w:pPr>
        <w:pStyle w:val="4"/>
        <w:spacing w:before="55"/>
        <w:ind w:left="220"/>
      </w:pPr>
      <w:r>
        <w:t>&lt;tr&gt;</w:t>
      </w:r>
    </w:p>
    <w:p>
      <w:pPr>
        <w:spacing w:after="0"/>
        <w:sectPr>
          <w:type w:val="continuous"/>
          <w:pgSz w:w="11910" w:h="16840"/>
          <w:pgMar w:top="1380" w:right="1580" w:bottom="280" w:left="1580" w:header="720" w:footer="720" w:gutter="0"/>
          <w:cols w:equalWidth="0" w:num="2">
            <w:col w:w="917" w:space="343"/>
            <w:col w:w="7490"/>
          </w:cols>
        </w:sectPr>
      </w:pPr>
    </w:p>
    <w:p>
      <w:pPr>
        <w:pStyle w:val="4"/>
        <w:spacing w:before="56"/>
        <w:ind w:left="1900"/>
      </w:pPr>
      <w:r>
        <w:pict>
          <v:shape id="_x0000_s1193" o:spid="_x0000_s1193" style="position:absolute;left:0pt;margin-left:84.35pt;margin-top:82.85pt;height:671.45pt;width:426.6pt;mso-position-horizontal-relative:page;mso-position-vertical-relative:page;z-index:-251644928;mso-width-relative:page;mso-height-relative:page;" filled="f" stroked="t" coordorigin="1687,1657" coordsize="8532,13429" path="m1687,1757l10219,1757m1687,15181l10219,15181m1692,1752l1692,15176m10214,1752l10214,15176e">
            <v:path arrowok="t"/>
            <v:fill on="f" focussize="0,0"/>
            <v:stroke weight="0.48pt" color="#000000"/>
            <v:imagedata o:title=""/>
            <o:lock v:ext="edit"/>
          </v:shape>
        </w:pict>
      </w:r>
      <w:r>
        <w:t>&lt;td&gt;</w:t>
      </w:r>
    </w:p>
    <w:p>
      <w:pPr>
        <w:pStyle w:val="4"/>
        <w:spacing w:before="56"/>
        <w:ind w:left="2320"/>
      </w:pPr>
      <w:r>
        <w:t>&lt;input type="checkbox" class="ck" onclick="ckClick()" /&gt;</w:t>
      </w:r>
    </w:p>
    <w:p>
      <w:pPr>
        <w:pStyle w:val="4"/>
        <w:spacing w:before="55"/>
        <w:ind w:left="1900"/>
      </w:pPr>
      <w:r>
        <w:t>&lt;/td&gt;</w:t>
      </w:r>
    </w:p>
    <w:p>
      <w:pPr>
        <w:pStyle w:val="4"/>
        <w:spacing w:before="56"/>
        <w:ind w:left="1900"/>
      </w:pPr>
      <w:r>
        <w:t>&lt;td&gt;</w:t>
      </w:r>
    </w:p>
    <w:p>
      <w:pPr>
        <w:pStyle w:val="4"/>
        <w:spacing w:before="56"/>
        <w:ind w:right="6318"/>
        <w:jc w:val="right"/>
      </w:pPr>
      <w:r>
        <w:rPr>
          <w:w w:val="99"/>
        </w:rPr>
        <w:t>1</w:t>
      </w:r>
    </w:p>
    <w:p>
      <w:pPr>
        <w:pStyle w:val="4"/>
        <w:spacing w:before="55"/>
        <w:ind w:right="6375"/>
        <w:jc w:val="right"/>
      </w:pPr>
      <w:r>
        <w:t>&lt;/td&gt;</w:t>
      </w:r>
    </w:p>
    <w:p>
      <w:pPr>
        <w:pStyle w:val="4"/>
        <w:spacing w:before="48"/>
        <w:ind w:left="1900"/>
      </w:pPr>
      <w:r>
        <w:t>&lt;td&gt;</w:t>
      </w:r>
      <w:r>
        <w:rPr>
          <w:rFonts w:hint="eastAsia" w:ascii="宋体" w:eastAsia="宋体"/>
        </w:rPr>
        <w:t>刘备</w:t>
      </w:r>
      <w:r>
        <w:t>&lt;/td&gt;</w:t>
      </w:r>
    </w:p>
    <w:p>
      <w:pPr>
        <w:pStyle w:val="4"/>
        <w:spacing w:before="51"/>
        <w:ind w:left="1900"/>
      </w:pPr>
      <w:r>
        <w:t>&lt;td&gt;23&lt;/td&gt;</w:t>
      </w:r>
    </w:p>
    <w:p>
      <w:pPr>
        <w:pStyle w:val="4"/>
        <w:spacing w:before="55"/>
        <w:ind w:left="1480"/>
      </w:pPr>
      <w:r>
        <w:t>&lt;/tr&gt;</w:t>
      </w:r>
    </w:p>
    <w:p>
      <w:pPr>
        <w:pStyle w:val="4"/>
        <w:spacing w:before="56"/>
        <w:ind w:left="1480"/>
      </w:pPr>
      <w:r>
        <w:t>&lt;tr&gt;</w:t>
      </w:r>
    </w:p>
    <w:p>
      <w:pPr>
        <w:pStyle w:val="4"/>
        <w:spacing w:before="56"/>
        <w:ind w:left="1900"/>
      </w:pPr>
      <w:r>
        <w:t>&lt;td&gt;</w:t>
      </w:r>
    </w:p>
    <w:p>
      <w:pPr>
        <w:pStyle w:val="4"/>
        <w:spacing w:before="55"/>
        <w:ind w:left="2320"/>
      </w:pPr>
      <w:r>
        <w:t>&lt;input type="checkbox" class="ck" onclick="ckClick()" /&gt;</w:t>
      </w:r>
    </w:p>
    <w:p>
      <w:pPr>
        <w:pStyle w:val="4"/>
        <w:spacing w:before="56"/>
        <w:ind w:left="1900"/>
      </w:pPr>
      <w:r>
        <w:t>&lt;/td&gt;</w:t>
      </w:r>
    </w:p>
    <w:p>
      <w:pPr>
        <w:pStyle w:val="4"/>
        <w:spacing w:before="56"/>
        <w:ind w:left="1900"/>
      </w:pPr>
      <w:r>
        <w:t>&lt;td&gt;</w:t>
      </w:r>
    </w:p>
    <w:p>
      <w:pPr>
        <w:pStyle w:val="4"/>
        <w:spacing w:before="55"/>
        <w:ind w:right="6318"/>
        <w:jc w:val="right"/>
      </w:pPr>
      <w:r>
        <w:rPr>
          <w:w w:val="99"/>
        </w:rPr>
        <w:t>2</w:t>
      </w:r>
    </w:p>
    <w:p>
      <w:pPr>
        <w:pStyle w:val="4"/>
        <w:spacing w:before="56"/>
        <w:ind w:right="6375"/>
        <w:jc w:val="right"/>
      </w:pPr>
      <w:r>
        <w:t>&lt;/td&gt;</w:t>
      </w:r>
    </w:p>
    <w:p>
      <w:pPr>
        <w:pStyle w:val="4"/>
        <w:spacing w:before="48"/>
        <w:ind w:left="1900"/>
      </w:pPr>
      <w:r>
        <w:t>&lt;td&gt;</w:t>
      </w:r>
      <w:r>
        <w:rPr>
          <w:rFonts w:hint="eastAsia" w:ascii="宋体" w:eastAsia="宋体"/>
        </w:rPr>
        <w:t>关羽</w:t>
      </w:r>
      <w:r>
        <w:t>&lt;/td&gt;</w:t>
      </w:r>
    </w:p>
    <w:p>
      <w:pPr>
        <w:pStyle w:val="4"/>
        <w:spacing w:before="51"/>
        <w:ind w:left="1900"/>
      </w:pPr>
      <w:r>
        <w:t>&lt;td&gt;22&lt;/td&gt;</w:t>
      </w:r>
    </w:p>
    <w:p>
      <w:pPr>
        <w:spacing w:after="0"/>
        <w:sectPr>
          <w:type w:val="continuous"/>
          <w:pgSz w:w="11910" w:h="16840"/>
          <w:pgMar w:top="1380" w:right="1580" w:bottom="280" w:left="1580" w:header="720" w:footer="720" w:gutter="0"/>
          <w:cols w:space="720" w:num="1"/>
        </w:sectPr>
      </w:pPr>
    </w:p>
    <w:p>
      <w:pPr>
        <w:pStyle w:val="4"/>
        <w:spacing w:before="2"/>
        <w:rPr>
          <w:sz w:val="4"/>
        </w:rPr>
      </w:pPr>
    </w:p>
    <w:p>
      <w:pPr>
        <w:pStyle w:val="4"/>
        <w:ind w:left="107"/>
        <w:rPr>
          <w:sz w:val="20"/>
        </w:rPr>
      </w:pPr>
      <w:r>
        <w:rPr>
          <w:sz w:val="20"/>
        </w:rPr>
        <w:pict>
          <v:group id="_x0000_s1194" o:spid="_x0000_s1194" o:spt="203" style="height:531.9pt;width:426.6pt;" coordsize="8532,10638">
            <o:lock v:ext="edit"/>
            <v:shape id="_x0000_s1195" o:spid="_x0000_s1195" o:spt="202" type="#_x0000_t202" style="position:absolute;left:4;top:4694;height:5938;width:8522;" filled="f" stroked="t" coordsize="21600,21600">
              <v:path/>
              <v:fill on="f" focussize="0,0"/>
              <v:stroke weight="0.48pt" color="#000000"/>
              <v:imagedata o:title=""/>
              <o:lock v:ext="edit"/>
              <v:textbox inset="0mm,0mm,0mm,0mm">
                <w:txbxContent>
                  <w:p>
                    <w:pPr>
                      <w:spacing w:before="28"/>
                      <w:ind w:left="103" w:right="0" w:firstLine="0"/>
                      <w:jc w:val="left"/>
                      <w:rPr>
                        <w:sz w:val="21"/>
                      </w:rPr>
                    </w:pPr>
                    <w:r>
                      <w:rPr>
                        <w:sz w:val="21"/>
                      </w:rPr>
                      <w:t>&lt;!DOCTYPE html&gt;</w:t>
                    </w:r>
                  </w:p>
                  <w:p>
                    <w:pPr>
                      <w:spacing w:before="56"/>
                      <w:ind w:left="103" w:right="0" w:firstLine="0"/>
                      <w:jc w:val="left"/>
                      <w:rPr>
                        <w:sz w:val="21"/>
                      </w:rPr>
                    </w:pPr>
                    <w:r>
                      <w:rPr>
                        <w:sz w:val="21"/>
                      </w:rPr>
                      <w:t>&lt;html&gt;</w:t>
                    </w:r>
                  </w:p>
                  <w:p>
                    <w:pPr>
                      <w:spacing w:before="56"/>
                      <w:ind w:left="523" w:right="0" w:firstLine="0"/>
                      <w:jc w:val="left"/>
                      <w:rPr>
                        <w:sz w:val="21"/>
                      </w:rPr>
                    </w:pPr>
                    <w:r>
                      <w:rPr>
                        <w:sz w:val="21"/>
                      </w:rPr>
                      <w:t>&lt;head&gt;</w:t>
                    </w:r>
                  </w:p>
                  <w:p>
                    <w:pPr>
                      <w:spacing w:before="55"/>
                      <w:ind w:left="943" w:right="0" w:firstLine="0"/>
                      <w:jc w:val="left"/>
                      <w:rPr>
                        <w:sz w:val="21"/>
                      </w:rPr>
                    </w:pPr>
                    <w:r>
                      <w:rPr>
                        <w:sz w:val="21"/>
                      </w:rPr>
                      <w:t>&lt;meta charset="utf-8"&gt;</w:t>
                    </w:r>
                  </w:p>
                  <w:p>
                    <w:pPr>
                      <w:spacing w:before="56"/>
                      <w:ind w:left="943" w:right="0" w:firstLine="0"/>
                      <w:jc w:val="left"/>
                      <w:rPr>
                        <w:sz w:val="21"/>
                      </w:rPr>
                    </w:pPr>
                    <w:r>
                      <w:rPr>
                        <w:sz w:val="21"/>
                      </w:rPr>
                      <w:t>&lt;title&gt;&lt;/title&gt;</w:t>
                    </w:r>
                  </w:p>
                  <w:p>
                    <w:pPr>
                      <w:spacing w:before="56"/>
                      <w:ind w:left="943" w:right="0" w:firstLine="0"/>
                      <w:jc w:val="left"/>
                      <w:rPr>
                        <w:sz w:val="21"/>
                      </w:rPr>
                    </w:pPr>
                    <w:r>
                      <w:rPr>
                        <w:sz w:val="21"/>
                      </w:rPr>
                      <w:t>&lt;script src="js/jquery-1.9.1.js" type="text/javascript" charset="utf-8"&gt;&lt;/script&gt;</w:t>
                    </w:r>
                  </w:p>
                  <w:p>
                    <w:pPr>
                      <w:spacing w:before="55" w:line="292" w:lineRule="auto"/>
                      <w:ind w:left="1363" w:right="4393" w:hanging="420"/>
                      <w:jc w:val="left"/>
                      <w:rPr>
                        <w:sz w:val="21"/>
                      </w:rPr>
                    </w:pPr>
                    <w:r>
                      <w:rPr>
                        <w:sz w:val="21"/>
                      </w:rPr>
                      <w:t>&lt;script type="text/javascript"&gt; function test(){</w:t>
                    </w:r>
                  </w:p>
                  <w:p>
                    <w:pPr>
                      <w:spacing w:before="0" w:line="255" w:lineRule="exact"/>
                      <w:ind w:left="1783" w:right="0" w:firstLine="0"/>
                      <w:jc w:val="left"/>
                      <w:rPr>
                        <w:sz w:val="21"/>
                      </w:rPr>
                    </w:pPr>
                    <w:r>
                      <w:rPr>
                        <w:sz w:val="21"/>
                      </w:rPr>
                      <w:t>console.log($("#name").val());</w:t>
                    </w:r>
                  </w:p>
                  <w:p>
                    <w:pPr>
                      <w:spacing w:before="51"/>
                      <w:ind w:left="1783" w:right="0" w:firstLine="0"/>
                      <w:jc w:val="left"/>
                      <w:rPr>
                        <w:sz w:val="21"/>
                      </w:rPr>
                    </w:pPr>
                    <w:r>
                      <w:rPr>
                        <w:sz w:val="21"/>
                      </w:rPr>
                      <w:t>$("#name").val("</w:t>
                    </w:r>
                    <w:r>
                      <w:rPr>
                        <w:rFonts w:hint="eastAsia" w:ascii="宋体" w:eastAsia="宋体"/>
                        <w:sz w:val="21"/>
                      </w:rPr>
                      <w:t>李四</w:t>
                    </w:r>
                    <w:r>
                      <w:rPr>
                        <w:sz w:val="21"/>
                      </w:rPr>
                      <w:t>");</w:t>
                    </w:r>
                  </w:p>
                  <w:p>
                    <w:pPr>
                      <w:spacing w:before="48"/>
                      <w:ind w:left="1363" w:right="0" w:firstLine="0"/>
                      <w:jc w:val="left"/>
                      <w:rPr>
                        <w:sz w:val="21"/>
                      </w:rPr>
                    </w:pPr>
                    <w:r>
                      <w:rPr>
                        <w:w w:val="99"/>
                        <w:sz w:val="21"/>
                      </w:rPr>
                      <w:t>}</w:t>
                    </w:r>
                  </w:p>
                  <w:p>
                    <w:pPr>
                      <w:spacing w:before="55"/>
                      <w:ind w:left="943" w:right="0" w:firstLine="0"/>
                      <w:jc w:val="left"/>
                      <w:rPr>
                        <w:sz w:val="21"/>
                      </w:rPr>
                    </w:pPr>
                    <w:r>
                      <w:rPr>
                        <w:sz w:val="21"/>
                      </w:rPr>
                      <w:t>&lt;/script&gt;</w:t>
                    </w:r>
                  </w:p>
                  <w:p>
                    <w:pPr>
                      <w:spacing w:before="56"/>
                      <w:ind w:left="523" w:right="0" w:firstLine="0"/>
                      <w:jc w:val="left"/>
                      <w:rPr>
                        <w:sz w:val="21"/>
                      </w:rPr>
                    </w:pPr>
                    <w:r>
                      <w:rPr>
                        <w:sz w:val="21"/>
                      </w:rPr>
                      <w:t>&lt;/head&gt;</w:t>
                    </w:r>
                  </w:p>
                  <w:p>
                    <w:pPr>
                      <w:spacing w:before="56"/>
                      <w:ind w:left="523" w:right="0" w:firstLine="0"/>
                      <w:jc w:val="left"/>
                      <w:rPr>
                        <w:sz w:val="21"/>
                      </w:rPr>
                    </w:pPr>
                    <w:r>
                      <w:rPr>
                        <w:sz w:val="21"/>
                      </w:rPr>
                      <w:t>&lt;body&gt;</w:t>
                    </w:r>
                  </w:p>
                  <w:p>
                    <w:pPr>
                      <w:spacing w:before="50"/>
                      <w:ind w:left="943" w:right="0" w:firstLine="0"/>
                      <w:jc w:val="left"/>
                      <w:rPr>
                        <w:sz w:val="21"/>
                      </w:rPr>
                    </w:pPr>
                    <w:r>
                      <w:rPr>
                        <w:sz w:val="21"/>
                      </w:rPr>
                      <w:t>&lt;input type="text" id="name" value="</w:t>
                    </w:r>
                    <w:r>
                      <w:rPr>
                        <w:rFonts w:hint="eastAsia" w:ascii="宋体" w:eastAsia="宋体"/>
                        <w:sz w:val="21"/>
                      </w:rPr>
                      <w:t>张三</w:t>
                    </w:r>
                    <w:r>
                      <w:rPr>
                        <w:sz w:val="21"/>
                      </w:rPr>
                      <w:t>" /&gt;</w:t>
                    </w:r>
                  </w:p>
                  <w:p>
                    <w:pPr>
                      <w:spacing w:before="43"/>
                      <w:ind w:left="943" w:right="0" w:firstLine="0"/>
                      <w:jc w:val="left"/>
                      <w:rPr>
                        <w:sz w:val="21"/>
                      </w:rPr>
                    </w:pPr>
                    <w:r>
                      <w:rPr>
                        <w:sz w:val="21"/>
                      </w:rPr>
                      <w:t>&lt;button type="button" onclick="test()"&gt;</w:t>
                    </w:r>
                    <w:r>
                      <w:rPr>
                        <w:rFonts w:hint="eastAsia" w:ascii="宋体" w:eastAsia="宋体"/>
                        <w:sz w:val="21"/>
                      </w:rPr>
                      <w:t>点我</w:t>
                    </w:r>
                    <w:r>
                      <w:rPr>
                        <w:sz w:val="21"/>
                      </w:rPr>
                      <w:t>&lt;/button&gt;</w:t>
                    </w:r>
                  </w:p>
                  <w:p>
                    <w:pPr>
                      <w:spacing w:before="48"/>
                      <w:ind w:left="523" w:right="0" w:firstLine="0"/>
                      <w:jc w:val="left"/>
                      <w:rPr>
                        <w:sz w:val="21"/>
                      </w:rPr>
                    </w:pPr>
                    <w:r>
                      <w:rPr>
                        <w:sz w:val="21"/>
                      </w:rPr>
                      <w:t>&lt;/body&gt;</w:t>
                    </w:r>
                  </w:p>
                  <w:p>
                    <w:pPr>
                      <w:spacing w:before="56"/>
                      <w:ind w:left="103" w:right="0" w:firstLine="0"/>
                      <w:jc w:val="left"/>
                      <w:rPr>
                        <w:sz w:val="21"/>
                      </w:rPr>
                    </w:pPr>
                    <w:r>
                      <w:rPr>
                        <w:sz w:val="21"/>
                      </w:rPr>
                      <w:t>&lt;/html&gt;</w:t>
                    </w:r>
                  </w:p>
                </w:txbxContent>
              </v:textbox>
            </v:shape>
            <v:shape id="_x0000_s1196" o:spid="_x0000_s1196" o:spt="202" type="#_x0000_t202" style="position:absolute;left:4;top:4;height:4690;width:8522;" filled="f" stroked="t" coordsize="21600,21600">
              <v:path/>
              <v:fill on="f" focussize="0,0"/>
              <v:stroke weight="0.48pt" color="#000000"/>
              <v:imagedata o:title=""/>
              <o:lock v:ext="edit"/>
              <v:textbox inset="0mm,0mm,0mm,0mm">
                <w:txbxContent>
                  <w:p>
                    <w:pPr>
                      <w:spacing w:before="29"/>
                      <w:ind w:left="1363" w:right="0" w:firstLine="0"/>
                      <w:jc w:val="left"/>
                      <w:rPr>
                        <w:sz w:val="21"/>
                      </w:rPr>
                    </w:pPr>
                    <w:r>
                      <w:rPr>
                        <w:sz w:val="21"/>
                      </w:rPr>
                      <w:t>&lt;/tr&gt;</w:t>
                    </w:r>
                  </w:p>
                  <w:p>
                    <w:pPr>
                      <w:spacing w:before="55"/>
                      <w:ind w:left="1363" w:right="0" w:firstLine="0"/>
                      <w:jc w:val="left"/>
                      <w:rPr>
                        <w:sz w:val="21"/>
                      </w:rPr>
                    </w:pPr>
                    <w:r>
                      <w:rPr>
                        <w:sz w:val="21"/>
                      </w:rPr>
                      <w:t>&lt;tr&gt;</w:t>
                    </w:r>
                  </w:p>
                  <w:p>
                    <w:pPr>
                      <w:spacing w:before="56"/>
                      <w:ind w:left="1783" w:right="0" w:firstLine="0"/>
                      <w:jc w:val="left"/>
                      <w:rPr>
                        <w:sz w:val="21"/>
                      </w:rPr>
                    </w:pPr>
                    <w:r>
                      <w:rPr>
                        <w:sz w:val="21"/>
                      </w:rPr>
                      <w:t>&lt;td&gt;</w:t>
                    </w:r>
                  </w:p>
                  <w:p>
                    <w:pPr>
                      <w:spacing w:before="56"/>
                      <w:ind w:left="2203" w:right="0" w:firstLine="0"/>
                      <w:jc w:val="left"/>
                      <w:rPr>
                        <w:sz w:val="21"/>
                      </w:rPr>
                    </w:pPr>
                    <w:r>
                      <w:rPr>
                        <w:sz w:val="21"/>
                      </w:rPr>
                      <w:t>&lt;input type="checkbox" class="ck" onclick="ckClick()" /&gt;</w:t>
                    </w:r>
                  </w:p>
                  <w:p>
                    <w:pPr>
                      <w:spacing w:before="55"/>
                      <w:ind w:left="0" w:right="6258" w:firstLine="0"/>
                      <w:jc w:val="right"/>
                      <w:rPr>
                        <w:sz w:val="21"/>
                      </w:rPr>
                    </w:pPr>
                    <w:r>
                      <w:rPr>
                        <w:sz w:val="21"/>
                      </w:rPr>
                      <w:t>&lt;/td&gt;</w:t>
                    </w:r>
                  </w:p>
                  <w:p>
                    <w:pPr>
                      <w:spacing w:before="56"/>
                      <w:ind w:left="0" w:right="6339" w:firstLine="0"/>
                      <w:jc w:val="right"/>
                      <w:rPr>
                        <w:sz w:val="21"/>
                      </w:rPr>
                    </w:pPr>
                    <w:r>
                      <w:rPr>
                        <w:sz w:val="21"/>
                      </w:rPr>
                      <w:t>&lt;td&gt;</w:t>
                    </w:r>
                  </w:p>
                  <w:p>
                    <w:pPr>
                      <w:spacing w:before="56"/>
                      <w:ind w:left="0" w:right="6201" w:firstLine="0"/>
                      <w:jc w:val="right"/>
                      <w:rPr>
                        <w:sz w:val="21"/>
                      </w:rPr>
                    </w:pPr>
                    <w:r>
                      <w:rPr>
                        <w:w w:val="99"/>
                        <w:sz w:val="21"/>
                      </w:rPr>
                      <w:t>3</w:t>
                    </w:r>
                  </w:p>
                  <w:p>
                    <w:pPr>
                      <w:spacing w:before="55"/>
                      <w:ind w:left="0" w:right="6258" w:firstLine="0"/>
                      <w:jc w:val="right"/>
                      <w:rPr>
                        <w:sz w:val="21"/>
                      </w:rPr>
                    </w:pPr>
                    <w:r>
                      <w:rPr>
                        <w:sz w:val="21"/>
                      </w:rPr>
                      <w:t>&lt;/td&gt;</w:t>
                    </w:r>
                  </w:p>
                  <w:p>
                    <w:pPr>
                      <w:spacing w:before="48"/>
                      <w:ind w:left="1783" w:right="0" w:firstLine="0"/>
                      <w:jc w:val="left"/>
                      <w:rPr>
                        <w:sz w:val="21"/>
                      </w:rPr>
                    </w:pPr>
                    <w:r>
                      <w:rPr>
                        <w:sz w:val="21"/>
                      </w:rPr>
                      <w:t>&lt;td&gt;</w:t>
                    </w:r>
                    <w:r>
                      <w:rPr>
                        <w:rFonts w:hint="eastAsia" w:ascii="宋体" w:eastAsia="宋体"/>
                        <w:sz w:val="21"/>
                      </w:rPr>
                      <w:t>张飞</w:t>
                    </w:r>
                    <w:r>
                      <w:rPr>
                        <w:sz w:val="21"/>
                      </w:rPr>
                      <w:t>&lt;/td&gt;</w:t>
                    </w:r>
                  </w:p>
                  <w:p>
                    <w:pPr>
                      <w:spacing w:before="51"/>
                      <w:ind w:left="1783" w:right="0" w:firstLine="0"/>
                      <w:jc w:val="left"/>
                      <w:rPr>
                        <w:sz w:val="21"/>
                      </w:rPr>
                    </w:pPr>
                    <w:r>
                      <w:rPr>
                        <w:sz w:val="21"/>
                      </w:rPr>
                      <w:t>&lt;td&gt;20&lt;/td&gt;</w:t>
                    </w:r>
                  </w:p>
                  <w:p>
                    <w:pPr>
                      <w:spacing w:before="56"/>
                      <w:ind w:left="1363" w:right="0" w:firstLine="0"/>
                      <w:jc w:val="left"/>
                      <w:rPr>
                        <w:sz w:val="21"/>
                      </w:rPr>
                    </w:pPr>
                    <w:r>
                      <w:rPr>
                        <w:sz w:val="21"/>
                      </w:rPr>
                      <w:t>&lt;/tr&gt;</w:t>
                    </w:r>
                  </w:p>
                  <w:p>
                    <w:pPr>
                      <w:spacing w:before="55"/>
                      <w:ind w:left="943" w:right="0" w:firstLine="0"/>
                      <w:jc w:val="left"/>
                      <w:rPr>
                        <w:sz w:val="21"/>
                      </w:rPr>
                    </w:pPr>
                    <w:r>
                      <w:rPr>
                        <w:sz w:val="21"/>
                      </w:rPr>
                      <w:t>&lt;/table&gt;</w:t>
                    </w:r>
                  </w:p>
                  <w:p>
                    <w:pPr>
                      <w:spacing w:before="56"/>
                      <w:ind w:left="523" w:right="0" w:firstLine="0"/>
                      <w:jc w:val="left"/>
                      <w:rPr>
                        <w:sz w:val="21"/>
                      </w:rPr>
                    </w:pPr>
                    <w:r>
                      <w:rPr>
                        <w:sz w:val="21"/>
                      </w:rPr>
                      <w:t>&lt;/body&gt;</w:t>
                    </w:r>
                  </w:p>
                  <w:p>
                    <w:pPr>
                      <w:spacing w:before="56"/>
                      <w:ind w:left="103" w:right="0" w:firstLine="0"/>
                      <w:jc w:val="left"/>
                      <w:rPr>
                        <w:sz w:val="21"/>
                      </w:rPr>
                    </w:pPr>
                    <w:r>
                      <w:rPr>
                        <w:sz w:val="21"/>
                      </w:rPr>
                      <w:t>&lt;/html&gt;</w:t>
                    </w:r>
                  </w:p>
                </w:txbxContent>
              </v:textbox>
            </v:shape>
            <w10:wrap type="none"/>
            <w10:anchorlock/>
          </v:group>
        </w:pict>
      </w:r>
    </w:p>
    <w:p>
      <w:pPr>
        <w:pStyle w:val="4"/>
        <w:rPr>
          <w:sz w:val="20"/>
        </w:rPr>
      </w:pPr>
    </w:p>
    <w:p>
      <w:pPr>
        <w:pStyle w:val="4"/>
        <w:rPr>
          <w:sz w:val="20"/>
        </w:rPr>
      </w:pPr>
    </w:p>
    <w:p>
      <w:pPr>
        <w:pStyle w:val="4"/>
        <w:rPr>
          <w:sz w:val="17"/>
        </w:rPr>
      </w:pPr>
    </w:p>
    <w:p>
      <w:pPr>
        <w:pStyle w:val="2"/>
        <w:numPr>
          <w:ilvl w:val="0"/>
          <w:numId w:val="0"/>
        </w:numPr>
        <w:tabs>
          <w:tab w:val="left" w:pos="1059"/>
          <w:tab w:val="left" w:pos="1060"/>
        </w:tabs>
        <w:spacing w:before="40" w:after="0" w:line="240" w:lineRule="auto"/>
        <w:ind w:left="1060" w:leftChars="0" w:right="0" w:rightChars="0" w:hanging="840" w:firstLineChars="0"/>
        <w:jc w:val="left"/>
      </w:pPr>
      <w:r>
        <w:rPr>
          <w:rFonts w:hint="default" w:ascii="Calibri" w:hAnsi="Calibri" w:eastAsia="Calibri" w:cs="Calibri"/>
          <w:b/>
          <w:bCs/>
          <w:w w:val="99"/>
          <w:sz w:val="44"/>
          <w:szCs w:val="44"/>
          <w:lang w:val="en-US" w:eastAsia="en-US" w:bidi="ar-SA"/>
        </w:rPr>
        <w:t>29.</w:t>
      </w:r>
      <w:r>
        <w:pict>
          <v:line id="_x0000_s1197" o:spid="_x0000_s1197" o:spt="20" style="position:absolute;left:0pt;margin-left:84.55pt;margin-top:-567.15pt;height:531.4pt;width:0pt;mso-position-horizontal-relative:page;z-index:251713536;mso-width-relative:page;mso-height-relative:page;" stroked="t" coordsize="21600,21600">
            <v:path arrowok="t"/>
            <v:fill focussize="0,0"/>
            <v:stroke weight="0.48pt" color="#000000"/>
            <v:imagedata o:title=""/>
            <o:lock v:ext="edit"/>
          </v:line>
        </w:pict>
      </w:r>
      <w:r>
        <w:pict>
          <v:line id="_x0000_s1198" o:spid="_x0000_s1198" o:spt="20" style="position:absolute;left:0pt;margin-left:510.7pt;margin-top:-567.15pt;height:531.4pt;width:0pt;mso-position-horizontal-relative:page;z-index:251714560;mso-width-relative:page;mso-height-relative:page;" stroked="t" coordsize="21600,21600">
            <v:path arrowok="t"/>
            <v:fill focussize="0,0"/>
            <v:stroke weight="0.48pt" color="#000000"/>
            <v:imagedata o:title=""/>
            <o:lock v:ext="edit"/>
          </v:line>
        </w:pict>
      </w:r>
      <w:bookmarkStart w:id="129" w:name="31.class操作："/>
      <w:bookmarkEnd w:id="129"/>
      <w:r>
        <w:rPr>
          <w:rFonts w:ascii="Calibri" w:eastAsia="Calibri"/>
        </w:rPr>
        <w:t>class</w:t>
      </w:r>
      <w:r>
        <w:rPr>
          <w:rFonts w:ascii="Calibri" w:eastAsia="Calibri"/>
          <w:spacing w:val="10"/>
        </w:rPr>
        <w:t xml:space="preserve"> </w:t>
      </w:r>
      <w:r>
        <w:t>操作：</w:t>
      </w:r>
    </w:p>
    <w:p>
      <w:pPr>
        <w:pStyle w:val="4"/>
        <w:spacing w:before="6"/>
        <w:rPr>
          <w:rFonts w:ascii="宋体"/>
          <w:b/>
          <w:sz w:val="34"/>
        </w:rPr>
      </w:pPr>
    </w:p>
    <w:p>
      <w:pPr>
        <w:pStyle w:val="4"/>
        <w:ind w:left="220"/>
        <w:rPr>
          <w:rFonts w:hint="eastAsia" w:ascii="宋体" w:eastAsia="宋体"/>
        </w:rPr>
      </w:pPr>
      <w:r>
        <w:rPr>
          <w:rFonts w:hint="eastAsia" w:ascii="宋体" w:eastAsia="宋体"/>
        </w:rPr>
        <w:t>修改目标元素所使用的样式类。</w:t>
      </w:r>
    </w:p>
    <w:p>
      <w:pPr>
        <w:pStyle w:val="4"/>
        <w:spacing w:before="45" w:line="278" w:lineRule="auto"/>
        <w:ind w:left="640" w:right="2627" w:hanging="420"/>
        <w:rPr>
          <w:rFonts w:hint="eastAsia" w:ascii="宋体" w:hAnsi="宋体" w:eastAsia="宋体"/>
        </w:rPr>
      </w:pPr>
      <w:r>
        <w:rPr>
          <w:w w:val="95"/>
        </w:rPr>
        <w:t>obj.addClass(‘className’):</w:t>
      </w:r>
      <w:r>
        <w:rPr>
          <w:rFonts w:hint="eastAsia" w:ascii="宋体" w:hAnsi="宋体" w:eastAsia="宋体"/>
          <w:w w:val="95"/>
        </w:rPr>
        <w:t>为目标元素增加样式类（</w:t>
      </w:r>
      <w:r>
        <w:rPr>
          <w:w w:val="95"/>
        </w:rPr>
        <w:t>className</w:t>
      </w:r>
      <w:r>
        <w:rPr>
          <w:rFonts w:hint="eastAsia" w:ascii="宋体" w:hAnsi="宋体" w:eastAsia="宋体"/>
          <w:w w:val="95"/>
        </w:rPr>
        <w:t xml:space="preserve">）。 </w:t>
      </w:r>
      <w:r>
        <w:rPr>
          <w:rFonts w:hint="eastAsia" w:ascii="宋体" w:hAnsi="宋体" w:eastAsia="宋体"/>
        </w:rPr>
        <w:t>示例：</w:t>
      </w:r>
      <w:r>
        <w:t>$(“p”).addClass(“font”);//font</w:t>
      </w:r>
      <w:r>
        <w:rPr>
          <w:spacing w:val="2"/>
        </w:rPr>
        <w:t xml:space="preserve"> </w:t>
      </w:r>
      <w:r>
        <w:rPr>
          <w:rFonts w:hint="eastAsia" w:ascii="宋体" w:hAnsi="宋体" w:eastAsia="宋体"/>
        </w:rPr>
        <w:t>为样式类名</w:t>
      </w:r>
    </w:p>
    <w:p>
      <w:pPr>
        <w:pStyle w:val="4"/>
        <w:spacing w:line="278" w:lineRule="auto"/>
        <w:ind w:left="640" w:right="1487" w:hanging="420"/>
      </w:pPr>
      <w:r>
        <w:t>obj.hasClass(‘className’):</w:t>
      </w:r>
      <w:r>
        <w:rPr>
          <w:rFonts w:hint="eastAsia" w:ascii="宋体" w:hAnsi="宋体" w:eastAsia="宋体"/>
        </w:rPr>
        <w:t xml:space="preserve">判断目标元素是否使用指定样式，返回值 </w:t>
      </w:r>
      <w:r>
        <w:t>boolean</w:t>
      </w:r>
      <w:r>
        <w:rPr>
          <w:rFonts w:hint="eastAsia" w:ascii="宋体" w:hAnsi="宋体" w:eastAsia="宋体"/>
        </w:rPr>
        <w:t>。示例：</w:t>
      </w:r>
      <w:r>
        <w:t>var boolean =$(“p”).hasClass(“font”);</w:t>
      </w:r>
    </w:p>
    <w:p>
      <w:pPr>
        <w:spacing w:after="0" w:line="278" w:lineRule="auto"/>
        <w:sectPr>
          <w:pgSz w:w="11910" w:h="16840"/>
          <w:pgMar w:top="1380" w:right="1580" w:bottom="280" w:left="1580" w:header="852" w:footer="0" w:gutter="0"/>
          <w:cols w:space="720" w:num="1"/>
        </w:sectPr>
      </w:pPr>
    </w:p>
    <w:p>
      <w:pPr>
        <w:pStyle w:val="4"/>
        <w:spacing w:before="73" w:line="278" w:lineRule="auto"/>
        <w:ind w:left="640" w:right="1667" w:hanging="420"/>
      </w:pPr>
      <w:r>
        <w:rPr>
          <w:w w:val="95"/>
        </w:rPr>
        <w:t>obj.removeClass(‘className’):</w:t>
      </w:r>
      <w:r>
        <w:rPr>
          <w:rFonts w:hint="eastAsia" w:ascii="宋体" w:hAnsi="宋体" w:eastAsia="宋体"/>
          <w:w w:val="95"/>
        </w:rPr>
        <w:t>删除目标元素对样式类（</w:t>
      </w:r>
      <w:r>
        <w:rPr>
          <w:w w:val="95"/>
        </w:rPr>
        <w:t>className</w:t>
      </w:r>
      <w:r>
        <w:rPr>
          <w:rFonts w:hint="eastAsia" w:ascii="宋体" w:hAnsi="宋体" w:eastAsia="宋体"/>
          <w:w w:val="95"/>
        </w:rPr>
        <w:t xml:space="preserve">）的使用。  </w:t>
      </w:r>
      <w:r>
        <w:rPr>
          <w:rFonts w:hint="eastAsia" w:ascii="宋体" w:hAnsi="宋体" w:eastAsia="宋体"/>
        </w:rPr>
        <w:t>示例：</w:t>
      </w:r>
      <w:r>
        <w:t>$(“p”).removeClass(“font”);</w:t>
      </w:r>
    </w:p>
    <w:p>
      <w:pPr>
        <w:pStyle w:val="4"/>
        <w:spacing w:line="278" w:lineRule="auto"/>
        <w:ind w:left="220" w:right="203"/>
        <w:rPr>
          <w:rFonts w:hint="eastAsia" w:ascii="宋体" w:hAnsi="宋体" w:eastAsia="宋体"/>
        </w:rPr>
      </w:pPr>
      <w:r>
        <w:pict>
          <v:shape id="_x0000_s1199" o:spid="_x0000_s1199" o:spt="202" type="#_x0000_t202" style="position:absolute;left:0pt;margin-left:84.55pt;margin-top:30.35pt;height:374.9pt;width:426.1pt;mso-position-horizontal-relative:page;z-index:251716608;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line="292" w:lineRule="auto"/>
                    <w:ind w:left="1468" w:right="4393" w:hanging="526"/>
                  </w:pPr>
                  <w:r>
                    <w:t>&lt;script type="text/javascript"&gt; function test(){</w:t>
                  </w:r>
                </w:p>
                <w:p>
                  <w:pPr>
                    <w:pStyle w:val="4"/>
                    <w:spacing w:line="255" w:lineRule="exact"/>
                    <w:ind w:left="1783"/>
                  </w:pPr>
                  <w:r>
                    <w:t>$("p").addClass("p1");</w:t>
                  </w:r>
                </w:p>
                <w:p>
                  <w:pPr>
                    <w:pStyle w:val="4"/>
                    <w:spacing w:before="55" w:line="292" w:lineRule="auto"/>
                    <w:ind w:left="1783" w:right="3773"/>
                  </w:pPr>
                  <w:r>
                    <w:t>/*var b=$("p").hasClass("p1"); console.log(b); */</w:t>
                  </w:r>
                </w:p>
                <w:p>
                  <w:pPr>
                    <w:pStyle w:val="4"/>
                    <w:spacing w:line="255" w:lineRule="exact"/>
                    <w:ind w:left="1783"/>
                  </w:pPr>
                  <w:r>
                    <w:t>// $("p").toggleClass("p1");</w:t>
                  </w:r>
                </w:p>
                <w:p>
                  <w:pPr>
                    <w:pStyle w:val="4"/>
                    <w:spacing w:before="56"/>
                    <w:ind w:left="1783"/>
                  </w:pPr>
                  <w:r>
                    <w:t>$("p").removeClass("p1");</w:t>
                  </w:r>
                </w:p>
                <w:p>
                  <w:pPr>
                    <w:pStyle w:val="4"/>
                    <w:spacing w:before="56"/>
                    <w:ind w:left="1468"/>
                  </w:pPr>
                  <w:r>
                    <w:rPr>
                      <w:w w:val="99"/>
                    </w:rPr>
                    <w:t>}</w:t>
                  </w:r>
                </w:p>
                <w:p>
                  <w:pPr>
                    <w:pStyle w:val="4"/>
                    <w:spacing w:before="55"/>
                    <w:ind w:left="943"/>
                  </w:pPr>
                  <w:r>
                    <w:t>&lt;/script&gt;</w:t>
                  </w:r>
                </w:p>
                <w:p>
                  <w:pPr>
                    <w:pStyle w:val="4"/>
                    <w:spacing w:before="56"/>
                    <w:ind w:left="523"/>
                  </w:pPr>
                  <w:r>
                    <w:t>&lt;/head&gt;</w:t>
                  </w:r>
                </w:p>
                <w:p>
                  <w:pPr>
                    <w:pStyle w:val="4"/>
                    <w:spacing w:before="56"/>
                    <w:ind w:left="523"/>
                  </w:pPr>
                  <w:r>
                    <w:t>&lt;body&gt;</w:t>
                  </w:r>
                </w:p>
                <w:p>
                  <w:pPr>
                    <w:pStyle w:val="4"/>
                    <w:spacing w:before="48"/>
                    <w:ind w:left="943"/>
                  </w:pPr>
                  <w:r>
                    <w:t>&lt;p&gt;</w:t>
                  </w:r>
                  <w:r>
                    <w:rPr>
                      <w:rFonts w:hint="eastAsia" w:ascii="宋体" w:eastAsia="宋体"/>
                    </w:rPr>
                    <w:t>刘备</w:t>
                  </w:r>
                  <w:r>
                    <w:t>&lt;/p&gt;</w:t>
                  </w:r>
                </w:p>
                <w:p>
                  <w:pPr>
                    <w:pStyle w:val="4"/>
                    <w:spacing w:before="43"/>
                    <w:ind w:left="943"/>
                  </w:pPr>
                  <w:r>
                    <w:t>&lt;p&gt;</w:t>
                  </w:r>
                  <w:r>
                    <w:rPr>
                      <w:rFonts w:hint="eastAsia" w:ascii="宋体" w:eastAsia="宋体"/>
                      <w:spacing w:val="-20"/>
                    </w:rPr>
                    <w:t xml:space="preserve">刘备 </w:t>
                  </w:r>
                  <w:r>
                    <w:t>2&lt;/p&gt;</w:t>
                  </w:r>
                </w:p>
                <w:p>
                  <w:pPr>
                    <w:pStyle w:val="4"/>
                    <w:spacing w:before="42"/>
                    <w:ind w:left="943"/>
                  </w:pPr>
                  <w:r>
                    <w:t>&lt;p&gt;</w:t>
                  </w:r>
                  <w:r>
                    <w:rPr>
                      <w:rFonts w:hint="eastAsia" w:ascii="宋体" w:eastAsia="宋体"/>
                      <w:spacing w:val="-20"/>
                    </w:rPr>
                    <w:t xml:space="preserve">刘备 </w:t>
                  </w:r>
                  <w:r>
                    <w:t>3&lt;/p&gt;</w:t>
                  </w:r>
                </w:p>
                <w:p>
                  <w:pPr>
                    <w:pStyle w:val="4"/>
                    <w:spacing w:before="43"/>
                    <w:ind w:left="943"/>
                  </w:pPr>
                  <w:r>
                    <w:t>&lt;button type="button" onclick="test()"&gt;</w:t>
                  </w:r>
                  <w:r>
                    <w:rPr>
                      <w:rFonts w:hint="eastAsia" w:ascii="宋体" w:eastAsia="宋体"/>
                    </w:rPr>
                    <w:t>点我</w:t>
                  </w:r>
                  <w:r>
                    <w:t>&lt;/button&gt;</w:t>
                  </w:r>
                </w:p>
                <w:p>
                  <w:pPr>
                    <w:pStyle w:val="4"/>
                    <w:spacing w:before="51"/>
                    <w:ind w:left="523"/>
                  </w:pPr>
                  <w:r>
                    <w:t>&lt;/body&gt;</w:t>
                  </w:r>
                </w:p>
                <w:p>
                  <w:pPr>
                    <w:pStyle w:val="4"/>
                    <w:spacing w:before="56"/>
                    <w:ind w:left="103"/>
                  </w:pPr>
                  <w:r>
                    <w:t>&lt;/html&gt;</w:t>
                  </w:r>
                </w:p>
              </w:txbxContent>
            </v:textbox>
          </v:shape>
        </w:pict>
      </w:r>
      <w:r>
        <w:rPr>
          <w:w w:val="95"/>
        </w:rPr>
        <w:t>obj.toggleClass(‘className’):</w:t>
      </w:r>
      <w:r>
        <w:rPr>
          <w:rFonts w:hint="eastAsia" w:ascii="宋体" w:hAnsi="宋体" w:eastAsia="宋体"/>
          <w:w w:val="95"/>
        </w:rPr>
        <w:t>反转目标元素对样式类（</w:t>
      </w:r>
      <w:r>
        <w:rPr>
          <w:w w:val="95"/>
        </w:rPr>
        <w:t>className</w:t>
      </w:r>
      <w:r>
        <w:rPr>
          <w:rFonts w:hint="eastAsia" w:ascii="宋体" w:hAnsi="宋体" w:eastAsia="宋体"/>
          <w:w w:val="95"/>
        </w:rPr>
        <w:t xml:space="preserve">）的使用。如果已经使用目  </w:t>
      </w:r>
      <w:r>
        <w:rPr>
          <w:rFonts w:hint="eastAsia" w:ascii="宋体" w:hAnsi="宋体" w:eastAsia="宋体"/>
        </w:rPr>
        <w:t>标样式则删除，没使用则添加。</w:t>
      </w: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spacing w:before="5"/>
        <w:rPr>
          <w:rFonts w:ascii="宋体"/>
          <w:sz w:val="19"/>
        </w:rPr>
      </w:pPr>
    </w:p>
    <w:p>
      <w:pPr>
        <w:pStyle w:val="2"/>
        <w:numPr>
          <w:ilvl w:val="0"/>
          <w:numId w:val="0"/>
        </w:numPr>
        <w:tabs>
          <w:tab w:val="left" w:pos="1059"/>
          <w:tab w:val="left" w:pos="1060"/>
        </w:tabs>
        <w:spacing w:before="40" w:after="0" w:line="240" w:lineRule="auto"/>
        <w:ind w:left="1060" w:leftChars="0" w:right="0" w:rightChars="0" w:hanging="840" w:firstLineChars="0"/>
        <w:jc w:val="left"/>
      </w:pPr>
      <w:bookmarkStart w:id="130" w:name="32.样式操作"/>
      <w:bookmarkEnd w:id="130"/>
      <w:bookmarkStart w:id="131" w:name="32.样式操作"/>
      <w:bookmarkEnd w:id="131"/>
      <w:r>
        <w:rPr>
          <w:rFonts w:hint="default" w:ascii="Calibri" w:hAnsi="Calibri" w:eastAsia="Calibri" w:cs="Calibri"/>
          <w:b/>
          <w:bCs/>
          <w:w w:val="99"/>
          <w:sz w:val="44"/>
          <w:szCs w:val="44"/>
          <w:lang w:val="en-US" w:eastAsia="en-US" w:bidi="ar-SA"/>
        </w:rPr>
        <w:t>30.</w:t>
      </w:r>
      <w:r>
        <w:t>样式操作</w:t>
      </w:r>
    </w:p>
    <w:p>
      <w:pPr>
        <w:pStyle w:val="4"/>
        <w:spacing w:before="5"/>
        <w:rPr>
          <w:rFonts w:ascii="宋体"/>
          <w:b/>
          <w:sz w:val="34"/>
        </w:rPr>
      </w:pPr>
    </w:p>
    <w:p>
      <w:pPr>
        <w:pStyle w:val="4"/>
        <w:spacing w:before="1"/>
        <w:ind w:left="220"/>
        <w:rPr>
          <w:rFonts w:hint="eastAsia" w:ascii="宋体" w:eastAsia="宋体"/>
        </w:rPr>
      </w:pPr>
      <w:r>
        <w:rPr>
          <w:rFonts w:hint="eastAsia" w:ascii="宋体" w:eastAsia="宋体"/>
        </w:rPr>
        <w:t>不通过设定样式类而直接修改样式的方式。</w:t>
      </w:r>
    </w:p>
    <w:p>
      <w:pPr>
        <w:pStyle w:val="4"/>
        <w:spacing w:before="43" w:line="278" w:lineRule="auto"/>
        <w:ind w:left="640" w:right="4659" w:hanging="420"/>
      </w:pPr>
      <w:r>
        <w:rPr>
          <w:w w:val="95"/>
        </w:rPr>
        <w:t>obj.css(‘styleName’):</w:t>
      </w:r>
      <w:r>
        <w:rPr>
          <w:rFonts w:hint="eastAsia" w:ascii="宋体" w:hAnsi="宋体" w:eastAsia="宋体"/>
          <w:w w:val="95"/>
        </w:rPr>
        <w:t>获取目标样式的取值。</w:t>
      </w:r>
      <w:r>
        <w:rPr>
          <w:rFonts w:hint="eastAsia" w:ascii="宋体" w:hAnsi="宋体" w:eastAsia="宋体"/>
        </w:rPr>
        <w:t>示例：</w:t>
      </w:r>
      <w:r>
        <w:t>$('#div').css("font-size")</w:t>
      </w:r>
    </w:p>
    <w:p>
      <w:pPr>
        <w:pStyle w:val="4"/>
        <w:spacing w:line="278" w:lineRule="auto"/>
        <w:ind w:left="640" w:right="2404" w:hanging="420"/>
      </w:pPr>
      <w:r>
        <w:t>obj.css(‘styleName’,’styleValue’)</w:t>
      </w:r>
      <w:r>
        <w:rPr>
          <w:rFonts w:hint="eastAsia" w:ascii="宋体" w:hAnsi="宋体" w:eastAsia="宋体"/>
        </w:rPr>
        <w:t>：设定目标元素样式的值为指定值： 示例：</w:t>
      </w:r>
      <w:r>
        <w:t>$('#div').css('color','red');</w:t>
      </w:r>
    </w:p>
    <w:p>
      <w:pPr>
        <w:pStyle w:val="4"/>
        <w:spacing w:line="278" w:lineRule="auto"/>
        <w:ind w:left="640" w:right="2627" w:hanging="420"/>
      </w:pPr>
      <w:r>
        <w:pict>
          <v:shape id="_x0000_s1200" o:spid="_x0000_s1200" o:spt="202" type="#_x0000_t202" style="position:absolute;left:0pt;margin-left:84.55pt;margin-top:30.4pt;height:63.3pt;width:426.1pt;mso-position-horizontal-relative:page;z-index:251715584;mso-width-relative:page;mso-height-relative:page;" filled="f" stroked="t" coordsize="21600,21600">
            <v:path/>
            <v:fill on="f" focussize="0,0"/>
            <v:stroke weight="0.48pt" color="#000000"/>
            <v:imagedata o:title=""/>
            <o:lock v:ext="edit"/>
            <v:textbox inset="0mm,0mm,0mm,0mm">
              <w:txbxContent>
                <w:p>
                  <w:pPr>
                    <w:pStyle w:val="4"/>
                    <w:spacing w:before="32"/>
                    <w:ind w:left="103"/>
                    <w:rPr>
                      <w:rFonts w:ascii="Consolas"/>
                    </w:rPr>
                  </w:pPr>
                  <w:r>
                    <w:rPr>
                      <w:rFonts w:ascii="Consolas"/>
                      <w:color w:val="3D4A52"/>
                    </w:rPr>
                    <w:t>&lt;!</w:t>
                  </w:r>
                  <w:r>
                    <w:rPr>
                      <w:rFonts w:ascii="Consolas"/>
                      <w:color w:val="2269B6"/>
                    </w:rPr>
                    <w:t xml:space="preserve">DOCTYPE </w:t>
                  </w:r>
                  <w:r>
                    <w:rPr>
                      <w:rFonts w:ascii="Consolas"/>
                      <w:color w:val="3D4A52"/>
                    </w:rPr>
                    <w:t>html&gt;</w:t>
                  </w:r>
                </w:p>
                <w:p>
                  <w:pPr>
                    <w:pStyle w:val="4"/>
                    <w:spacing w:before="66"/>
                    <w:ind w:left="103"/>
                    <w:rPr>
                      <w:rFonts w:ascii="Consolas"/>
                    </w:rPr>
                  </w:pPr>
                  <w:r>
                    <w:rPr>
                      <w:rFonts w:ascii="Consolas"/>
                      <w:color w:val="3D4A52"/>
                    </w:rPr>
                    <w:t>&lt;</w:t>
                  </w:r>
                  <w:r>
                    <w:rPr>
                      <w:rFonts w:ascii="Consolas"/>
                      <w:color w:val="2269B6"/>
                    </w:rPr>
                    <w:t>html</w:t>
                  </w:r>
                  <w:r>
                    <w:rPr>
                      <w:rFonts w:ascii="Consolas"/>
                      <w:color w:val="3D4A52"/>
                    </w:rPr>
                    <w:t>&gt;</w:t>
                  </w:r>
                </w:p>
                <w:p>
                  <w:pPr>
                    <w:pStyle w:val="4"/>
                    <w:spacing w:before="66"/>
                    <w:ind w:left="523"/>
                    <w:rPr>
                      <w:rFonts w:ascii="Consolas"/>
                    </w:rPr>
                  </w:pPr>
                  <w:r>
                    <w:rPr>
                      <w:rFonts w:ascii="Consolas"/>
                      <w:color w:val="3D4A52"/>
                    </w:rPr>
                    <w:t>&lt;</w:t>
                  </w:r>
                  <w:r>
                    <w:rPr>
                      <w:rFonts w:ascii="Consolas"/>
                      <w:color w:val="2269B6"/>
                    </w:rPr>
                    <w:t>head</w:t>
                  </w:r>
                  <w:r>
                    <w:rPr>
                      <w:rFonts w:ascii="Consolas"/>
                      <w:color w:val="3D4A52"/>
                    </w:rPr>
                    <w:t>&gt;</w:t>
                  </w:r>
                </w:p>
                <w:p>
                  <w:pPr>
                    <w:pStyle w:val="4"/>
                    <w:spacing w:before="66"/>
                    <w:ind w:left="943"/>
                    <w:rPr>
                      <w:rFonts w:ascii="Consolas"/>
                    </w:rPr>
                  </w:pPr>
                  <w:r>
                    <w:rPr>
                      <w:rFonts w:ascii="Consolas"/>
                      <w:color w:val="3D4A52"/>
                    </w:rPr>
                    <w:t>&lt;</w:t>
                  </w:r>
                  <w:r>
                    <w:rPr>
                      <w:rFonts w:ascii="Consolas"/>
                      <w:color w:val="2269B6"/>
                    </w:rPr>
                    <w:t xml:space="preserve">meta </w:t>
                  </w:r>
                  <w:r>
                    <w:rPr>
                      <w:rFonts w:ascii="Consolas"/>
                      <w:color w:val="CA2C01"/>
                    </w:rPr>
                    <w:t>charset</w:t>
                  </w:r>
                  <w:r>
                    <w:rPr>
                      <w:rFonts w:ascii="Consolas"/>
                      <w:color w:val="38444A"/>
                    </w:rPr>
                    <w:t>=</w:t>
                  </w:r>
                  <w:r>
                    <w:rPr>
                      <w:rFonts w:ascii="Consolas"/>
                      <w:color w:val="238B85"/>
                    </w:rPr>
                    <w:t>"UTF-8"</w:t>
                  </w:r>
                  <w:r>
                    <w:rPr>
                      <w:rFonts w:ascii="Consolas"/>
                      <w:color w:val="3D4A52"/>
                    </w:rPr>
                    <w:t>&gt;</w:t>
                  </w:r>
                </w:p>
              </w:txbxContent>
            </v:textbox>
          </v:shape>
        </w:pict>
      </w:r>
      <w:r>
        <w:rPr>
          <w:spacing w:val="-3"/>
        </w:rPr>
        <w:t>obj.css({‘styleName’,’styleValue’,..})</w:t>
      </w:r>
      <w:r>
        <w:rPr>
          <w:rFonts w:hint="eastAsia" w:ascii="宋体" w:hAnsi="宋体" w:eastAsia="宋体"/>
          <w:spacing w:val="-2"/>
        </w:rPr>
        <w:t>：批量设定目标元素的样式值。示例：</w:t>
      </w:r>
      <w:r>
        <w:rPr>
          <w:spacing w:val="-2"/>
        </w:rPr>
        <w:t>$('#div').css({color:'red','background-color':'yellow'});</w:t>
      </w:r>
    </w:p>
    <w:p>
      <w:pPr>
        <w:spacing w:after="0" w:line="278" w:lineRule="auto"/>
        <w:sectPr>
          <w:pgSz w:w="11910" w:h="16840"/>
          <w:pgMar w:top="1380" w:right="1580" w:bottom="280" w:left="1580" w:header="852" w:footer="0" w:gutter="0"/>
          <w:cols w:space="720" w:num="1"/>
        </w:sectPr>
      </w:pPr>
    </w:p>
    <w:p>
      <w:pPr>
        <w:pStyle w:val="4"/>
        <w:spacing w:before="2"/>
        <w:rPr>
          <w:sz w:val="4"/>
        </w:rPr>
      </w:pPr>
    </w:p>
    <w:p>
      <w:pPr>
        <w:pStyle w:val="4"/>
        <w:ind w:left="107"/>
        <w:rPr>
          <w:sz w:val="20"/>
        </w:rPr>
      </w:pPr>
      <w:r>
        <w:rPr>
          <w:sz w:val="20"/>
        </w:rPr>
        <w:pict>
          <v:shape id="_x0000_s1201" o:spid="_x0000_s1201" o:spt="202" type="#_x0000_t202" style="height:421.7pt;width:426.1pt;" filled="f" stroked="t" coordsize="21600,21600">
            <v:path/>
            <v:fill on="f" focussize="0,0"/>
            <v:stroke weight="0.48pt" color="#000000"/>
            <v:imagedata o:title=""/>
            <o:lock v:ext="edit"/>
            <v:textbox inset="0mm,0mm,0mm,0mm">
              <w:txbxContent>
                <w:p>
                  <w:pPr>
                    <w:pStyle w:val="4"/>
                    <w:spacing w:before="33"/>
                    <w:ind w:left="943"/>
                    <w:rPr>
                      <w:rFonts w:ascii="Consolas"/>
                    </w:rPr>
                  </w:pPr>
                  <w:r>
                    <w:rPr>
                      <w:rFonts w:ascii="Consolas"/>
                      <w:color w:val="3D4A52"/>
                    </w:rPr>
                    <w:t>&lt;</w:t>
                  </w:r>
                  <w:r>
                    <w:rPr>
                      <w:rFonts w:ascii="Consolas"/>
                      <w:color w:val="2269B6"/>
                    </w:rPr>
                    <w:t>title</w:t>
                  </w:r>
                  <w:r>
                    <w:rPr>
                      <w:rFonts w:ascii="Consolas"/>
                      <w:color w:val="3D4A52"/>
                    </w:rPr>
                    <w:t>&gt;&lt;/</w:t>
                  </w:r>
                  <w:r>
                    <w:rPr>
                      <w:rFonts w:ascii="Consolas"/>
                      <w:color w:val="2269B6"/>
                    </w:rPr>
                    <w:t>title</w:t>
                  </w:r>
                  <w:r>
                    <w:rPr>
                      <w:rFonts w:ascii="Consolas"/>
                      <w:color w:val="3D4A52"/>
                    </w:rPr>
                    <w:t>&gt;</w:t>
                  </w:r>
                </w:p>
                <w:p>
                  <w:pPr>
                    <w:pStyle w:val="4"/>
                    <w:spacing w:before="66" w:line="304" w:lineRule="auto"/>
                    <w:ind w:left="103" w:right="1219" w:firstLine="840"/>
                    <w:rPr>
                      <w:rFonts w:ascii="Consolas"/>
                    </w:rPr>
                  </w:pPr>
                  <w:r>
                    <w:rPr>
                      <w:rFonts w:ascii="Consolas"/>
                      <w:color w:val="3D4A52"/>
                    </w:rPr>
                    <w:t>&lt;</w:t>
                  </w:r>
                  <w:r>
                    <w:rPr>
                      <w:rFonts w:ascii="Consolas"/>
                      <w:color w:val="2269B6"/>
                    </w:rPr>
                    <w:t xml:space="preserve">script </w:t>
                  </w:r>
                  <w:r>
                    <w:rPr>
                      <w:rFonts w:ascii="Consolas"/>
                      <w:color w:val="CA2C01"/>
                    </w:rPr>
                    <w:t>src</w:t>
                  </w:r>
                  <w:r>
                    <w:rPr>
                      <w:rFonts w:ascii="Consolas"/>
                      <w:color w:val="38444A"/>
                    </w:rPr>
                    <w:t>=</w:t>
                  </w:r>
                  <w:r>
                    <w:rPr>
                      <w:rFonts w:ascii="Consolas"/>
                      <w:color w:val="238B85"/>
                    </w:rPr>
                    <w:t xml:space="preserve">"js/jquery-1.9.1.js" </w:t>
                  </w:r>
                  <w:r>
                    <w:rPr>
                      <w:rFonts w:ascii="Consolas"/>
                      <w:color w:val="CA2C01"/>
                    </w:rPr>
                    <w:t>type</w:t>
                  </w:r>
                  <w:r>
                    <w:rPr>
                      <w:rFonts w:ascii="Consolas"/>
                      <w:color w:val="38444A"/>
                    </w:rPr>
                    <w:t>=</w:t>
                  </w:r>
                  <w:r>
                    <w:rPr>
                      <w:rFonts w:ascii="Consolas"/>
                      <w:color w:val="238B85"/>
                    </w:rPr>
                    <w:t xml:space="preserve">"text/javascript" </w:t>
                  </w:r>
                  <w:r>
                    <w:rPr>
                      <w:rFonts w:ascii="Consolas"/>
                      <w:color w:val="CA2C01"/>
                    </w:rPr>
                    <w:t>charset</w:t>
                  </w:r>
                  <w:r>
                    <w:rPr>
                      <w:rFonts w:ascii="Consolas"/>
                      <w:color w:val="38444A"/>
                    </w:rPr>
                    <w:t>=</w:t>
                  </w:r>
                  <w:r>
                    <w:rPr>
                      <w:rFonts w:ascii="Consolas"/>
                      <w:color w:val="238B85"/>
                    </w:rPr>
                    <w:t>"utf-8"</w:t>
                  </w:r>
                  <w:r>
                    <w:rPr>
                      <w:rFonts w:ascii="Consolas"/>
                      <w:color w:val="3D4A52"/>
                    </w:rPr>
                    <w:t>&gt;&lt;/</w:t>
                  </w:r>
                  <w:r>
                    <w:rPr>
                      <w:rFonts w:ascii="Consolas"/>
                      <w:color w:val="2269B6"/>
                    </w:rPr>
                    <w:t>script</w:t>
                  </w:r>
                  <w:r>
                    <w:rPr>
                      <w:rFonts w:ascii="Consolas"/>
                      <w:color w:val="3D4A52"/>
                    </w:rPr>
                    <w:t>&gt;</w:t>
                  </w:r>
                </w:p>
                <w:p>
                  <w:pPr>
                    <w:pStyle w:val="4"/>
                    <w:spacing w:line="304" w:lineRule="auto"/>
                    <w:ind w:left="1363" w:right="3970" w:hanging="420"/>
                    <w:rPr>
                      <w:rFonts w:ascii="Consolas"/>
                    </w:rPr>
                  </w:pPr>
                  <w:r>
                    <w:rPr>
                      <w:rFonts w:ascii="Consolas"/>
                      <w:color w:val="3D4A52"/>
                    </w:rPr>
                    <w:t>&lt;</w:t>
                  </w:r>
                  <w:r>
                    <w:rPr>
                      <w:rFonts w:ascii="Consolas"/>
                      <w:color w:val="2269B6"/>
                    </w:rPr>
                    <w:t xml:space="preserve">script </w:t>
                  </w:r>
                  <w:r>
                    <w:rPr>
                      <w:rFonts w:ascii="Consolas"/>
                      <w:color w:val="CA2C01"/>
                    </w:rPr>
                    <w:t>type</w:t>
                  </w:r>
                  <w:r>
                    <w:rPr>
                      <w:rFonts w:ascii="Consolas"/>
                      <w:color w:val="38444A"/>
                    </w:rPr>
                    <w:t>=</w:t>
                  </w:r>
                  <w:r>
                    <w:rPr>
                      <w:rFonts w:ascii="Consolas"/>
                      <w:color w:val="238B85"/>
                    </w:rPr>
                    <w:t>"text/javascript"</w:t>
                  </w:r>
                  <w:r>
                    <w:rPr>
                      <w:rFonts w:ascii="Consolas"/>
                      <w:color w:val="3D4A52"/>
                    </w:rPr>
                    <w:t xml:space="preserve">&gt; </w:t>
                  </w:r>
                  <w:r>
                    <w:rPr>
                      <w:rFonts w:ascii="Consolas"/>
                      <w:color w:val="364AC0"/>
                    </w:rPr>
                    <w:t xml:space="preserve">function </w:t>
                  </w:r>
                  <w:r>
                    <w:rPr>
                      <w:rFonts w:ascii="Consolas"/>
                      <w:color w:val="DB7800"/>
                    </w:rPr>
                    <w:t xml:space="preserve">test </w:t>
                  </w:r>
                  <w:r>
                    <w:rPr>
                      <w:rFonts w:ascii="Consolas"/>
                      <w:color w:val="070707"/>
                    </w:rPr>
                    <w:t>() {</w:t>
                  </w:r>
                </w:p>
                <w:p>
                  <w:pPr>
                    <w:pStyle w:val="4"/>
                    <w:spacing w:line="257" w:lineRule="exact"/>
                    <w:ind w:left="1783"/>
                    <w:rPr>
                      <w:rFonts w:hint="eastAsia" w:ascii="宋体" w:eastAsia="宋体"/>
                    </w:rPr>
                  </w:pPr>
                  <w:r>
                    <w:rPr>
                      <w:rFonts w:ascii="Consolas" w:eastAsia="Consolas"/>
                      <w:color w:val="94A2AB"/>
                    </w:rPr>
                    <w:t>//</w:t>
                  </w:r>
                  <w:r>
                    <w:rPr>
                      <w:rFonts w:hint="eastAsia" w:ascii="宋体" w:eastAsia="宋体"/>
                      <w:color w:val="94A2AB"/>
                      <w:spacing w:val="-18"/>
                    </w:rPr>
                    <w:t xml:space="preserve">使用 </w:t>
                  </w:r>
                  <w:r>
                    <w:rPr>
                      <w:rFonts w:ascii="Consolas" w:eastAsia="Consolas"/>
                      <w:color w:val="94A2AB"/>
                    </w:rPr>
                    <w:t>css(</w:t>
                  </w:r>
                  <w:r>
                    <w:rPr>
                      <w:rFonts w:hint="eastAsia" w:ascii="宋体" w:eastAsia="宋体"/>
                      <w:color w:val="94A2AB"/>
                    </w:rPr>
                    <w:t>参数</w:t>
                  </w:r>
                  <w:r>
                    <w:rPr>
                      <w:rFonts w:ascii="Consolas" w:eastAsia="Consolas"/>
                      <w:color w:val="94A2AB"/>
                    </w:rPr>
                    <w:t>,</w:t>
                  </w:r>
                  <w:r>
                    <w:rPr>
                      <w:rFonts w:hint="eastAsia" w:ascii="宋体" w:eastAsia="宋体"/>
                      <w:color w:val="94A2AB"/>
                    </w:rPr>
                    <w:t>值</w:t>
                  </w:r>
                  <w:r>
                    <w:rPr>
                      <w:rFonts w:ascii="Consolas" w:eastAsia="Consolas"/>
                      <w:color w:val="94A2AB"/>
                    </w:rPr>
                    <w:t>)</w:t>
                  </w:r>
                  <w:r>
                    <w:rPr>
                      <w:rFonts w:hint="eastAsia" w:ascii="宋体" w:eastAsia="宋体"/>
                      <w:color w:val="94A2AB"/>
                      <w:spacing w:val="-17"/>
                    </w:rPr>
                    <w:t xml:space="preserve">设置 </w:t>
                  </w:r>
                  <w:r>
                    <w:rPr>
                      <w:rFonts w:ascii="Consolas" w:eastAsia="Consolas"/>
                      <w:color w:val="94A2AB"/>
                    </w:rPr>
                    <w:t>p</w:t>
                  </w:r>
                  <w:r>
                    <w:rPr>
                      <w:rFonts w:ascii="Consolas" w:eastAsia="Consolas"/>
                      <w:color w:val="94A2AB"/>
                      <w:spacing w:val="-64"/>
                    </w:rPr>
                    <w:t xml:space="preserve"> </w:t>
                  </w:r>
                  <w:r>
                    <w:rPr>
                      <w:rFonts w:hint="eastAsia" w:ascii="宋体" w:eastAsia="宋体"/>
                      <w:color w:val="94A2AB"/>
                    </w:rPr>
                    <w:t>标签的字体颜色为红色</w:t>
                  </w:r>
                </w:p>
                <w:p>
                  <w:pPr>
                    <w:pStyle w:val="4"/>
                    <w:spacing w:before="55"/>
                    <w:ind w:left="1783"/>
                    <w:rPr>
                      <w:rFonts w:ascii="Consolas"/>
                    </w:rPr>
                  </w:pPr>
                  <w:r>
                    <w:rPr>
                      <w:rFonts w:ascii="Consolas"/>
                      <w:color w:val="070707"/>
                    </w:rPr>
                    <w:t>$(</w:t>
                  </w:r>
                  <w:r>
                    <w:rPr>
                      <w:rFonts w:ascii="Consolas"/>
                      <w:color w:val="238B85"/>
                    </w:rPr>
                    <w:t>"p"</w:t>
                  </w:r>
                  <w:r>
                    <w:rPr>
                      <w:rFonts w:ascii="Consolas"/>
                      <w:color w:val="070707"/>
                    </w:rPr>
                    <w:t>).</w:t>
                  </w:r>
                  <w:r>
                    <w:rPr>
                      <w:rFonts w:ascii="Consolas"/>
                      <w:color w:val="3B7903"/>
                    </w:rPr>
                    <w:t>css</w:t>
                  </w:r>
                  <w:r>
                    <w:rPr>
                      <w:rFonts w:ascii="Consolas"/>
                      <w:color w:val="070707"/>
                    </w:rPr>
                    <w:t>(</w:t>
                  </w:r>
                  <w:r>
                    <w:rPr>
                      <w:rFonts w:ascii="Consolas"/>
                      <w:color w:val="238B85"/>
                    </w:rPr>
                    <w:t>"color"</w:t>
                  </w:r>
                  <w:r>
                    <w:rPr>
                      <w:rFonts w:ascii="Consolas"/>
                      <w:color w:val="070707"/>
                    </w:rPr>
                    <w:t>,</w:t>
                  </w:r>
                  <w:r>
                    <w:rPr>
                      <w:rFonts w:ascii="Consolas"/>
                      <w:color w:val="238B85"/>
                    </w:rPr>
                    <w:t>"red"</w:t>
                  </w:r>
                  <w:r>
                    <w:rPr>
                      <w:rFonts w:ascii="Consolas"/>
                      <w:color w:val="070707"/>
                    </w:rPr>
                    <w:t>);</w:t>
                  </w:r>
                </w:p>
                <w:p>
                  <w:pPr>
                    <w:pStyle w:val="4"/>
                    <w:spacing w:before="54"/>
                    <w:ind w:left="1783"/>
                    <w:rPr>
                      <w:rFonts w:hint="eastAsia" w:ascii="宋体" w:eastAsia="宋体"/>
                    </w:rPr>
                  </w:pPr>
                  <w:r>
                    <w:rPr>
                      <w:rFonts w:ascii="Consolas" w:eastAsia="Consolas"/>
                      <w:color w:val="94A2AB"/>
                    </w:rPr>
                    <w:t>//</w:t>
                  </w:r>
                  <w:r>
                    <w:rPr>
                      <w:rFonts w:hint="eastAsia" w:ascii="宋体" w:eastAsia="宋体"/>
                      <w:color w:val="94A2AB"/>
                      <w:spacing w:val="-18"/>
                    </w:rPr>
                    <w:t xml:space="preserve">使用 </w:t>
                  </w:r>
                  <w:r>
                    <w:rPr>
                      <w:rFonts w:ascii="Consolas" w:eastAsia="Consolas"/>
                      <w:color w:val="94A2AB"/>
                    </w:rPr>
                    <w:t>css(</w:t>
                  </w:r>
                  <w:r>
                    <w:rPr>
                      <w:rFonts w:hint="eastAsia" w:ascii="宋体" w:eastAsia="宋体"/>
                      <w:color w:val="94A2AB"/>
                    </w:rPr>
                    <w:t>参数</w:t>
                  </w:r>
                  <w:r>
                    <w:rPr>
                      <w:rFonts w:ascii="Consolas" w:eastAsia="Consolas"/>
                      <w:color w:val="94A2AB"/>
                    </w:rPr>
                    <w:t>)</w:t>
                  </w:r>
                  <w:r>
                    <w:rPr>
                      <w:rFonts w:hint="eastAsia" w:ascii="宋体" w:eastAsia="宋体"/>
                      <w:color w:val="94A2AB"/>
                      <w:spacing w:val="-17"/>
                    </w:rPr>
                    <w:t xml:space="preserve">得到 </w:t>
                  </w:r>
                  <w:r>
                    <w:rPr>
                      <w:rFonts w:ascii="Consolas" w:eastAsia="Consolas"/>
                      <w:color w:val="94A2AB"/>
                    </w:rPr>
                    <w:t>p</w:t>
                  </w:r>
                  <w:r>
                    <w:rPr>
                      <w:rFonts w:ascii="Consolas" w:eastAsia="Consolas"/>
                      <w:color w:val="94A2AB"/>
                      <w:spacing w:val="-63"/>
                    </w:rPr>
                    <w:t xml:space="preserve"> </w:t>
                  </w:r>
                  <w:r>
                    <w:rPr>
                      <w:rFonts w:hint="eastAsia" w:ascii="宋体" w:eastAsia="宋体"/>
                      <w:color w:val="94A2AB"/>
                    </w:rPr>
                    <w:t>标签的字体颜色的值</w:t>
                  </w:r>
                </w:p>
                <w:p>
                  <w:pPr>
                    <w:pStyle w:val="4"/>
                    <w:spacing w:before="55"/>
                    <w:ind w:left="1783"/>
                    <w:rPr>
                      <w:rFonts w:ascii="Consolas"/>
                    </w:rPr>
                  </w:pPr>
                  <w:r>
                    <w:rPr>
                      <w:rFonts w:ascii="Consolas"/>
                      <w:color w:val="3B7903"/>
                    </w:rPr>
                    <w:t>console</w:t>
                  </w:r>
                  <w:r>
                    <w:rPr>
                      <w:rFonts w:ascii="Consolas"/>
                      <w:color w:val="070707"/>
                    </w:rPr>
                    <w:t>.log($(</w:t>
                  </w:r>
                  <w:r>
                    <w:rPr>
                      <w:rFonts w:ascii="Consolas"/>
                      <w:color w:val="238B85"/>
                    </w:rPr>
                    <w:t>"p"</w:t>
                  </w:r>
                  <w:r>
                    <w:rPr>
                      <w:rFonts w:ascii="Consolas"/>
                      <w:color w:val="070707"/>
                    </w:rPr>
                    <w:t>).</w:t>
                  </w:r>
                  <w:r>
                    <w:rPr>
                      <w:rFonts w:ascii="Consolas"/>
                      <w:color w:val="3B7903"/>
                    </w:rPr>
                    <w:t>css</w:t>
                  </w:r>
                  <w:r>
                    <w:rPr>
                      <w:rFonts w:ascii="Consolas"/>
                      <w:color w:val="070707"/>
                    </w:rPr>
                    <w:t>(</w:t>
                  </w:r>
                  <w:r>
                    <w:rPr>
                      <w:rFonts w:ascii="Consolas"/>
                      <w:color w:val="238B85"/>
                    </w:rPr>
                    <w:t>"color"</w:t>
                  </w:r>
                  <w:r>
                    <w:rPr>
                      <w:rFonts w:ascii="Consolas"/>
                      <w:color w:val="070707"/>
                    </w:rPr>
                    <w:t>));</w:t>
                  </w:r>
                </w:p>
                <w:p>
                  <w:pPr>
                    <w:pStyle w:val="4"/>
                    <w:spacing w:before="54"/>
                    <w:ind w:left="1783"/>
                    <w:rPr>
                      <w:rFonts w:hint="eastAsia" w:ascii="宋体" w:eastAsia="宋体"/>
                    </w:rPr>
                  </w:pPr>
                  <w:r>
                    <w:rPr>
                      <w:rFonts w:ascii="Consolas" w:eastAsia="Consolas"/>
                      <w:color w:val="94A2AB"/>
                    </w:rPr>
                    <w:t>//</w:t>
                  </w:r>
                  <w:r>
                    <w:rPr>
                      <w:rFonts w:hint="eastAsia" w:ascii="宋体" w:eastAsia="宋体"/>
                      <w:color w:val="94A2AB"/>
                    </w:rPr>
                    <w:t>一次批量设置多个样式属性和值</w:t>
                  </w:r>
                </w:p>
                <w:p>
                  <w:pPr>
                    <w:pStyle w:val="4"/>
                    <w:spacing w:before="8"/>
                    <w:rPr>
                      <w:rFonts w:ascii="宋体"/>
                      <w:sz w:val="28"/>
                    </w:rPr>
                  </w:pPr>
                </w:p>
                <w:p>
                  <w:pPr>
                    <w:pStyle w:val="4"/>
                    <w:ind w:left="523"/>
                    <w:rPr>
                      <w:rFonts w:ascii="Consolas"/>
                    </w:rPr>
                  </w:pPr>
                  <w:r>
                    <w:rPr>
                      <w:rFonts w:ascii="Consolas"/>
                      <w:color w:val="070707"/>
                    </w:rPr>
                    <w:t>$(</w:t>
                  </w:r>
                  <w:r>
                    <w:rPr>
                      <w:rFonts w:ascii="Consolas"/>
                      <w:color w:val="238B85"/>
                    </w:rPr>
                    <w:t>"p"</w:t>
                  </w:r>
                  <w:r>
                    <w:rPr>
                      <w:rFonts w:ascii="Consolas"/>
                      <w:color w:val="070707"/>
                    </w:rPr>
                    <w:t>).</w:t>
                  </w:r>
                  <w:r>
                    <w:rPr>
                      <w:rFonts w:ascii="Consolas"/>
                      <w:color w:val="3B7903"/>
                    </w:rPr>
                    <w:t>css</w:t>
                  </w:r>
                  <w:r>
                    <w:rPr>
                      <w:rFonts w:ascii="Consolas"/>
                      <w:color w:val="070707"/>
                    </w:rPr>
                    <w:t>({</w:t>
                  </w:r>
                  <w:r>
                    <w:rPr>
                      <w:rFonts w:ascii="Consolas"/>
                      <w:color w:val="238B85"/>
                    </w:rPr>
                    <w:t>"font-size"</w:t>
                  </w:r>
                  <w:r>
                    <w:rPr>
                      <w:rFonts w:ascii="Consolas"/>
                      <w:color w:val="3D4A52"/>
                    </w:rPr>
                    <w:t>:</w:t>
                  </w:r>
                  <w:r>
                    <w:rPr>
                      <w:rFonts w:ascii="Consolas"/>
                      <w:color w:val="238B85"/>
                    </w:rPr>
                    <w:t>"38px"</w:t>
                  </w:r>
                  <w:r>
                    <w:rPr>
                      <w:rFonts w:ascii="Consolas"/>
                      <w:color w:val="070707"/>
                    </w:rPr>
                    <w:t>,</w:t>
                  </w:r>
                  <w:r>
                    <w:rPr>
                      <w:rFonts w:ascii="Consolas"/>
                      <w:color w:val="238B85"/>
                    </w:rPr>
                    <w:t>"background-color"</w:t>
                  </w:r>
                  <w:r>
                    <w:rPr>
                      <w:rFonts w:ascii="Consolas"/>
                      <w:color w:val="3D4A52"/>
                    </w:rPr>
                    <w:t>:</w:t>
                  </w:r>
                  <w:r>
                    <w:rPr>
                      <w:rFonts w:ascii="Consolas"/>
                      <w:color w:val="238B85"/>
                    </w:rPr>
                    <w:t>"yellow"</w:t>
                  </w:r>
                  <w:r>
                    <w:rPr>
                      <w:rFonts w:ascii="Consolas"/>
                      <w:color w:val="070707"/>
                    </w:rPr>
                    <w:t>});</w:t>
                  </w:r>
                </w:p>
                <w:p>
                  <w:pPr>
                    <w:pStyle w:val="4"/>
                    <w:spacing w:before="66"/>
                    <w:ind w:left="1363"/>
                    <w:rPr>
                      <w:rFonts w:ascii="Consolas"/>
                    </w:rPr>
                  </w:pPr>
                  <w:r>
                    <w:rPr>
                      <w:rFonts w:ascii="Consolas"/>
                      <w:color w:val="070707"/>
                      <w:w w:val="99"/>
                    </w:rPr>
                    <w:t>}</w:t>
                  </w:r>
                </w:p>
                <w:p>
                  <w:pPr>
                    <w:pStyle w:val="4"/>
                    <w:rPr>
                      <w:rFonts w:ascii="Consolas"/>
                      <w:sz w:val="20"/>
                    </w:rPr>
                  </w:pPr>
                </w:p>
                <w:p>
                  <w:pPr>
                    <w:pStyle w:val="4"/>
                    <w:spacing w:before="144"/>
                    <w:ind w:left="943"/>
                    <w:rPr>
                      <w:rFonts w:ascii="Consolas"/>
                    </w:rPr>
                  </w:pPr>
                  <w:r>
                    <w:rPr>
                      <w:rFonts w:ascii="Consolas"/>
                      <w:color w:val="3D4A52"/>
                    </w:rPr>
                    <w:t>&lt;/</w:t>
                  </w:r>
                  <w:r>
                    <w:rPr>
                      <w:rFonts w:ascii="Consolas"/>
                      <w:color w:val="2269B6"/>
                    </w:rPr>
                    <w:t>script</w:t>
                  </w:r>
                  <w:r>
                    <w:rPr>
                      <w:rFonts w:ascii="Consolas"/>
                      <w:color w:val="3D4A52"/>
                    </w:rPr>
                    <w:t>&gt;</w:t>
                  </w:r>
                </w:p>
                <w:p>
                  <w:pPr>
                    <w:pStyle w:val="4"/>
                    <w:spacing w:before="66"/>
                    <w:ind w:left="523"/>
                    <w:rPr>
                      <w:rFonts w:ascii="Consolas"/>
                    </w:rPr>
                  </w:pPr>
                  <w:r>
                    <w:rPr>
                      <w:rFonts w:ascii="Consolas"/>
                      <w:color w:val="3D4A52"/>
                    </w:rPr>
                    <w:t>&lt;/</w:t>
                  </w:r>
                  <w:r>
                    <w:rPr>
                      <w:rFonts w:ascii="Consolas"/>
                      <w:color w:val="2269B6"/>
                    </w:rPr>
                    <w:t>head</w:t>
                  </w:r>
                  <w:r>
                    <w:rPr>
                      <w:rFonts w:ascii="Consolas"/>
                      <w:color w:val="3D4A52"/>
                    </w:rPr>
                    <w:t>&gt;</w:t>
                  </w:r>
                </w:p>
                <w:p>
                  <w:pPr>
                    <w:pStyle w:val="4"/>
                    <w:spacing w:before="66"/>
                    <w:ind w:left="523"/>
                    <w:rPr>
                      <w:rFonts w:ascii="Consolas"/>
                    </w:rPr>
                  </w:pPr>
                  <w:r>
                    <w:rPr>
                      <w:rFonts w:ascii="Consolas"/>
                      <w:color w:val="3D4A52"/>
                    </w:rPr>
                    <w:t>&lt;</w:t>
                  </w:r>
                  <w:r>
                    <w:rPr>
                      <w:rFonts w:ascii="Consolas"/>
                      <w:color w:val="2269B6"/>
                    </w:rPr>
                    <w:t>body</w:t>
                  </w:r>
                  <w:r>
                    <w:rPr>
                      <w:rFonts w:ascii="Consolas"/>
                      <w:color w:val="3D4A52"/>
                    </w:rPr>
                    <w:t>&gt;</w:t>
                  </w:r>
                </w:p>
                <w:p>
                  <w:pPr>
                    <w:pStyle w:val="4"/>
                    <w:spacing w:before="54"/>
                    <w:ind w:left="943"/>
                    <w:rPr>
                      <w:rFonts w:ascii="Consolas" w:eastAsia="Consolas"/>
                    </w:rPr>
                  </w:pPr>
                  <w:r>
                    <w:rPr>
                      <w:rFonts w:ascii="Consolas" w:eastAsia="Consolas"/>
                      <w:color w:val="3D4A52"/>
                    </w:rPr>
                    <w:t>&lt;</w:t>
                  </w:r>
                  <w:r>
                    <w:rPr>
                      <w:rFonts w:ascii="Consolas" w:eastAsia="Consolas"/>
                      <w:color w:val="2269B6"/>
                    </w:rPr>
                    <w:t>p</w:t>
                  </w:r>
                  <w:r>
                    <w:rPr>
                      <w:rFonts w:ascii="Consolas" w:eastAsia="Consolas"/>
                      <w:color w:val="3D4A52"/>
                    </w:rPr>
                    <w:t>&gt;p</w:t>
                  </w:r>
                  <w:r>
                    <w:rPr>
                      <w:rFonts w:ascii="Consolas" w:eastAsia="Consolas"/>
                      <w:color w:val="3D4A52"/>
                      <w:spacing w:val="-67"/>
                    </w:rPr>
                    <w:t xml:space="preserve"> </w:t>
                  </w:r>
                  <w:r>
                    <w:rPr>
                      <w:rFonts w:hint="eastAsia" w:ascii="宋体" w:eastAsia="宋体"/>
                      <w:color w:val="3D4A52"/>
                      <w:spacing w:val="-18"/>
                    </w:rPr>
                    <w:t xml:space="preserve">标签 </w:t>
                  </w:r>
                  <w:r>
                    <w:rPr>
                      <w:rFonts w:ascii="Consolas" w:eastAsia="Consolas"/>
                      <w:color w:val="3D4A52"/>
                    </w:rPr>
                    <w:t>1&lt;/</w:t>
                  </w:r>
                  <w:r>
                    <w:rPr>
                      <w:rFonts w:ascii="Consolas" w:eastAsia="Consolas"/>
                      <w:color w:val="2269B6"/>
                    </w:rPr>
                    <w:t>p</w:t>
                  </w:r>
                  <w:r>
                    <w:rPr>
                      <w:rFonts w:ascii="Consolas" w:eastAsia="Consolas"/>
                      <w:color w:val="3D4A52"/>
                    </w:rPr>
                    <w:t>&gt;</w:t>
                  </w:r>
                </w:p>
                <w:p>
                  <w:pPr>
                    <w:pStyle w:val="4"/>
                    <w:spacing w:before="43"/>
                    <w:ind w:left="943"/>
                    <w:rPr>
                      <w:rFonts w:ascii="Consolas" w:eastAsia="Consolas"/>
                    </w:rPr>
                  </w:pPr>
                  <w:r>
                    <w:rPr>
                      <w:rFonts w:ascii="Consolas" w:eastAsia="Consolas"/>
                      <w:color w:val="3D4A52"/>
                    </w:rPr>
                    <w:t>&lt;</w:t>
                  </w:r>
                  <w:r>
                    <w:rPr>
                      <w:rFonts w:ascii="Consolas" w:eastAsia="Consolas"/>
                      <w:color w:val="2269B6"/>
                    </w:rPr>
                    <w:t>p</w:t>
                  </w:r>
                  <w:r>
                    <w:rPr>
                      <w:rFonts w:ascii="Consolas" w:eastAsia="Consolas"/>
                      <w:color w:val="3D4A52"/>
                    </w:rPr>
                    <w:t>&gt;p</w:t>
                  </w:r>
                  <w:r>
                    <w:rPr>
                      <w:rFonts w:ascii="Consolas" w:eastAsia="Consolas"/>
                      <w:color w:val="3D4A52"/>
                      <w:spacing w:val="-67"/>
                    </w:rPr>
                    <w:t xml:space="preserve"> </w:t>
                  </w:r>
                  <w:r>
                    <w:rPr>
                      <w:rFonts w:hint="eastAsia" w:ascii="宋体" w:eastAsia="宋体"/>
                      <w:color w:val="3D4A52"/>
                      <w:spacing w:val="-18"/>
                    </w:rPr>
                    <w:t xml:space="preserve">标签 </w:t>
                  </w:r>
                  <w:r>
                    <w:rPr>
                      <w:rFonts w:ascii="Consolas" w:eastAsia="Consolas"/>
                      <w:color w:val="3D4A52"/>
                    </w:rPr>
                    <w:t>2&lt;/</w:t>
                  </w:r>
                  <w:r>
                    <w:rPr>
                      <w:rFonts w:ascii="Consolas" w:eastAsia="Consolas"/>
                      <w:color w:val="2269B6"/>
                    </w:rPr>
                    <w:t>p</w:t>
                  </w:r>
                  <w:r>
                    <w:rPr>
                      <w:rFonts w:ascii="Consolas" w:eastAsia="Consolas"/>
                      <w:color w:val="3D4A52"/>
                    </w:rPr>
                    <w:t>&gt;</w:t>
                  </w:r>
                </w:p>
                <w:p>
                  <w:pPr>
                    <w:pStyle w:val="4"/>
                    <w:spacing w:before="43"/>
                    <w:ind w:left="943"/>
                    <w:rPr>
                      <w:rFonts w:ascii="Consolas" w:eastAsia="Consolas"/>
                    </w:rPr>
                  </w:pPr>
                  <w:r>
                    <w:rPr>
                      <w:rFonts w:ascii="Consolas" w:eastAsia="Consolas"/>
                      <w:color w:val="3D4A52"/>
                    </w:rPr>
                    <w:t>&lt;</w:t>
                  </w:r>
                  <w:r>
                    <w:rPr>
                      <w:rFonts w:ascii="Consolas" w:eastAsia="Consolas"/>
                      <w:color w:val="2269B6"/>
                    </w:rPr>
                    <w:t>p</w:t>
                  </w:r>
                  <w:r>
                    <w:rPr>
                      <w:rFonts w:ascii="Consolas" w:eastAsia="Consolas"/>
                      <w:color w:val="3D4A52"/>
                    </w:rPr>
                    <w:t>&gt;p</w:t>
                  </w:r>
                  <w:r>
                    <w:rPr>
                      <w:rFonts w:ascii="Consolas" w:eastAsia="Consolas"/>
                      <w:color w:val="3D4A52"/>
                      <w:spacing w:val="-67"/>
                    </w:rPr>
                    <w:t xml:space="preserve"> </w:t>
                  </w:r>
                  <w:r>
                    <w:rPr>
                      <w:rFonts w:hint="eastAsia" w:ascii="宋体" w:eastAsia="宋体"/>
                      <w:color w:val="3D4A52"/>
                      <w:spacing w:val="-18"/>
                    </w:rPr>
                    <w:t xml:space="preserve">标签 </w:t>
                  </w:r>
                  <w:r>
                    <w:rPr>
                      <w:rFonts w:ascii="Consolas" w:eastAsia="Consolas"/>
                      <w:color w:val="3D4A52"/>
                    </w:rPr>
                    <w:t>3&lt;/</w:t>
                  </w:r>
                  <w:r>
                    <w:rPr>
                      <w:rFonts w:ascii="Consolas" w:eastAsia="Consolas"/>
                      <w:color w:val="2269B6"/>
                    </w:rPr>
                    <w:t>p</w:t>
                  </w:r>
                  <w:r>
                    <w:rPr>
                      <w:rFonts w:ascii="Consolas" w:eastAsia="Consolas"/>
                      <w:color w:val="3D4A52"/>
                    </w:rPr>
                    <w:t>&gt;</w:t>
                  </w:r>
                </w:p>
                <w:p>
                  <w:pPr>
                    <w:pStyle w:val="4"/>
                    <w:spacing w:before="43"/>
                    <w:ind w:left="943"/>
                    <w:rPr>
                      <w:rFonts w:ascii="Consolas" w:eastAsia="Consolas"/>
                    </w:rPr>
                  </w:pPr>
                  <w:r>
                    <w:rPr>
                      <w:rFonts w:ascii="Consolas" w:eastAsia="Consolas"/>
                      <w:color w:val="3D4A52"/>
                    </w:rPr>
                    <w:t>&lt;</w:t>
                  </w:r>
                  <w:r>
                    <w:rPr>
                      <w:rFonts w:ascii="Consolas" w:eastAsia="Consolas"/>
                      <w:color w:val="2269B6"/>
                    </w:rPr>
                    <w:t>p</w:t>
                  </w:r>
                  <w:r>
                    <w:rPr>
                      <w:rFonts w:ascii="Consolas" w:eastAsia="Consolas"/>
                      <w:color w:val="3D4A52"/>
                    </w:rPr>
                    <w:t>&gt;p</w:t>
                  </w:r>
                  <w:r>
                    <w:rPr>
                      <w:rFonts w:ascii="Consolas" w:eastAsia="Consolas"/>
                      <w:color w:val="3D4A52"/>
                      <w:spacing w:val="-67"/>
                    </w:rPr>
                    <w:t xml:space="preserve"> </w:t>
                  </w:r>
                  <w:r>
                    <w:rPr>
                      <w:rFonts w:hint="eastAsia" w:ascii="宋体" w:eastAsia="宋体"/>
                      <w:color w:val="3D4A52"/>
                      <w:spacing w:val="-18"/>
                    </w:rPr>
                    <w:t xml:space="preserve">标签 </w:t>
                  </w:r>
                  <w:r>
                    <w:rPr>
                      <w:rFonts w:ascii="Consolas" w:eastAsia="Consolas"/>
                      <w:color w:val="3D4A52"/>
                    </w:rPr>
                    <w:t>4&lt;/</w:t>
                  </w:r>
                  <w:r>
                    <w:rPr>
                      <w:rFonts w:ascii="Consolas" w:eastAsia="Consolas"/>
                      <w:color w:val="2269B6"/>
                    </w:rPr>
                    <w:t>p</w:t>
                  </w:r>
                  <w:r>
                    <w:rPr>
                      <w:rFonts w:ascii="Consolas" w:eastAsia="Consolas"/>
                      <w:color w:val="3D4A52"/>
                    </w:rPr>
                    <w:t>&gt;</w:t>
                  </w:r>
                </w:p>
                <w:p>
                  <w:pPr>
                    <w:pStyle w:val="4"/>
                    <w:spacing w:before="43"/>
                    <w:ind w:left="943"/>
                    <w:rPr>
                      <w:rFonts w:ascii="Consolas" w:eastAsia="Consolas"/>
                    </w:rPr>
                  </w:pPr>
                  <w:r>
                    <w:rPr>
                      <w:rFonts w:ascii="Consolas" w:eastAsia="Consolas"/>
                      <w:color w:val="3D4A52"/>
                    </w:rPr>
                    <w:t>&lt;</w:t>
                  </w:r>
                  <w:r>
                    <w:rPr>
                      <w:rFonts w:ascii="Consolas" w:eastAsia="Consolas"/>
                      <w:color w:val="2269B6"/>
                    </w:rPr>
                    <w:t>p</w:t>
                  </w:r>
                  <w:r>
                    <w:rPr>
                      <w:rFonts w:ascii="Consolas" w:eastAsia="Consolas"/>
                      <w:color w:val="3D4A52"/>
                    </w:rPr>
                    <w:t>&gt;p</w:t>
                  </w:r>
                  <w:r>
                    <w:rPr>
                      <w:rFonts w:ascii="Consolas" w:eastAsia="Consolas"/>
                      <w:color w:val="3D4A52"/>
                      <w:spacing w:val="-67"/>
                    </w:rPr>
                    <w:t xml:space="preserve"> </w:t>
                  </w:r>
                  <w:r>
                    <w:rPr>
                      <w:rFonts w:hint="eastAsia" w:ascii="宋体" w:eastAsia="宋体"/>
                      <w:color w:val="3D4A52"/>
                      <w:spacing w:val="-18"/>
                    </w:rPr>
                    <w:t xml:space="preserve">标签 </w:t>
                  </w:r>
                  <w:r>
                    <w:rPr>
                      <w:rFonts w:ascii="Consolas" w:eastAsia="Consolas"/>
                      <w:color w:val="3D4A52"/>
                    </w:rPr>
                    <w:t>5&lt;/</w:t>
                  </w:r>
                  <w:r>
                    <w:rPr>
                      <w:rFonts w:ascii="Consolas" w:eastAsia="Consolas"/>
                      <w:color w:val="2269B6"/>
                    </w:rPr>
                    <w:t>p</w:t>
                  </w:r>
                  <w:r>
                    <w:rPr>
                      <w:rFonts w:ascii="Consolas" w:eastAsia="Consolas"/>
                      <w:color w:val="3D4A52"/>
                    </w:rPr>
                    <w:t>&gt;</w:t>
                  </w:r>
                </w:p>
                <w:p>
                  <w:pPr>
                    <w:pStyle w:val="4"/>
                    <w:spacing w:before="43"/>
                    <w:ind w:left="943"/>
                    <w:rPr>
                      <w:rFonts w:ascii="Consolas" w:eastAsia="Consolas"/>
                    </w:rPr>
                  </w:pPr>
                  <w:r>
                    <w:rPr>
                      <w:rFonts w:ascii="Consolas" w:eastAsia="Consolas"/>
                      <w:color w:val="3D4A52"/>
                    </w:rPr>
                    <w:t>&lt;</w:t>
                  </w:r>
                  <w:r>
                    <w:rPr>
                      <w:rFonts w:ascii="Consolas" w:eastAsia="Consolas"/>
                      <w:color w:val="2269B6"/>
                    </w:rPr>
                    <w:t xml:space="preserve">button </w:t>
                  </w:r>
                  <w:r>
                    <w:rPr>
                      <w:rFonts w:ascii="Consolas" w:eastAsia="Consolas"/>
                      <w:color w:val="CA2C01"/>
                    </w:rPr>
                    <w:t>onclick</w:t>
                  </w:r>
                  <w:r>
                    <w:rPr>
                      <w:rFonts w:ascii="Consolas" w:eastAsia="Consolas"/>
                      <w:color w:val="38444A"/>
                    </w:rPr>
                    <w:t>=</w:t>
                  </w:r>
                  <w:r>
                    <w:rPr>
                      <w:rFonts w:ascii="Consolas" w:eastAsia="Consolas"/>
                      <w:color w:val="238B85"/>
                    </w:rPr>
                    <w:t>"</w:t>
                  </w:r>
                  <w:r>
                    <w:rPr>
                      <w:rFonts w:ascii="Consolas" w:eastAsia="Consolas"/>
                      <w:color w:val="070707"/>
                    </w:rPr>
                    <w:t>test</w:t>
                  </w:r>
                  <w:r>
                    <w:rPr>
                      <w:rFonts w:ascii="Consolas" w:eastAsia="Consolas"/>
                      <w:color w:val="3D4A52"/>
                    </w:rPr>
                    <w:t>()</w:t>
                  </w:r>
                  <w:r>
                    <w:rPr>
                      <w:rFonts w:ascii="Consolas" w:eastAsia="Consolas"/>
                      <w:color w:val="238B85"/>
                    </w:rPr>
                    <w:t>"</w:t>
                  </w:r>
                  <w:r>
                    <w:rPr>
                      <w:rFonts w:ascii="Consolas" w:eastAsia="Consolas"/>
                      <w:color w:val="3D4A52"/>
                    </w:rPr>
                    <w:t>&gt;</w:t>
                  </w:r>
                  <w:r>
                    <w:rPr>
                      <w:rFonts w:hint="eastAsia" w:ascii="宋体" w:eastAsia="宋体"/>
                      <w:color w:val="3D4A52"/>
                    </w:rPr>
                    <w:t>测试</w:t>
                  </w:r>
                  <w:r>
                    <w:rPr>
                      <w:rFonts w:ascii="Consolas" w:eastAsia="Consolas"/>
                      <w:color w:val="3D4A52"/>
                    </w:rPr>
                    <w:t>&lt;/</w:t>
                  </w:r>
                  <w:r>
                    <w:rPr>
                      <w:rFonts w:ascii="Consolas" w:eastAsia="Consolas"/>
                      <w:color w:val="2269B6"/>
                    </w:rPr>
                    <w:t>button</w:t>
                  </w:r>
                  <w:r>
                    <w:rPr>
                      <w:rFonts w:ascii="Consolas" w:eastAsia="Consolas"/>
                      <w:color w:val="3D4A52"/>
                    </w:rPr>
                    <w:t>&gt;</w:t>
                  </w:r>
                </w:p>
                <w:p>
                  <w:pPr>
                    <w:pStyle w:val="4"/>
                    <w:spacing w:before="55"/>
                    <w:ind w:left="523"/>
                    <w:rPr>
                      <w:rFonts w:ascii="Consolas"/>
                    </w:rPr>
                  </w:pPr>
                  <w:r>
                    <w:rPr>
                      <w:rFonts w:ascii="Consolas"/>
                      <w:color w:val="3D4A52"/>
                    </w:rPr>
                    <w:t>&lt;/</w:t>
                  </w:r>
                  <w:r>
                    <w:rPr>
                      <w:rFonts w:ascii="Consolas"/>
                      <w:color w:val="2269B6"/>
                    </w:rPr>
                    <w:t>body</w:t>
                  </w:r>
                  <w:r>
                    <w:rPr>
                      <w:rFonts w:ascii="Consolas"/>
                      <w:color w:val="3D4A52"/>
                    </w:rPr>
                    <w:t>&gt;</w:t>
                  </w:r>
                </w:p>
                <w:p>
                  <w:pPr>
                    <w:pStyle w:val="4"/>
                    <w:spacing w:before="66"/>
                    <w:ind w:left="103"/>
                    <w:rPr>
                      <w:rFonts w:ascii="Consolas"/>
                    </w:rPr>
                  </w:pPr>
                  <w:r>
                    <w:rPr>
                      <w:rFonts w:ascii="Consolas"/>
                      <w:color w:val="3D4A52"/>
                    </w:rPr>
                    <w:t>&lt;/</w:t>
                  </w:r>
                  <w:r>
                    <w:rPr>
                      <w:rFonts w:ascii="Consolas"/>
                      <w:color w:val="2269B6"/>
                    </w:rPr>
                    <w:t>html</w:t>
                  </w:r>
                  <w:r>
                    <w:rPr>
                      <w:rFonts w:ascii="Consolas"/>
                      <w:color w:val="3D4A52"/>
                    </w:rPr>
                    <w:t>&gt;</w:t>
                  </w:r>
                </w:p>
              </w:txbxContent>
            </v:textbox>
            <w10:wrap type="none"/>
            <w10:anchorlock/>
          </v:shape>
        </w:pict>
      </w:r>
    </w:p>
    <w:p>
      <w:pPr>
        <w:pStyle w:val="4"/>
        <w:rPr>
          <w:sz w:val="20"/>
        </w:rPr>
      </w:pPr>
    </w:p>
    <w:p>
      <w:pPr>
        <w:pStyle w:val="4"/>
        <w:rPr>
          <w:sz w:val="20"/>
        </w:rPr>
      </w:pPr>
    </w:p>
    <w:p>
      <w:pPr>
        <w:pStyle w:val="4"/>
        <w:spacing w:before="9"/>
        <w:rPr>
          <w:sz w:val="15"/>
        </w:rPr>
      </w:pPr>
    </w:p>
    <w:p>
      <w:pPr>
        <w:pStyle w:val="2"/>
        <w:numPr>
          <w:ilvl w:val="0"/>
          <w:numId w:val="0"/>
        </w:numPr>
        <w:tabs>
          <w:tab w:val="left" w:pos="1059"/>
          <w:tab w:val="left" w:pos="1060"/>
        </w:tabs>
        <w:spacing w:before="40" w:after="0" w:line="240" w:lineRule="auto"/>
        <w:ind w:left="1060" w:leftChars="0" w:right="0" w:rightChars="0" w:hanging="840" w:firstLineChars="0"/>
        <w:jc w:val="left"/>
      </w:pPr>
      <w:bookmarkStart w:id="132" w:name="33.查询当前元素的大小以及位置"/>
      <w:bookmarkEnd w:id="132"/>
      <w:bookmarkStart w:id="133" w:name="33.查询当前元素的大小以及位置"/>
      <w:bookmarkEnd w:id="133"/>
      <w:r>
        <w:rPr>
          <w:rFonts w:hint="default" w:ascii="Calibri" w:hAnsi="Calibri" w:eastAsia="Calibri" w:cs="Calibri"/>
          <w:b/>
          <w:bCs/>
          <w:w w:val="99"/>
          <w:sz w:val="44"/>
          <w:szCs w:val="44"/>
          <w:lang w:val="en-US" w:eastAsia="en-US" w:bidi="ar-SA"/>
        </w:rPr>
        <w:t>31.</w:t>
      </w:r>
      <w:r>
        <w:t>查询当前元素的大小以及位置</w:t>
      </w:r>
    </w:p>
    <w:p>
      <w:pPr>
        <w:pStyle w:val="4"/>
        <w:spacing w:before="5"/>
        <w:rPr>
          <w:rFonts w:ascii="宋体"/>
          <w:b/>
          <w:sz w:val="34"/>
        </w:rPr>
      </w:pPr>
    </w:p>
    <w:p>
      <w:pPr>
        <w:pStyle w:val="4"/>
        <w:spacing w:before="1"/>
        <w:ind w:left="220"/>
        <w:rPr>
          <w:rFonts w:hint="eastAsia" w:ascii="宋体" w:eastAsia="宋体"/>
        </w:rPr>
      </w:pPr>
      <w:r>
        <w:t xml:space="preserve">jQuery </w:t>
      </w:r>
      <w:r>
        <w:rPr>
          <w:rFonts w:hint="eastAsia" w:ascii="宋体" w:eastAsia="宋体"/>
        </w:rPr>
        <w:t>封装了一组接口用于查询当前元素的大小以及位置</w:t>
      </w:r>
    </w:p>
    <w:p>
      <w:pPr>
        <w:spacing w:after="0"/>
        <w:rPr>
          <w:rFonts w:hint="eastAsia" w:ascii="宋体" w:eastAsia="宋体"/>
        </w:rPr>
        <w:sectPr>
          <w:pgSz w:w="11910" w:h="16840"/>
          <w:pgMar w:top="1380" w:right="1580" w:bottom="280" w:left="1580" w:header="852" w:footer="0" w:gutter="0"/>
          <w:cols w:space="720" w:num="1"/>
        </w:sectPr>
      </w:pPr>
    </w:p>
    <w:p>
      <w:pPr>
        <w:pStyle w:val="4"/>
        <w:spacing w:before="10"/>
        <w:rPr>
          <w:rFonts w:ascii="宋体"/>
          <w:sz w:val="7"/>
        </w:rPr>
      </w:pPr>
    </w:p>
    <w:p>
      <w:pPr>
        <w:pStyle w:val="4"/>
        <w:ind w:left="220"/>
        <w:rPr>
          <w:rFonts w:ascii="宋体"/>
          <w:sz w:val="20"/>
        </w:rPr>
      </w:pPr>
      <w:r>
        <w:rPr>
          <w:rFonts w:ascii="宋体"/>
          <w:sz w:val="20"/>
        </w:rPr>
        <w:drawing>
          <wp:inline distT="0" distB="0" distL="0" distR="0">
            <wp:extent cx="5297805" cy="2508250"/>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jpeg"/>
                    <pic:cNvPicPr>
                      <a:picLocks noChangeAspect="1"/>
                    </pic:cNvPicPr>
                  </pic:nvPicPr>
                  <pic:blipFill>
                    <a:blip r:embed="rId19" cstate="print"/>
                    <a:stretch>
                      <a:fillRect/>
                    </a:stretch>
                  </pic:blipFill>
                  <pic:spPr>
                    <a:xfrm>
                      <a:off x="0" y="0"/>
                      <a:ext cx="5298066" cy="2508884"/>
                    </a:xfrm>
                    <a:prstGeom prst="rect">
                      <a:avLst/>
                    </a:prstGeom>
                  </pic:spPr>
                </pic:pic>
              </a:graphicData>
            </a:graphic>
          </wp:inline>
        </w:drawing>
      </w:r>
    </w:p>
    <w:p>
      <w:pPr>
        <w:pStyle w:val="4"/>
        <w:rPr>
          <w:rFonts w:ascii="宋体"/>
          <w:sz w:val="20"/>
        </w:rPr>
      </w:pPr>
    </w:p>
    <w:p>
      <w:pPr>
        <w:pStyle w:val="4"/>
        <w:spacing w:before="3"/>
        <w:rPr>
          <w:rFonts w:ascii="宋体"/>
          <w:sz w:val="15"/>
        </w:rPr>
      </w:pPr>
    </w:p>
    <w:p>
      <w:pPr>
        <w:pStyle w:val="2"/>
        <w:numPr>
          <w:ilvl w:val="0"/>
          <w:numId w:val="0"/>
        </w:numPr>
        <w:tabs>
          <w:tab w:val="left" w:pos="1059"/>
          <w:tab w:val="left" w:pos="1060"/>
        </w:tabs>
        <w:spacing w:before="38" w:after="0" w:line="240" w:lineRule="auto"/>
        <w:ind w:left="1060" w:leftChars="0" w:right="0" w:rightChars="0" w:hanging="840" w:firstLineChars="0"/>
        <w:jc w:val="left"/>
      </w:pPr>
      <w:bookmarkStart w:id="134" w:name="34.jQuery对于文本内容的封装。"/>
      <w:bookmarkEnd w:id="134"/>
      <w:r>
        <w:rPr>
          <w:rFonts w:hint="default" w:ascii="Calibri" w:hAnsi="Calibri" w:eastAsia="Calibri" w:cs="Calibri"/>
          <w:b/>
          <w:bCs/>
          <w:w w:val="99"/>
          <w:sz w:val="44"/>
          <w:szCs w:val="44"/>
          <w:lang w:val="en-US" w:eastAsia="en-US" w:bidi="ar-SA"/>
        </w:rPr>
        <w:t>32.</w:t>
      </w:r>
      <w:r>
        <w:rPr>
          <w:rFonts w:ascii="Calibri" w:eastAsia="Calibri"/>
        </w:rPr>
        <w:t>jQuery</w:t>
      </w:r>
      <w:r>
        <w:rPr>
          <w:rFonts w:ascii="Calibri" w:eastAsia="Calibri"/>
          <w:spacing w:val="10"/>
        </w:rPr>
        <w:t xml:space="preserve"> </w:t>
      </w:r>
      <w:r>
        <w:t>对于文本内容的封装。</w:t>
      </w:r>
    </w:p>
    <w:p>
      <w:pPr>
        <w:pStyle w:val="4"/>
        <w:spacing w:before="8"/>
        <w:rPr>
          <w:rFonts w:ascii="宋体"/>
          <w:b/>
          <w:sz w:val="34"/>
        </w:rPr>
      </w:pPr>
    </w:p>
    <w:p>
      <w:pPr>
        <w:pStyle w:val="4"/>
        <w:spacing w:line="278" w:lineRule="auto"/>
        <w:ind w:left="656" w:right="1108" w:hanging="437"/>
        <w:rPr>
          <w:rFonts w:hint="eastAsia" w:ascii="宋体" w:eastAsia="宋体"/>
        </w:rPr>
      </w:pPr>
      <w:r>
        <w:pict>
          <v:shape id="_x0000_s1202" o:spid="_x0000_s1202" o:spt="202" type="#_x0000_t202" style="position:absolute;left:0pt;margin-left:84.55pt;margin-top:37.85pt;height:69.8pt;width:426.1pt;mso-position-horizontal-relative:page;mso-wrap-distance-bottom:0pt;mso-wrap-distance-top:0pt;z-index:-251598848;mso-width-relative:page;mso-height-relative:page;" filled="f" stroked="t" coordsize="21600,21600">
            <v:path/>
            <v:fill on="f" focussize="0,0"/>
            <v:stroke weight="0.48pt" color="#000000"/>
            <v:imagedata o:title=""/>
            <o:lock v:ext="edit"/>
            <v:textbox inset="0mm,0mm,0mm,0mm">
              <w:txbxContent>
                <w:p>
                  <w:pPr>
                    <w:spacing w:before="1"/>
                    <w:ind w:left="103" w:right="0" w:firstLine="0"/>
                    <w:jc w:val="left"/>
                    <w:rPr>
                      <w:rFonts w:ascii="宋体"/>
                      <w:sz w:val="24"/>
                    </w:rPr>
                  </w:pPr>
                  <w:r>
                    <w:rPr>
                      <w:rFonts w:ascii="宋体"/>
                      <w:sz w:val="24"/>
                    </w:rPr>
                    <w:t>var result=$("p").html();</w:t>
                  </w:r>
                </w:p>
                <w:p>
                  <w:pPr>
                    <w:spacing w:before="156"/>
                    <w:ind w:left="1783" w:right="0" w:firstLine="0"/>
                    <w:jc w:val="left"/>
                    <w:rPr>
                      <w:rFonts w:ascii="宋体"/>
                      <w:sz w:val="24"/>
                    </w:rPr>
                  </w:pPr>
                  <w:r>
                    <w:rPr>
                      <w:rFonts w:ascii="宋体"/>
                      <w:sz w:val="24"/>
                    </w:rPr>
                    <w:t>console.log(result);</w:t>
                  </w:r>
                </w:p>
                <w:p>
                  <w:pPr>
                    <w:spacing w:before="153"/>
                    <w:ind w:left="1783" w:right="0" w:firstLine="0"/>
                    <w:jc w:val="left"/>
                    <w:rPr>
                      <w:rFonts w:hint="eastAsia" w:ascii="宋体" w:eastAsia="宋体"/>
                      <w:sz w:val="24"/>
                    </w:rPr>
                  </w:pPr>
                  <w:r>
                    <w:rPr>
                      <w:rFonts w:hint="eastAsia" w:ascii="宋体" w:eastAsia="宋体"/>
                      <w:sz w:val="24"/>
                    </w:rPr>
                    <w:t>$("p").html("&lt;b&gt;关羽&lt;/b&gt;")</w:t>
                  </w:r>
                </w:p>
              </w:txbxContent>
            </v:textbox>
            <w10:wrap type="topAndBottom"/>
          </v:shape>
        </w:pict>
      </w:r>
      <w:r>
        <w:t>obj.html():</w:t>
      </w:r>
      <w:r>
        <w:rPr>
          <w:rFonts w:hint="eastAsia" w:ascii="宋体" w:eastAsia="宋体"/>
        </w:rPr>
        <w:t xml:space="preserve">读取和设置某个元素中的 </w:t>
      </w:r>
      <w:r>
        <w:t xml:space="preserve">HTML </w:t>
      </w:r>
      <w:r>
        <w:rPr>
          <w:rFonts w:hint="eastAsia" w:ascii="宋体" w:eastAsia="宋体"/>
        </w:rPr>
        <w:t xml:space="preserve">内容，与 </w:t>
      </w:r>
      <w:r>
        <w:t xml:space="preserve">dom </w:t>
      </w:r>
      <w:r>
        <w:rPr>
          <w:rFonts w:hint="eastAsia" w:ascii="宋体" w:eastAsia="宋体"/>
        </w:rPr>
        <w:t xml:space="preserve">中的 </w:t>
      </w:r>
      <w:r>
        <w:t xml:space="preserve">innerHTML </w:t>
      </w:r>
      <w:r>
        <w:rPr>
          <w:rFonts w:hint="eastAsia" w:ascii="宋体" w:eastAsia="宋体"/>
        </w:rPr>
        <w:t>类似。</w:t>
      </w:r>
      <w:r>
        <w:rPr>
          <w:rFonts w:hint="eastAsia" w:ascii="宋体" w:eastAsia="宋体"/>
          <w:color w:val="333333"/>
        </w:rPr>
        <w:t xml:space="preserve">取得第一个匹配元素的 </w:t>
      </w:r>
      <w:r>
        <w:rPr>
          <w:rFonts w:ascii="Verdana" w:eastAsia="Verdana"/>
          <w:color w:val="333333"/>
        </w:rPr>
        <w:t xml:space="preserve">html </w:t>
      </w:r>
      <w:r>
        <w:rPr>
          <w:rFonts w:hint="eastAsia" w:ascii="宋体" w:eastAsia="宋体"/>
          <w:color w:val="333333"/>
        </w:rPr>
        <w:t>内容</w:t>
      </w:r>
    </w:p>
    <w:p>
      <w:pPr>
        <w:pStyle w:val="4"/>
        <w:spacing w:before="10"/>
        <w:rPr>
          <w:rFonts w:ascii="宋体"/>
          <w:sz w:val="29"/>
        </w:rPr>
      </w:pPr>
    </w:p>
    <w:p>
      <w:pPr>
        <w:pStyle w:val="4"/>
        <w:spacing w:before="73" w:after="21"/>
        <w:ind w:left="220"/>
        <w:rPr>
          <w:rFonts w:hint="eastAsia" w:ascii="宋体" w:eastAsia="宋体"/>
        </w:rPr>
      </w:pPr>
      <w:r>
        <w:t>obj.text():</w:t>
      </w:r>
      <w:r>
        <w:rPr>
          <w:rFonts w:hint="eastAsia" w:ascii="宋体" w:eastAsia="宋体"/>
        </w:rPr>
        <w:t xml:space="preserve">读取和设置某个元素中的文本内容，与 </w:t>
      </w:r>
      <w:r>
        <w:t xml:space="preserve">dom </w:t>
      </w:r>
      <w:r>
        <w:rPr>
          <w:rFonts w:hint="eastAsia" w:ascii="宋体" w:eastAsia="宋体"/>
        </w:rPr>
        <w:t xml:space="preserve">中的 </w:t>
      </w:r>
      <w:r>
        <w:t xml:space="preserve">innerText </w:t>
      </w:r>
      <w:r>
        <w:rPr>
          <w:rFonts w:hint="eastAsia" w:ascii="宋体" w:eastAsia="宋体"/>
        </w:rPr>
        <w:t>类似。</w:t>
      </w:r>
    </w:p>
    <w:p>
      <w:pPr>
        <w:pStyle w:val="4"/>
        <w:ind w:left="107"/>
        <w:rPr>
          <w:rFonts w:ascii="宋体"/>
          <w:sz w:val="20"/>
        </w:rPr>
      </w:pPr>
      <w:r>
        <w:rPr>
          <w:rFonts w:ascii="宋体"/>
          <w:sz w:val="20"/>
        </w:rPr>
        <w:pict>
          <v:shape id="_x0000_s1203" o:spid="_x0000_s1203" o:spt="202" type="#_x0000_t202" style="height:47.3pt;width:426.1pt;" filled="f" stroked="t" coordsize="21600,21600">
            <v:path/>
            <v:fill on="f" focussize="0,0"/>
            <v:stroke weight="0.48pt" color="#000000"/>
            <v:imagedata o:title=""/>
            <o:lock v:ext="edit"/>
            <v:textbox inset="0mm,0mm,0mm,0mm">
              <w:txbxContent>
                <w:p>
                  <w:pPr>
                    <w:pStyle w:val="4"/>
                    <w:spacing w:before="26"/>
                    <w:ind w:left="103"/>
                  </w:pPr>
                  <w:r>
                    <w:t>var result=$("p").text();</w:t>
                  </w:r>
                </w:p>
                <w:p>
                  <w:pPr>
                    <w:pStyle w:val="4"/>
                    <w:spacing w:before="56"/>
                    <w:ind w:left="1783"/>
                  </w:pPr>
                  <w:r>
                    <w:t>console.log(result);</w:t>
                  </w:r>
                </w:p>
                <w:p>
                  <w:pPr>
                    <w:pStyle w:val="4"/>
                    <w:spacing w:before="50"/>
                    <w:ind w:left="1783"/>
                  </w:pPr>
                  <w:r>
                    <w:t>$("p").text("&lt;b&gt;</w:t>
                  </w:r>
                  <w:r>
                    <w:rPr>
                      <w:rFonts w:hint="eastAsia" w:ascii="宋体" w:eastAsia="宋体"/>
                    </w:rPr>
                    <w:t>关羽</w:t>
                  </w:r>
                  <w:r>
                    <w:t>&lt;/b&gt;")</w:t>
                  </w:r>
                </w:p>
              </w:txbxContent>
            </v:textbox>
            <w10:wrap type="none"/>
            <w10:anchorlock/>
          </v:shape>
        </w:pict>
      </w:r>
    </w:p>
    <w:p>
      <w:pPr>
        <w:pStyle w:val="4"/>
        <w:rPr>
          <w:rFonts w:ascii="宋体"/>
          <w:sz w:val="20"/>
        </w:rPr>
      </w:pPr>
    </w:p>
    <w:p>
      <w:pPr>
        <w:pStyle w:val="4"/>
        <w:rPr>
          <w:rFonts w:ascii="宋体"/>
          <w:sz w:val="20"/>
        </w:rPr>
      </w:pPr>
    </w:p>
    <w:p>
      <w:pPr>
        <w:pStyle w:val="2"/>
        <w:numPr>
          <w:ilvl w:val="0"/>
          <w:numId w:val="0"/>
        </w:numPr>
        <w:tabs>
          <w:tab w:val="left" w:pos="1059"/>
          <w:tab w:val="left" w:pos="1060"/>
        </w:tabs>
        <w:spacing w:before="201" w:after="0" w:line="240" w:lineRule="auto"/>
        <w:ind w:left="1060" w:leftChars="0" w:right="0" w:rightChars="0" w:hanging="840" w:firstLineChars="0"/>
        <w:jc w:val="left"/>
      </w:pPr>
      <w:bookmarkStart w:id="135" w:name="35.on方法使用"/>
      <w:bookmarkEnd w:id="135"/>
      <w:r>
        <w:rPr>
          <w:rFonts w:hint="default" w:ascii="Calibri" w:hAnsi="Calibri" w:eastAsia="Calibri" w:cs="Calibri"/>
          <w:b/>
          <w:bCs/>
          <w:w w:val="99"/>
          <w:sz w:val="44"/>
          <w:szCs w:val="44"/>
          <w:lang w:val="en-US" w:eastAsia="en-US" w:bidi="ar-SA"/>
        </w:rPr>
        <w:t>33.</w:t>
      </w:r>
      <w:r>
        <w:rPr>
          <w:rFonts w:ascii="Calibri" w:eastAsia="Calibri"/>
        </w:rPr>
        <w:t>on</w:t>
      </w:r>
      <w:r>
        <w:rPr>
          <w:rFonts w:hint="eastAsia" w:ascii="Calibri"/>
          <w:lang w:val="en-US" w:eastAsia="zh-CN"/>
        </w:rPr>
        <w:t>和off</w:t>
      </w:r>
      <w:r>
        <w:rPr>
          <w:rFonts w:ascii="Calibri" w:eastAsia="Calibri"/>
          <w:spacing w:val="9"/>
        </w:rPr>
        <w:t xml:space="preserve"> </w:t>
      </w:r>
      <w:r>
        <w:t>方法使用</w:t>
      </w:r>
    </w:p>
    <w:p>
      <w:pPr>
        <w:pStyle w:val="4"/>
        <w:spacing w:before="8"/>
        <w:rPr>
          <w:rFonts w:ascii="宋体"/>
          <w:b/>
          <w:sz w:val="34"/>
        </w:rPr>
      </w:pPr>
    </w:p>
    <w:p>
      <w:pPr>
        <w:pStyle w:val="4"/>
        <w:ind w:left="220"/>
        <w:rPr>
          <w:rFonts w:hint="eastAsia" w:ascii="宋体" w:eastAsia="宋体"/>
        </w:rPr>
      </w:pPr>
      <w:r>
        <w:t>on</w:t>
      </w:r>
      <w:r>
        <w:rPr>
          <w:spacing w:val="-3"/>
        </w:rPr>
        <w:t xml:space="preserve"> </w:t>
      </w:r>
      <w:r>
        <w:rPr>
          <w:rFonts w:hint="eastAsia" w:ascii="宋体" w:eastAsia="宋体"/>
        </w:rPr>
        <w:t>方法绑定事件和处理函数</w:t>
      </w:r>
    </w:p>
    <w:p>
      <w:pPr>
        <w:pStyle w:val="4"/>
        <w:spacing w:before="5"/>
        <w:rPr>
          <w:rFonts w:ascii="宋体"/>
          <w:sz w:val="30"/>
        </w:rPr>
      </w:pPr>
    </w:p>
    <w:p>
      <w:pPr>
        <w:pStyle w:val="3"/>
        <w:numPr>
          <w:ilvl w:val="1"/>
          <w:numId w:val="0"/>
        </w:numPr>
        <w:tabs>
          <w:tab w:val="left" w:pos="1060"/>
        </w:tabs>
        <w:spacing w:before="0" w:after="0" w:line="240" w:lineRule="auto"/>
        <w:ind w:left="1060" w:leftChars="0" w:right="0" w:rightChars="0" w:hanging="840" w:firstLineChars="0"/>
        <w:jc w:val="left"/>
        <w:rPr>
          <w:rFonts w:hint="eastAsia" w:ascii="黑体" w:eastAsia="黑体"/>
        </w:rPr>
      </w:pPr>
      <w:bookmarkStart w:id="136" w:name="35.1.语法"/>
      <w:bookmarkEnd w:id="136"/>
      <w:bookmarkStart w:id="137" w:name="35.1.语法"/>
      <w:bookmarkEnd w:id="137"/>
      <w:r>
        <w:rPr>
          <w:rFonts w:hint="default" w:ascii="Arial" w:hAnsi="Arial" w:eastAsia="Arial" w:cs="Arial"/>
          <w:b/>
          <w:bCs/>
          <w:w w:val="99"/>
          <w:sz w:val="32"/>
          <w:szCs w:val="32"/>
          <w:lang w:val="en-US" w:eastAsia="en-US" w:bidi="ar-SA"/>
        </w:rPr>
        <w:t>33.1.</w:t>
      </w:r>
      <w:r>
        <w:rPr>
          <w:rFonts w:hint="eastAsia" w:ascii="黑体" w:eastAsia="黑体"/>
          <w:w w:val="95"/>
        </w:rPr>
        <w:t>语法</w:t>
      </w:r>
    </w:p>
    <w:p>
      <w:pPr>
        <w:pStyle w:val="4"/>
        <w:spacing w:before="9"/>
        <w:rPr>
          <w:rFonts w:ascii="黑体"/>
          <w:b/>
          <w:sz w:val="30"/>
        </w:rPr>
      </w:pPr>
    </w:p>
    <w:p>
      <w:pPr>
        <w:pStyle w:val="4"/>
        <w:spacing w:before="1"/>
        <w:ind w:left="220"/>
      </w:pPr>
      <w:r>
        <w:t>$(‘outerSelector’).on(‘eventType’,’childSelector’,data,fun);</w:t>
      </w:r>
    </w:p>
    <w:p>
      <w:pPr>
        <w:spacing w:after="0"/>
        <w:sectPr>
          <w:pgSz w:w="11910" w:h="16840"/>
          <w:pgMar w:top="1380" w:right="1580" w:bottom="280" w:left="1580" w:header="852" w:footer="0" w:gutter="0"/>
          <w:cols w:space="720" w:num="1"/>
        </w:sectPr>
      </w:pPr>
    </w:p>
    <w:p>
      <w:pPr>
        <w:pStyle w:val="3"/>
        <w:numPr>
          <w:ilvl w:val="1"/>
          <w:numId w:val="0"/>
        </w:numPr>
        <w:tabs>
          <w:tab w:val="left" w:pos="1060"/>
        </w:tabs>
        <w:spacing w:before="160" w:after="0" w:line="240" w:lineRule="auto"/>
        <w:ind w:left="1060" w:leftChars="0" w:right="0" w:rightChars="0" w:hanging="840" w:firstLineChars="0"/>
        <w:jc w:val="left"/>
        <w:rPr>
          <w:rFonts w:hint="eastAsia" w:ascii="黑体" w:eastAsia="黑体"/>
        </w:rPr>
      </w:pPr>
      <w:bookmarkStart w:id="138" w:name="35.2.说明"/>
      <w:bookmarkEnd w:id="138"/>
      <w:bookmarkStart w:id="139" w:name="35.2.说明"/>
      <w:bookmarkEnd w:id="139"/>
      <w:r>
        <w:rPr>
          <w:rFonts w:hint="default" w:ascii="Arial" w:hAnsi="Arial" w:eastAsia="Arial" w:cs="Arial"/>
          <w:b/>
          <w:bCs/>
          <w:w w:val="99"/>
          <w:sz w:val="32"/>
          <w:szCs w:val="32"/>
          <w:lang w:val="en-US" w:eastAsia="en-US" w:bidi="ar-SA"/>
        </w:rPr>
        <w:t>33.2.</w:t>
      </w:r>
      <w:r>
        <w:rPr>
          <w:rFonts w:hint="eastAsia" w:ascii="黑体" w:eastAsia="黑体"/>
        </w:rPr>
        <w:t>说明</w:t>
      </w:r>
    </w:p>
    <w:p>
      <w:pPr>
        <w:pStyle w:val="4"/>
        <w:spacing w:before="4"/>
        <w:rPr>
          <w:rFonts w:ascii="黑体"/>
          <w:b/>
          <w:sz w:val="30"/>
        </w:rPr>
      </w:pPr>
    </w:p>
    <w:p>
      <w:pPr>
        <w:pStyle w:val="4"/>
        <w:spacing w:line="278" w:lineRule="auto"/>
        <w:ind w:left="220" w:right="4532"/>
        <w:rPr>
          <w:rFonts w:hint="eastAsia" w:ascii="宋体" w:eastAsia="宋体"/>
        </w:rPr>
      </w:pPr>
      <w:r>
        <w:t>outerSelector:</w:t>
      </w:r>
      <w:r>
        <w:rPr>
          <w:rFonts w:hint="eastAsia" w:ascii="宋体" w:eastAsia="宋体"/>
        </w:rPr>
        <w:t>外层区域选择器。</w:t>
      </w:r>
      <w:r>
        <w:t>eventType</w:t>
      </w:r>
      <w:r>
        <w:rPr>
          <w:rFonts w:hint="eastAsia" w:ascii="宋体" w:eastAsia="宋体"/>
        </w:rPr>
        <w:t xml:space="preserve">：事件类型 如 </w:t>
      </w:r>
      <w:r>
        <w:t>click</w:t>
      </w:r>
      <w:r>
        <w:rPr>
          <w:rFonts w:hint="eastAsia" w:ascii="宋体" w:eastAsia="宋体"/>
        </w:rPr>
        <w:t>，字符类型。</w:t>
      </w:r>
    </w:p>
    <w:p>
      <w:pPr>
        <w:pStyle w:val="4"/>
        <w:spacing w:line="269" w:lineRule="exact"/>
        <w:ind w:left="220"/>
        <w:rPr>
          <w:rFonts w:hint="eastAsia" w:ascii="宋体" w:eastAsia="宋体"/>
        </w:rPr>
      </w:pPr>
      <w:r>
        <w:t>childSelector</w:t>
      </w:r>
      <w:r>
        <w:rPr>
          <w:rFonts w:hint="eastAsia" w:ascii="宋体" w:eastAsia="宋体"/>
        </w:rPr>
        <w:t>：内部元素选择器（缺省为外部选择器）。</w:t>
      </w:r>
    </w:p>
    <w:p>
      <w:pPr>
        <w:pStyle w:val="4"/>
        <w:spacing w:before="43"/>
        <w:ind w:left="220"/>
        <w:rPr>
          <w:rFonts w:hint="eastAsia" w:ascii="宋体" w:eastAsia="宋体"/>
        </w:rPr>
      </w:pPr>
      <w:r>
        <w:t>data</w:t>
      </w:r>
      <w:r>
        <w:rPr>
          <w:rFonts w:hint="eastAsia" w:ascii="宋体" w:eastAsia="宋体"/>
        </w:rPr>
        <w:t xml:space="preserve">：传递给执行函数的参数，封装在 </w:t>
      </w:r>
      <w:r>
        <w:t xml:space="preserve">event.data </w:t>
      </w:r>
      <w:r>
        <w:rPr>
          <w:rFonts w:hint="eastAsia" w:ascii="宋体" w:eastAsia="宋体"/>
        </w:rPr>
        <w:t>中。</w:t>
      </w:r>
      <w:r>
        <w:t xml:space="preserve">json </w:t>
      </w:r>
      <w:r>
        <w:rPr>
          <w:rFonts w:hint="eastAsia" w:ascii="宋体" w:eastAsia="宋体"/>
        </w:rPr>
        <w:t>类型。</w:t>
      </w:r>
    </w:p>
    <w:p>
      <w:pPr>
        <w:pStyle w:val="4"/>
        <w:spacing w:before="43"/>
        <w:ind w:left="220"/>
        <w:rPr>
          <w:rFonts w:hint="eastAsia" w:ascii="宋体" w:eastAsia="宋体"/>
        </w:rPr>
      </w:pPr>
      <w:r>
        <w:t>fun</w:t>
      </w:r>
      <w:r>
        <w:rPr>
          <w:rFonts w:hint="eastAsia" w:ascii="宋体" w:eastAsia="宋体"/>
        </w:rPr>
        <w:t>：事件处理函数</w:t>
      </w:r>
    </w:p>
    <w:p>
      <w:pPr>
        <w:pStyle w:val="4"/>
        <w:rPr>
          <w:rFonts w:ascii="宋体"/>
          <w:sz w:val="22"/>
        </w:rPr>
      </w:pPr>
    </w:p>
    <w:p>
      <w:pPr>
        <w:pStyle w:val="4"/>
        <w:spacing w:before="9"/>
        <w:rPr>
          <w:rFonts w:ascii="宋体"/>
          <w:sz w:val="32"/>
        </w:rPr>
      </w:pPr>
    </w:p>
    <w:p>
      <w:pPr>
        <w:pStyle w:val="3"/>
        <w:numPr>
          <w:ilvl w:val="1"/>
          <w:numId w:val="0"/>
        </w:numPr>
        <w:tabs>
          <w:tab w:val="left" w:pos="1060"/>
        </w:tabs>
        <w:spacing w:before="0" w:after="0" w:line="240" w:lineRule="auto"/>
        <w:ind w:left="1060" w:leftChars="0" w:right="0" w:rightChars="0" w:hanging="840" w:firstLineChars="0"/>
        <w:jc w:val="left"/>
        <w:rPr>
          <w:rFonts w:hint="eastAsia" w:ascii="黑体" w:eastAsia="黑体"/>
        </w:rPr>
      </w:pPr>
      <w:bookmarkStart w:id="140" w:name="35.3.案例"/>
      <w:bookmarkEnd w:id="140"/>
      <w:bookmarkStart w:id="141" w:name="35.3.案例"/>
      <w:bookmarkEnd w:id="141"/>
      <w:r>
        <w:rPr>
          <w:rFonts w:hint="default" w:ascii="Arial" w:hAnsi="Arial" w:eastAsia="Arial" w:cs="Arial"/>
          <w:b/>
          <w:bCs/>
          <w:w w:val="99"/>
          <w:sz w:val="32"/>
          <w:szCs w:val="32"/>
          <w:lang w:val="en-US" w:eastAsia="en-US" w:bidi="ar-SA"/>
        </w:rPr>
        <w:t>33.3.</w:t>
      </w:r>
      <w:r>
        <w:rPr>
          <w:rFonts w:hint="eastAsia" w:ascii="黑体" w:eastAsia="黑体"/>
        </w:rPr>
        <w:t>案例</w:t>
      </w:r>
    </w:p>
    <w:p>
      <w:pPr>
        <w:pStyle w:val="4"/>
        <w:spacing w:before="6"/>
        <w:rPr>
          <w:rFonts w:ascii="黑体"/>
          <w:b/>
          <w:sz w:val="25"/>
        </w:rPr>
      </w:pPr>
      <w:r>
        <w:pict>
          <v:shape id="_x0000_s1204" o:spid="_x0000_s1204" o:spt="202" type="#_x0000_t202" style="position:absolute;left:0pt;margin-left:84.55pt;margin-top:18.5pt;height:468.5pt;width:426.1pt;mso-position-horizontal-relative:page;mso-wrap-distance-bottom:0pt;mso-wrap-distance-top:0pt;z-index:-251597824;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6"/>
                    <w:ind w:left="943"/>
                  </w:pPr>
                  <w:r>
                    <w:t>&lt;script type="text/javascript"&gt;</w:t>
                  </w:r>
                </w:p>
                <w:p>
                  <w:pPr>
                    <w:pStyle w:val="4"/>
                    <w:spacing w:before="55"/>
                    <w:ind w:left="1783"/>
                  </w:pPr>
                  <w:r>
                    <w:t>$(function(){</w:t>
                  </w:r>
                </w:p>
                <w:p>
                  <w:pPr>
                    <w:pStyle w:val="4"/>
                    <w:spacing w:before="48"/>
                    <w:ind w:left="2203"/>
                    <w:rPr>
                      <w:rFonts w:hint="eastAsia" w:ascii="宋体" w:eastAsia="宋体"/>
                    </w:rPr>
                  </w:pPr>
                  <w:r>
                    <w:t xml:space="preserve">//on </w:t>
                  </w:r>
                  <w:r>
                    <w:rPr>
                      <w:rFonts w:hint="eastAsia" w:ascii="宋体" w:eastAsia="宋体"/>
                    </w:rPr>
                    <w:t>绑定事件</w:t>
                  </w:r>
                </w:p>
                <w:p>
                  <w:pPr>
                    <w:pStyle w:val="4"/>
                    <w:spacing w:before="51"/>
                    <w:ind w:left="2203"/>
                  </w:pPr>
                  <w:r>
                    <w:t>/* $("p").on("click",function(){</w:t>
                  </w:r>
                </w:p>
                <w:p>
                  <w:pPr>
                    <w:pStyle w:val="4"/>
                    <w:spacing w:before="56"/>
                    <w:ind w:left="2623"/>
                  </w:pPr>
                  <w:r>
                    <w:t>console.log($(this).text());</w:t>
                  </w:r>
                </w:p>
                <w:p>
                  <w:pPr>
                    <w:pStyle w:val="4"/>
                    <w:spacing w:before="55"/>
                    <w:ind w:left="2203"/>
                  </w:pPr>
                  <w:r>
                    <w:t>}); */</w:t>
                  </w:r>
                </w:p>
                <w:p>
                  <w:pPr>
                    <w:pStyle w:val="4"/>
                    <w:spacing w:before="48"/>
                    <w:ind w:left="2203"/>
                    <w:rPr>
                      <w:rFonts w:hint="eastAsia" w:ascii="宋体" w:eastAsia="宋体"/>
                    </w:rPr>
                  </w:pPr>
                  <w:r>
                    <w:t>//</w:t>
                  </w:r>
                  <w:r>
                    <w:rPr>
                      <w:rFonts w:hint="eastAsia" w:ascii="宋体" w:eastAsia="宋体"/>
                    </w:rPr>
                    <w:t>简写</w:t>
                  </w:r>
                </w:p>
                <w:p>
                  <w:pPr>
                    <w:pStyle w:val="4"/>
                    <w:spacing w:before="51"/>
                    <w:ind w:left="2203"/>
                  </w:pPr>
                  <w:r>
                    <w:t>/* $("p").click(function(){</w:t>
                  </w:r>
                </w:p>
                <w:p>
                  <w:pPr>
                    <w:pStyle w:val="4"/>
                    <w:spacing w:before="55"/>
                    <w:ind w:left="2623"/>
                  </w:pPr>
                  <w:r>
                    <w:t>console.log($(this).text());</w:t>
                  </w:r>
                </w:p>
                <w:p>
                  <w:pPr>
                    <w:pStyle w:val="4"/>
                    <w:spacing w:before="56"/>
                    <w:ind w:left="2203"/>
                  </w:pPr>
                  <w:r>
                    <w:t>}) */</w:t>
                  </w:r>
                </w:p>
                <w:p>
                  <w:pPr>
                    <w:pStyle w:val="4"/>
                    <w:spacing w:before="48"/>
                    <w:ind w:left="2203"/>
                    <w:rPr>
                      <w:rFonts w:hint="eastAsia" w:ascii="宋体" w:eastAsia="宋体"/>
                    </w:rPr>
                  </w:pPr>
                  <w:r>
                    <w:t>//</w:t>
                  </w:r>
                  <w:r>
                    <w:rPr>
                      <w:rFonts w:hint="eastAsia" w:ascii="宋体" w:eastAsia="宋体"/>
                    </w:rPr>
                    <w:t>传参</w:t>
                  </w:r>
                </w:p>
                <w:p>
                  <w:pPr>
                    <w:pStyle w:val="4"/>
                    <w:spacing w:before="51" w:line="292" w:lineRule="auto"/>
                    <w:ind w:left="2623" w:right="1771" w:hanging="420"/>
                  </w:pPr>
                  <w:r>
                    <w:rPr>
                      <w:w w:val="95"/>
                    </w:rPr>
                    <w:t xml:space="preserve">$("p").on("click",{id:1},function(e){ </w:t>
                  </w:r>
                  <w:r>
                    <w:t>console.log(e.data.id);</w:t>
                  </w:r>
                </w:p>
                <w:p>
                  <w:pPr>
                    <w:pStyle w:val="4"/>
                    <w:spacing w:line="255" w:lineRule="exact"/>
                    <w:ind w:left="2203"/>
                  </w:pPr>
                  <w:r>
                    <w:t>});</w:t>
                  </w:r>
                </w:p>
                <w:p>
                  <w:pPr>
                    <w:pStyle w:val="4"/>
                    <w:spacing w:before="55"/>
                    <w:ind w:left="1783"/>
                  </w:pPr>
                  <w:r>
                    <w:t>})</w:t>
                  </w:r>
                </w:p>
                <w:p>
                  <w:pPr>
                    <w:pStyle w:val="4"/>
                    <w:spacing w:before="56"/>
                    <w:ind w:left="943"/>
                  </w:pPr>
                  <w:r>
                    <w:t>&lt;/script&gt;</w:t>
                  </w:r>
                </w:p>
                <w:p>
                  <w:pPr>
                    <w:pStyle w:val="4"/>
                    <w:spacing w:before="56"/>
                    <w:ind w:left="523"/>
                  </w:pPr>
                  <w:r>
                    <w:t>&lt;/head&gt;</w:t>
                  </w:r>
                </w:p>
                <w:p>
                  <w:pPr>
                    <w:pStyle w:val="4"/>
                    <w:spacing w:before="55"/>
                    <w:ind w:left="523"/>
                  </w:pPr>
                  <w:r>
                    <w:t>&lt;body&gt;</w:t>
                  </w:r>
                </w:p>
                <w:p>
                  <w:pPr>
                    <w:pStyle w:val="4"/>
                    <w:spacing w:before="48"/>
                    <w:ind w:left="943"/>
                  </w:pPr>
                  <w:r>
                    <w:t>&lt;p&gt;</w:t>
                  </w:r>
                  <w:r>
                    <w:rPr>
                      <w:rFonts w:hint="eastAsia" w:ascii="宋体" w:eastAsia="宋体"/>
                    </w:rPr>
                    <w:t>刘备</w:t>
                  </w:r>
                  <w:r>
                    <w:t>&lt;/p&gt;</w:t>
                  </w:r>
                </w:p>
                <w:p>
                  <w:pPr>
                    <w:pStyle w:val="4"/>
                    <w:spacing w:before="43"/>
                    <w:ind w:left="943"/>
                  </w:pPr>
                  <w:r>
                    <w:t>&lt;p&gt;</w:t>
                  </w:r>
                  <w:r>
                    <w:rPr>
                      <w:rFonts w:hint="eastAsia" w:ascii="宋体" w:eastAsia="宋体"/>
                      <w:spacing w:val="-20"/>
                    </w:rPr>
                    <w:t xml:space="preserve">刘备 </w:t>
                  </w:r>
                  <w:r>
                    <w:t>2&lt;/p&gt;</w:t>
                  </w:r>
                </w:p>
                <w:p>
                  <w:pPr>
                    <w:pStyle w:val="4"/>
                    <w:spacing w:before="43"/>
                    <w:ind w:left="943"/>
                  </w:pPr>
                  <w:r>
                    <w:t>&lt;p&gt;</w:t>
                  </w:r>
                  <w:r>
                    <w:rPr>
                      <w:rFonts w:hint="eastAsia" w:ascii="宋体" w:eastAsia="宋体"/>
                      <w:spacing w:val="-20"/>
                    </w:rPr>
                    <w:t xml:space="preserve">刘备 </w:t>
                  </w:r>
                  <w:r>
                    <w:t>3&lt;/p&gt;</w:t>
                  </w:r>
                </w:p>
                <w:p>
                  <w:pPr>
                    <w:pStyle w:val="4"/>
                    <w:spacing w:before="51"/>
                    <w:ind w:left="523"/>
                  </w:pPr>
                  <w:r>
                    <w:t>&lt;/body&gt;</w:t>
                  </w:r>
                </w:p>
                <w:p>
                  <w:pPr>
                    <w:pStyle w:val="4"/>
                    <w:spacing w:before="55"/>
                    <w:ind w:left="103"/>
                  </w:pPr>
                  <w:r>
                    <w:t>&lt;/html&gt;</w:t>
                  </w:r>
                </w:p>
              </w:txbxContent>
            </v:textbox>
            <w10:wrap type="topAndBottom"/>
          </v:shape>
        </w:pict>
      </w:r>
    </w:p>
    <w:p>
      <w:pPr>
        <w:spacing w:after="0"/>
        <w:rPr>
          <w:rFonts w:ascii="黑体"/>
          <w:sz w:val="25"/>
        </w:rPr>
        <w:sectPr>
          <w:pgSz w:w="11910" w:h="16840"/>
          <w:pgMar w:top="1380" w:right="1580" w:bottom="280" w:left="1580" w:header="852" w:footer="0" w:gutter="0"/>
          <w:cols w:space="720" w:num="1"/>
        </w:sectPr>
      </w:pPr>
    </w:p>
    <w:p>
      <w:pPr>
        <w:pStyle w:val="4"/>
        <w:rPr>
          <w:rFonts w:ascii="黑体"/>
          <w:b/>
          <w:sz w:val="20"/>
        </w:rPr>
      </w:pPr>
    </w:p>
    <w:p>
      <w:pPr>
        <w:pStyle w:val="4"/>
        <w:rPr>
          <w:rFonts w:ascii="黑体"/>
          <w:b/>
          <w:sz w:val="20"/>
        </w:rPr>
      </w:pPr>
    </w:p>
    <w:p>
      <w:pPr>
        <w:pStyle w:val="4"/>
        <w:spacing w:before="2"/>
        <w:rPr>
          <w:rFonts w:ascii="黑体"/>
          <w:b/>
          <w:sz w:val="19"/>
        </w:rPr>
      </w:pPr>
    </w:p>
    <w:p>
      <w:pPr>
        <w:pStyle w:val="8"/>
        <w:numPr>
          <w:ilvl w:val="0"/>
          <w:numId w:val="0"/>
        </w:numPr>
        <w:tabs>
          <w:tab w:val="left" w:pos="1059"/>
          <w:tab w:val="left" w:pos="1060"/>
        </w:tabs>
        <w:spacing w:before="38" w:after="0" w:line="240" w:lineRule="auto"/>
        <w:ind w:left="1060" w:leftChars="0" w:right="0" w:rightChars="0" w:hanging="840" w:firstLineChars="0"/>
        <w:jc w:val="left"/>
        <w:rPr>
          <w:rFonts w:hint="eastAsia" w:ascii="宋体" w:eastAsia="宋体"/>
          <w:b/>
          <w:sz w:val="44"/>
        </w:rPr>
      </w:pPr>
      <w:bookmarkStart w:id="142" w:name="36.off方法使用"/>
      <w:bookmarkEnd w:id="142"/>
      <w:r>
        <w:rPr>
          <w:rFonts w:hint="default" w:ascii="Calibri" w:hAnsi="Calibri" w:eastAsia="Calibri" w:cs="Calibri"/>
          <w:b/>
          <w:bCs/>
          <w:w w:val="99"/>
          <w:sz w:val="44"/>
          <w:szCs w:val="44"/>
          <w:lang w:val="en-US" w:eastAsia="en-US" w:bidi="ar-SA"/>
        </w:rPr>
        <w:t>34.</w:t>
      </w:r>
      <w:r>
        <w:rPr>
          <w:b/>
          <w:sz w:val="44"/>
        </w:rPr>
        <w:t>off</w:t>
      </w:r>
      <w:r>
        <w:rPr>
          <w:b/>
          <w:spacing w:val="10"/>
          <w:sz w:val="44"/>
        </w:rPr>
        <w:t xml:space="preserve"> </w:t>
      </w:r>
      <w:r>
        <w:rPr>
          <w:rFonts w:hint="eastAsia" w:ascii="宋体" w:eastAsia="宋体"/>
          <w:b/>
          <w:sz w:val="44"/>
        </w:rPr>
        <w:t>方法使用</w:t>
      </w:r>
    </w:p>
    <w:p>
      <w:pPr>
        <w:pStyle w:val="4"/>
        <w:spacing w:before="8"/>
        <w:rPr>
          <w:rFonts w:ascii="宋体"/>
          <w:b/>
          <w:sz w:val="34"/>
        </w:rPr>
      </w:pPr>
    </w:p>
    <w:p>
      <w:pPr>
        <w:pStyle w:val="4"/>
        <w:ind w:left="220"/>
        <w:rPr>
          <w:rFonts w:hint="eastAsia" w:ascii="宋体" w:eastAsia="宋体"/>
        </w:rPr>
      </w:pPr>
      <w:r>
        <w:t xml:space="preserve">off </w:t>
      </w:r>
      <w:r>
        <w:rPr>
          <w:rFonts w:hint="eastAsia" w:ascii="宋体" w:eastAsia="宋体"/>
        </w:rPr>
        <w:t>方法解除事件和处理函数</w:t>
      </w:r>
    </w:p>
    <w:p>
      <w:pPr>
        <w:pStyle w:val="4"/>
        <w:spacing w:before="5"/>
        <w:rPr>
          <w:rFonts w:ascii="宋体"/>
          <w:sz w:val="30"/>
        </w:rPr>
      </w:pPr>
    </w:p>
    <w:p>
      <w:pPr>
        <w:pStyle w:val="3"/>
        <w:numPr>
          <w:ilvl w:val="1"/>
          <w:numId w:val="0"/>
        </w:numPr>
        <w:tabs>
          <w:tab w:val="left" w:pos="1060"/>
        </w:tabs>
        <w:spacing w:before="0" w:after="0" w:line="240" w:lineRule="auto"/>
        <w:ind w:left="1060" w:leftChars="0" w:right="0" w:rightChars="0" w:hanging="840" w:firstLineChars="0"/>
        <w:jc w:val="left"/>
        <w:rPr>
          <w:rFonts w:hint="eastAsia" w:ascii="黑体" w:eastAsia="黑体"/>
        </w:rPr>
      </w:pPr>
      <w:bookmarkStart w:id="143" w:name="36.1.语法"/>
      <w:bookmarkEnd w:id="143"/>
      <w:bookmarkStart w:id="144" w:name="36.1.语法"/>
      <w:bookmarkEnd w:id="144"/>
      <w:r>
        <w:rPr>
          <w:rFonts w:hint="default" w:ascii="Arial" w:hAnsi="Arial" w:eastAsia="Arial" w:cs="Arial"/>
          <w:b/>
          <w:bCs/>
          <w:w w:val="99"/>
          <w:sz w:val="32"/>
          <w:szCs w:val="32"/>
          <w:lang w:val="en-US" w:eastAsia="en-US" w:bidi="ar-SA"/>
        </w:rPr>
        <w:t>3</w:t>
      </w:r>
      <w:r>
        <w:rPr>
          <w:rFonts w:hint="eastAsia" w:eastAsia="宋体" w:cs="Arial"/>
          <w:b/>
          <w:bCs/>
          <w:w w:val="99"/>
          <w:sz w:val="32"/>
          <w:szCs w:val="32"/>
          <w:lang w:val="en-US" w:eastAsia="zh-CN" w:bidi="ar-SA"/>
        </w:rPr>
        <w:t>3</w:t>
      </w:r>
      <w:r>
        <w:rPr>
          <w:rFonts w:hint="default" w:ascii="Arial" w:hAnsi="Arial" w:eastAsia="Arial" w:cs="Arial"/>
          <w:b/>
          <w:bCs/>
          <w:w w:val="99"/>
          <w:sz w:val="32"/>
          <w:szCs w:val="32"/>
          <w:lang w:val="en-US" w:eastAsia="en-US" w:bidi="ar-SA"/>
        </w:rPr>
        <w:t>.</w:t>
      </w:r>
      <w:r>
        <w:rPr>
          <w:rFonts w:hint="eastAsia" w:eastAsia="宋体" w:cs="Arial"/>
          <w:b/>
          <w:bCs/>
          <w:w w:val="99"/>
          <w:sz w:val="32"/>
          <w:szCs w:val="32"/>
          <w:lang w:val="en-US" w:eastAsia="zh-CN" w:bidi="ar-SA"/>
        </w:rPr>
        <w:t>3</w:t>
      </w:r>
      <w:r>
        <w:rPr>
          <w:rFonts w:hint="default" w:ascii="Arial" w:hAnsi="Arial" w:eastAsia="Arial" w:cs="Arial"/>
          <w:b/>
          <w:bCs/>
          <w:w w:val="99"/>
          <w:sz w:val="32"/>
          <w:szCs w:val="32"/>
          <w:lang w:val="en-US" w:eastAsia="en-US" w:bidi="ar-SA"/>
        </w:rPr>
        <w:t>.</w:t>
      </w:r>
      <w:r>
        <w:rPr>
          <w:rFonts w:hint="eastAsia" w:ascii="黑体" w:eastAsia="黑体"/>
        </w:rPr>
        <w:t>语法</w:t>
      </w:r>
    </w:p>
    <w:p>
      <w:pPr>
        <w:pStyle w:val="4"/>
        <w:spacing w:before="9"/>
        <w:rPr>
          <w:rFonts w:ascii="黑体"/>
          <w:b/>
          <w:sz w:val="30"/>
        </w:rPr>
      </w:pPr>
    </w:p>
    <w:p>
      <w:pPr>
        <w:pStyle w:val="4"/>
        <w:ind w:left="220"/>
      </w:pPr>
      <w:r>
        <w:t>$(‘outerSelector’).off(‘eventType’,’childSelector’,fun);</w:t>
      </w:r>
    </w:p>
    <w:p>
      <w:pPr>
        <w:pStyle w:val="4"/>
        <w:rPr>
          <w:sz w:val="20"/>
        </w:rPr>
      </w:pPr>
    </w:p>
    <w:p>
      <w:pPr>
        <w:pStyle w:val="3"/>
        <w:numPr>
          <w:ilvl w:val="1"/>
          <w:numId w:val="0"/>
        </w:numPr>
        <w:tabs>
          <w:tab w:val="left" w:pos="1060"/>
        </w:tabs>
        <w:spacing w:before="153" w:after="0" w:line="240" w:lineRule="auto"/>
        <w:ind w:left="1060" w:leftChars="0" w:right="0" w:rightChars="0" w:hanging="840" w:firstLineChars="0"/>
        <w:jc w:val="left"/>
        <w:rPr>
          <w:rFonts w:hint="eastAsia" w:ascii="黑体" w:eastAsia="黑体"/>
        </w:rPr>
      </w:pPr>
      <w:bookmarkStart w:id="145" w:name="36.2.说明"/>
      <w:bookmarkEnd w:id="145"/>
      <w:bookmarkStart w:id="146" w:name="36.2.说明"/>
      <w:bookmarkEnd w:id="146"/>
      <w:r>
        <w:rPr>
          <w:rFonts w:hint="default" w:ascii="Arial" w:hAnsi="Arial" w:eastAsia="Arial" w:cs="Arial"/>
          <w:b/>
          <w:bCs/>
          <w:w w:val="99"/>
          <w:sz w:val="32"/>
          <w:szCs w:val="32"/>
          <w:lang w:val="en-US" w:eastAsia="en-US" w:bidi="ar-SA"/>
        </w:rPr>
        <w:t>3</w:t>
      </w:r>
      <w:r>
        <w:rPr>
          <w:rFonts w:hint="eastAsia" w:eastAsia="宋体" w:cs="Arial"/>
          <w:b/>
          <w:bCs/>
          <w:w w:val="99"/>
          <w:sz w:val="32"/>
          <w:szCs w:val="32"/>
          <w:lang w:val="en-US" w:eastAsia="zh-CN" w:bidi="ar-SA"/>
        </w:rPr>
        <w:t>3</w:t>
      </w:r>
      <w:r>
        <w:rPr>
          <w:rFonts w:hint="default" w:ascii="Arial" w:hAnsi="Arial" w:eastAsia="Arial" w:cs="Arial"/>
          <w:b/>
          <w:bCs/>
          <w:w w:val="99"/>
          <w:sz w:val="32"/>
          <w:szCs w:val="32"/>
          <w:lang w:val="en-US" w:eastAsia="en-US" w:bidi="ar-SA"/>
        </w:rPr>
        <w:t>.</w:t>
      </w:r>
      <w:r>
        <w:rPr>
          <w:rFonts w:hint="eastAsia" w:eastAsia="宋体" w:cs="Arial"/>
          <w:b/>
          <w:bCs/>
          <w:w w:val="99"/>
          <w:sz w:val="32"/>
          <w:szCs w:val="32"/>
          <w:lang w:val="en-US" w:eastAsia="zh-CN" w:bidi="ar-SA"/>
        </w:rPr>
        <w:t>4</w:t>
      </w:r>
      <w:r>
        <w:rPr>
          <w:rFonts w:hint="default" w:ascii="Arial" w:hAnsi="Arial" w:eastAsia="Arial" w:cs="Arial"/>
          <w:b/>
          <w:bCs/>
          <w:w w:val="99"/>
          <w:sz w:val="32"/>
          <w:szCs w:val="32"/>
          <w:lang w:val="en-US" w:eastAsia="en-US" w:bidi="ar-SA"/>
        </w:rPr>
        <w:t>.</w:t>
      </w:r>
      <w:r>
        <w:rPr>
          <w:rFonts w:hint="eastAsia" w:ascii="黑体" w:eastAsia="黑体"/>
        </w:rPr>
        <w:t>说明</w:t>
      </w:r>
    </w:p>
    <w:p>
      <w:pPr>
        <w:pStyle w:val="4"/>
        <w:spacing w:before="1"/>
        <w:rPr>
          <w:rFonts w:ascii="黑体"/>
          <w:b/>
          <w:sz w:val="30"/>
        </w:rPr>
      </w:pPr>
    </w:p>
    <w:p>
      <w:pPr>
        <w:pStyle w:val="4"/>
        <w:spacing w:before="1" w:line="278" w:lineRule="auto"/>
        <w:ind w:left="220" w:right="4734"/>
        <w:rPr>
          <w:rFonts w:hint="eastAsia" w:ascii="宋体" w:eastAsia="宋体"/>
        </w:rPr>
      </w:pPr>
      <w:r>
        <w:t>outerSelector:</w:t>
      </w:r>
      <w:r>
        <w:rPr>
          <w:rFonts w:hint="eastAsia" w:ascii="宋体" w:eastAsia="宋体"/>
        </w:rPr>
        <w:t>外层区域选择器。</w:t>
      </w:r>
      <w:r>
        <w:t>eventType</w:t>
      </w:r>
      <w:r>
        <w:rPr>
          <w:rFonts w:hint="eastAsia" w:ascii="宋体" w:eastAsia="宋体"/>
        </w:rPr>
        <w:t xml:space="preserve">：事件类型 如 </w:t>
      </w:r>
      <w:r>
        <w:t>click</w:t>
      </w:r>
      <w:r>
        <w:rPr>
          <w:rFonts w:hint="eastAsia" w:ascii="宋体" w:eastAsia="宋体"/>
        </w:rPr>
        <w:t>，字符类型</w:t>
      </w:r>
    </w:p>
    <w:p>
      <w:pPr>
        <w:pStyle w:val="4"/>
        <w:spacing w:line="278" w:lineRule="auto"/>
        <w:ind w:left="220" w:right="3647"/>
        <w:rPr>
          <w:rFonts w:hint="eastAsia" w:ascii="宋体" w:eastAsia="宋体"/>
        </w:rPr>
      </w:pPr>
      <w:r>
        <w:rPr>
          <w:w w:val="95"/>
        </w:rPr>
        <w:t>childSelector</w:t>
      </w:r>
      <w:r>
        <w:rPr>
          <w:rFonts w:hint="eastAsia" w:ascii="宋体" w:eastAsia="宋体"/>
          <w:w w:val="95"/>
        </w:rPr>
        <w:t>：内部元素选择器（缺省外部选择器）。</w:t>
      </w:r>
      <w:r>
        <w:t>fun</w:t>
      </w:r>
      <w:r>
        <w:rPr>
          <w:rFonts w:hint="eastAsia" w:ascii="宋体" w:eastAsia="宋体"/>
        </w:rPr>
        <w:t>：需要解除的事件处理函数</w:t>
      </w:r>
    </w:p>
    <w:p>
      <w:pPr>
        <w:pStyle w:val="4"/>
        <w:spacing w:before="12"/>
        <w:rPr>
          <w:rFonts w:ascii="宋体"/>
          <w:sz w:val="26"/>
        </w:rPr>
      </w:pPr>
    </w:p>
    <w:p>
      <w:pPr>
        <w:pStyle w:val="3"/>
        <w:numPr>
          <w:ilvl w:val="1"/>
          <w:numId w:val="0"/>
        </w:numPr>
        <w:tabs>
          <w:tab w:val="left" w:pos="1060"/>
        </w:tabs>
        <w:spacing w:before="0" w:after="0" w:line="240" w:lineRule="auto"/>
        <w:ind w:left="1060" w:leftChars="0" w:right="0" w:rightChars="0" w:hanging="840" w:firstLineChars="0"/>
        <w:jc w:val="left"/>
        <w:rPr>
          <w:rFonts w:hint="eastAsia" w:ascii="黑体" w:eastAsia="黑体"/>
        </w:rPr>
      </w:pPr>
      <w:bookmarkStart w:id="147" w:name="36.3.案例"/>
      <w:bookmarkEnd w:id="147"/>
      <w:bookmarkStart w:id="148" w:name="36.3.案例"/>
      <w:bookmarkEnd w:id="148"/>
      <w:r>
        <w:rPr>
          <w:rFonts w:hint="default" w:ascii="Arial" w:hAnsi="Arial" w:eastAsia="Arial" w:cs="Arial"/>
          <w:b/>
          <w:bCs/>
          <w:w w:val="99"/>
          <w:sz w:val="32"/>
          <w:szCs w:val="32"/>
          <w:lang w:val="en-US" w:eastAsia="en-US" w:bidi="ar-SA"/>
        </w:rPr>
        <w:t>3</w:t>
      </w:r>
      <w:r>
        <w:rPr>
          <w:rFonts w:hint="eastAsia" w:eastAsia="宋体" w:cs="Arial"/>
          <w:b/>
          <w:bCs/>
          <w:w w:val="99"/>
          <w:sz w:val="32"/>
          <w:szCs w:val="32"/>
          <w:lang w:val="en-US" w:eastAsia="zh-CN" w:bidi="ar-SA"/>
        </w:rPr>
        <w:t>3</w:t>
      </w:r>
      <w:r>
        <w:rPr>
          <w:rFonts w:hint="default" w:ascii="Arial" w:hAnsi="Arial" w:eastAsia="Arial" w:cs="Arial"/>
          <w:b/>
          <w:bCs/>
          <w:w w:val="99"/>
          <w:sz w:val="32"/>
          <w:szCs w:val="32"/>
          <w:lang w:val="en-US" w:eastAsia="en-US" w:bidi="ar-SA"/>
        </w:rPr>
        <w:t>.</w:t>
      </w:r>
      <w:r>
        <w:rPr>
          <w:rFonts w:hint="eastAsia" w:eastAsia="宋体" w:cs="Arial"/>
          <w:b/>
          <w:bCs/>
          <w:w w:val="99"/>
          <w:sz w:val="32"/>
          <w:szCs w:val="32"/>
          <w:lang w:val="en-US" w:eastAsia="zh-CN" w:bidi="ar-SA"/>
        </w:rPr>
        <w:t>5</w:t>
      </w:r>
      <w:r>
        <w:rPr>
          <w:rFonts w:hint="default" w:ascii="Arial" w:hAnsi="Arial" w:eastAsia="Arial" w:cs="Arial"/>
          <w:b/>
          <w:bCs/>
          <w:w w:val="99"/>
          <w:sz w:val="32"/>
          <w:szCs w:val="32"/>
          <w:lang w:val="en-US" w:eastAsia="en-US" w:bidi="ar-SA"/>
        </w:rPr>
        <w:t>.</w:t>
      </w:r>
      <w:r>
        <w:rPr>
          <w:rFonts w:hint="eastAsia" w:ascii="黑体" w:eastAsia="黑体"/>
        </w:rPr>
        <w:t>案例</w:t>
      </w:r>
    </w:p>
    <w:p>
      <w:pPr>
        <w:pStyle w:val="4"/>
        <w:spacing w:before="8"/>
        <w:rPr>
          <w:rFonts w:ascii="黑体"/>
          <w:b/>
          <w:sz w:val="25"/>
        </w:rPr>
      </w:pPr>
      <w:r>
        <w:pict>
          <v:shape id="_x0000_s1205" o:spid="_x0000_s1205" o:spt="202" type="#_x0000_t202" style="position:absolute;left:0pt;margin-left:84.55pt;margin-top:18.65pt;height:344.1pt;width:426.1pt;mso-position-horizontal-relative:page;mso-wrap-distance-bottom:0pt;mso-wrap-distance-top:0pt;z-index:-251596800;mso-width-relative:page;mso-height-relative:page;" filled="f" stroked="t" coordsize="21600,21600">
            <v:path/>
            <v:fill on="f" focussize="0,0"/>
            <v:stroke weight="0.48pt" color="#000000"/>
            <v:imagedata o:title=""/>
            <o:lock v:ext="edit"/>
            <v:textbox inset="0mm,0mm,0mm,0mm">
              <w:txbxContent>
                <w:p>
                  <w:pPr>
                    <w:pStyle w:val="4"/>
                    <w:spacing w:before="28"/>
                    <w:ind w:left="103"/>
                  </w:pPr>
                  <w:r>
                    <w:t>&lt;!DOCTYPE html&gt;</w:t>
                  </w:r>
                </w:p>
                <w:p>
                  <w:pPr>
                    <w:pStyle w:val="4"/>
                    <w:spacing w:before="56"/>
                    <w:ind w:left="103"/>
                  </w:pPr>
                  <w:r>
                    <w:t>&lt;html&gt;</w:t>
                  </w:r>
                </w:p>
                <w:p>
                  <w:pPr>
                    <w:pStyle w:val="4"/>
                    <w:spacing w:before="55"/>
                    <w:ind w:left="523"/>
                  </w:pPr>
                  <w:r>
                    <w:t>&lt;head&gt;</w:t>
                  </w:r>
                </w:p>
                <w:p>
                  <w:pPr>
                    <w:pStyle w:val="4"/>
                    <w:spacing w:before="56"/>
                    <w:ind w:left="943"/>
                  </w:pPr>
                  <w:r>
                    <w:t>&lt;meta charset="utf-8"&gt;</w:t>
                  </w:r>
                </w:p>
                <w:p>
                  <w:pPr>
                    <w:pStyle w:val="4"/>
                    <w:spacing w:before="56"/>
                    <w:ind w:left="943"/>
                  </w:pPr>
                  <w:r>
                    <w:t>&lt;title&gt;&lt;/title&gt;</w:t>
                  </w:r>
                </w:p>
                <w:p>
                  <w:pPr>
                    <w:pStyle w:val="4"/>
                    <w:spacing w:before="55"/>
                    <w:ind w:left="943"/>
                  </w:pPr>
                  <w:r>
                    <w:t>&lt;script src="js/jquery-1.9.1.js" type="text/javascript" charset="utf-8"&gt;&lt;/script&gt;</w:t>
                  </w:r>
                </w:p>
                <w:p>
                  <w:pPr>
                    <w:pStyle w:val="4"/>
                    <w:spacing w:before="56"/>
                    <w:ind w:left="943"/>
                  </w:pPr>
                  <w:r>
                    <w:t>&lt;script type="text/javascript"&gt;</w:t>
                  </w:r>
                </w:p>
                <w:p>
                  <w:pPr>
                    <w:pStyle w:val="4"/>
                    <w:spacing w:before="56"/>
                    <w:ind w:left="1783"/>
                  </w:pPr>
                  <w:r>
                    <w:t>$(function(){</w:t>
                  </w:r>
                </w:p>
                <w:p>
                  <w:pPr>
                    <w:pStyle w:val="4"/>
                    <w:spacing w:before="48"/>
                    <w:ind w:left="2203"/>
                    <w:rPr>
                      <w:rFonts w:hint="eastAsia" w:ascii="宋体" w:eastAsia="宋体"/>
                    </w:rPr>
                  </w:pPr>
                  <w:r>
                    <w:t>//on</w:t>
                  </w:r>
                  <w:r>
                    <w:rPr>
                      <w:spacing w:val="-5"/>
                    </w:rPr>
                    <w:t xml:space="preserve"> </w:t>
                  </w:r>
                  <w:r>
                    <w:rPr>
                      <w:rFonts w:hint="eastAsia" w:ascii="宋体" w:eastAsia="宋体"/>
                    </w:rPr>
                    <w:t>绑定事件</w:t>
                  </w:r>
                </w:p>
                <w:p>
                  <w:pPr>
                    <w:pStyle w:val="4"/>
                    <w:spacing w:before="50"/>
                    <w:ind w:left="2203"/>
                  </w:pPr>
                  <w:r>
                    <w:t>function</w:t>
                  </w:r>
                  <w:r>
                    <w:rPr>
                      <w:spacing w:val="-6"/>
                    </w:rPr>
                    <w:t xml:space="preserve"> </w:t>
                  </w:r>
                  <w:r>
                    <w:t>fun(){</w:t>
                  </w:r>
                </w:p>
                <w:p>
                  <w:pPr>
                    <w:pStyle w:val="4"/>
                    <w:spacing w:before="56"/>
                    <w:ind w:left="2623"/>
                  </w:pPr>
                  <w:r>
                    <w:t>console.log($(this).text());</w:t>
                  </w:r>
                </w:p>
                <w:p>
                  <w:pPr>
                    <w:pStyle w:val="4"/>
                    <w:spacing w:before="56"/>
                    <w:ind w:left="2203"/>
                  </w:pPr>
                  <w:r>
                    <w:rPr>
                      <w:w w:val="99"/>
                    </w:rPr>
                    <w:t>}</w:t>
                  </w:r>
                </w:p>
                <w:p>
                  <w:pPr>
                    <w:pStyle w:val="4"/>
                    <w:spacing w:before="55"/>
                    <w:ind w:left="2203"/>
                  </w:pPr>
                  <w:r>
                    <w:t>$("p").on("click",fun);</w:t>
                  </w:r>
                </w:p>
                <w:p>
                  <w:pPr>
                    <w:pStyle w:val="4"/>
                    <w:spacing w:before="48"/>
                    <w:ind w:left="2203"/>
                    <w:rPr>
                      <w:rFonts w:hint="eastAsia" w:ascii="宋体" w:eastAsia="宋体"/>
                    </w:rPr>
                  </w:pPr>
                  <w:r>
                    <w:t>//</w:t>
                  </w:r>
                  <w:r>
                    <w:rPr>
                      <w:rFonts w:hint="eastAsia" w:ascii="宋体" w:eastAsia="宋体"/>
                    </w:rPr>
                    <w:t>简写</w:t>
                  </w:r>
                </w:p>
                <w:p>
                  <w:pPr>
                    <w:pStyle w:val="4"/>
                    <w:spacing w:before="51"/>
                    <w:ind w:left="2203"/>
                  </w:pPr>
                  <w:r>
                    <w:t>/* $("p").click(function(){</w:t>
                  </w:r>
                </w:p>
                <w:p>
                  <w:pPr>
                    <w:pStyle w:val="4"/>
                    <w:spacing w:before="56"/>
                    <w:ind w:left="2623"/>
                  </w:pPr>
                  <w:r>
                    <w:t>console.log($(this).text());</w:t>
                  </w:r>
                </w:p>
                <w:p>
                  <w:pPr>
                    <w:pStyle w:val="4"/>
                    <w:spacing w:before="55"/>
                    <w:ind w:left="2203"/>
                  </w:pPr>
                  <w:r>
                    <w:t>}) */</w:t>
                  </w:r>
                </w:p>
                <w:p>
                  <w:pPr>
                    <w:pStyle w:val="4"/>
                    <w:spacing w:before="48"/>
                    <w:ind w:left="2203"/>
                    <w:rPr>
                      <w:rFonts w:hint="eastAsia" w:ascii="宋体" w:eastAsia="宋体"/>
                    </w:rPr>
                  </w:pPr>
                  <w:r>
                    <w:t>//</w:t>
                  </w:r>
                  <w:r>
                    <w:rPr>
                      <w:rFonts w:hint="eastAsia" w:ascii="宋体" w:eastAsia="宋体"/>
                    </w:rPr>
                    <w:t>传参</w:t>
                  </w:r>
                </w:p>
                <w:p>
                  <w:pPr>
                    <w:pStyle w:val="4"/>
                    <w:spacing w:before="51" w:line="292" w:lineRule="auto"/>
                    <w:ind w:left="2623" w:right="3099" w:hanging="420"/>
                  </w:pPr>
                  <w:r>
                    <w:t>/* $("p").on("click",{id:1},function(e){ console.log(e.data.id);</w:t>
                  </w:r>
                </w:p>
                <w:p>
                  <w:pPr>
                    <w:pStyle w:val="4"/>
                    <w:spacing w:line="255" w:lineRule="exact"/>
                    <w:ind w:left="2203"/>
                  </w:pPr>
                  <w:r>
                    <w:t>}); */</w:t>
                  </w:r>
                </w:p>
                <w:p>
                  <w:pPr>
                    <w:pStyle w:val="4"/>
                    <w:spacing w:before="48"/>
                    <w:ind w:left="2203"/>
                    <w:rPr>
                      <w:rFonts w:hint="eastAsia" w:ascii="宋体" w:eastAsia="宋体"/>
                    </w:rPr>
                  </w:pPr>
                  <w:r>
                    <w:t>//</w:t>
                  </w:r>
                  <w:r>
                    <w:rPr>
                      <w:rFonts w:hint="eastAsia" w:ascii="宋体" w:eastAsia="宋体"/>
                    </w:rPr>
                    <w:t>解绑事件</w:t>
                  </w:r>
                </w:p>
              </w:txbxContent>
            </v:textbox>
            <w10:wrap type="topAndBottom"/>
          </v:shape>
        </w:pict>
      </w:r>
    </w:p>
    <w:p>
      <w:pPr>
        <w:spacing w:after="0"/>
        <w:rPr>
          <w:rFonts w:ascii="黑体"/>
          <w:sz w:val="25"/>
        </w:rPr>
        <w:sectPr>
          <w:pgSz w:w="11910" w:h="16840"/>
          <w:pgMar w:top="1380" w:right="1580" w:bottom="280" w:left="1580" w:header="852" w:footer="0" w:gutter="0"/>
          <w:cols w:space="720" w:num="1"/>
        </w:sectPr>
      </w:pPr>
    </w:p>
    <w:p>
      <w:pPr>
        <w:pStyle w:val="4"/>
        <w:rPr>
          <w:rFonts w:ascii="黑体"/>
          <w:b/>
          <w:sz w:val="4"/>
        </w:rPr>
      </w:pPr>
    </w:p>
    <w:p>
      <w:pPr>
        <w:pStyle w:val="4"/>
        <w:ind w:left="107"/>
        <w:rPr>
          <w:rFonts w:ascii="黑体"/>
          <w:sz w:val="20"/>
        </w:rPr>
      </w:pPr>
      <w:r>
        <w:rPr>
          <w:rFonts w:ascii="黑体"/>
          <w:sz w:val="20"/>
        </w:rPr>
        <w:pict>
          <v:shape id="_x0000_s1206" o:spid="_x0000_s1206" o:spt="202" type="#_x0000_t202" style="height:203.3pt;width:426.1pt;" filled="f" stroked="t" coordsize="21600,21600">
            <v:path/>
            <v:fill on="f" focussize="0,0"/>
            <v:stroke weight="0.48pt" color="#000000"/>
            <v:imagedata o:title=""/>
            <o:lock v:ext="edit"/>
            <v:textbox inset="0mm,0mm,0mm,0mm">
              <w:txbxContent>
                <w:p>
                  <w:pPr>
                    <w:pStyle w:val="4"/>
                    <w:spacing w:before="29"/>
                    <w:ind w:left="2203"/>
                  </w:pPr>
                  <w:r>
                    <w:t>//$("p").off("click",fun);</w:t>
                  </w:r>
                </w:p>
                <w:p>
                  <w:pPr>
                    <w:pStyle w:val="4"/>
                    <w:spacing w:before="55"/>
                    <w:ind w:left="2203"/>
                  </w:pPr>
                  <w:r>
                    <w:t>$("p").off("click");</w:t>
                  </w:r>
                </w:p>
                <w:p>
                  <w:pPr>
                    <w:pStyle w:val="4"/>
                    <w:rPr>
                      <w:sz w:val="20"/>
                    </w:rPr>
                  </w:pPr>
                </w:p>
                <w:p>
                  <w:pPr>
                    <w:pStyle w:val="4"/>
                    <w:spacing w:before="124"/>
                    <w:ind w:left="1783"/>
                  </w:pPr>
                  <w:r>
                    <w:t>})</w:t>
                  </w:r>
                </w:p>
                <w:p>
                  <w:pPr>
                    <w:pStyle w:val="4"/>
                    <w:spacing w:before="56"/>
                    <w:ind w:left="943"/>
                  </w:pPr>
                  <w:r>
                    <w:t>&lt;/script&gt;</w:t>
                  </w:r>
                </w:p>
                <w:p>
                  <w:pPr>
                    <w:pStyle w:val="4"/>
                    <w:spacing w:before="55"/>
                    <w:ind w:left="523"/>
                  </w:pPr>
                  <w:r>
                    <w:t>&lt;/head&gt;</w:t>
                  </w:r>
                </w:p>
                <w:p>
                  <w:pPr>
                    <w:pStyle w:val="4"/>
                    <w:spacing w:before="56"/>
                    <w:ind w:left="523"/>
                  </w:pPr>
                  <w:r>
                    <w:t>&lt;body&gt;</w:t>
                  </w:r>
                </w:p>
                <w:p>
                  <w:pPr>
                    <w:pStyle w:val="4"/>
                    <w:spacing w:before="48"/>
                    <w:ind w:left="943"/>
                  </w:pPr>
                  <w:r>
                    <w:t>&lt;p&gt;</w:t>
                  </w:r>
                  <w:r>
                    <w:rPr>
                      <w:rFonts w:hint="eastAsia" w:ascii="宋体" w:eastAsia="宋体"/>
                    </w:rPr>
                    <w:t>刘备</w:t>
                  </w:r>
                  <w:r>
                    <w:t>&lt;/p&gt;</w:t>
                  </w:r>
                </w:p>
                <w:p>
                  <w:pPr>
                    <w:pStyle w:val="4"/>
                    <w:spacing w:before="43"/>
                    <w:ind w:left="943"/>
                  </w:pPr>
                  <w:r>
                    <w:t>&lt;p&gt;</w:t>
                  </w:r>
                  <w:r>
                    <w:rPr>
                      <w:rFonts w:hint="eastAsia" w:ascii="宋体" w:eastAsia="宋体"/>
                      <w:spacing w:val="-20"/>
                    </w:rPr>
                    <w:t xml:space="preserve">刘备 </w:t>
                  </w:r>
                  <w:r>
                    <w:t>2&lt;/p&gt;</w:t>
                  </w:r>
                </w:p>
                <w:p>
                  <w:pPr>
                    <w:pStyle w:val="4"/>
                    <w:spacing w:before="43"/>
                    <w:ind w:left="943"/>
                  </w:pPr>
                  <w:r>
                    <w:t>&lt;p&gt;</w:t>
                  </w:r>
                  <w:r>
                    <w:rPr>
                      <w:rFonts w:hint="eastAsia" w:ascii="宋体" w:eastAsia="宋体"/>
                      <w:spacing w:val="-20"/>
                    </w:rPr>
                    <w:t xml:space="preserve">刘备 </w:t>
                  </w:r>
                  <w:r>
                    <w:t>3&lt;/p&gt;</w:t>
                  </w:r>
                </w:p>
                <w:p>
                  <w:pPr>
                    <w:pStyle w:val="4"/>
                    <w:spacing w:before="50"/>
                    <w:ind w:left="523"/>
                  </w:pPr>
                  <w:r>
                    <w:t>&lt;/body&gt;</w:t>
                  </w:r>
                </w:p>
                <w:p>
                  <w:pPr>
                    <w:pStyle w:val="4"/>
                    <w:spacing w:before="56"/>
                    <w:ind w:left="103"/>
                  </w:pPr>
                  <w:r>
                    <w:t>&lt;/html&gt;</w:t>
                  </w:r>
                </w:p>
              </w:txbxContent>
            </v:textbox>
            <w10:wrap type="none"/>
            <w10:anchorlock/>
          </v:shape>
        </w:pict>
      </w:r>
    </w:p>
    <w:p>
      <w:pPr>
        <w:pStyle w:val="4"/>
        <w:rPr>
          <w:rFonts w:ascii="黑体"/>
          <w:b/>
          <w:sz w:val="20"/>
        </w:rPr>
      </w:pPr>
    </w:p>
    <w:p>
      <w:pPr>
        <w:pStyle w:val="4"/>
        <w:rPr>
          <w:rFonts w:ascii="黑体"/>
          <w:b/>
          <w:sz w:val="20"/>
        </w:rPr>
      </w:pPr>
    </w:p>
    <w:p>
      <w:pPr>
        <w:pStyle w:val="2"/>
        <w:numPr>
          <w:ilvl w:val="0"/>
          <w:numId w:val="0"/>
        </w:numPr>
        <w:tabs>
          <w:tab w:val="left" w:pos="1059"/>
          <w:tab w:val="left" w:pos="1060"/>
        </w:tabs>
        <w:spacing w:before="40" w:after="0" w:line="240" w:lineRule="auto"/>
        <w:ind w:left="1060" w:leftChars="0" w:right="0" w:rightChars="0" w:hanging="840" w:firstLineChars="0"/>
        <w:jc w:val="left"/>
        <w:rPr>
          <w:rFonts w:hint="default" w:ascii="Calibri" w:hAnsi="Calibri" w:eastAsia="Calibri" w:cs="Calibri"/>
          <w:b/>
          <w:bCs/>
          <w:w w:val="99"/>
          <w:sz w:val="44"/>
          <w:szCs w:val="44"/>
          <w:lang w:val="en-US" w:eastAsia="en-US" w:bidi="ar-SA"/>
        </w:rPr>
      </w:pPr>
      <w:bookmarkStart w:id="149" w:name="37.特殊事件绑定方式(简写)"/>
      <w:bookmarkEnd w:id="149"/>
      <w:bookmarkStart w:id="150" w:name="37.特殊事件绑定方式(简写)"/>
      <w:bookmarkEnd w:id="150"/>
      <w:r>
        <w:rPr>
          <w:rFonts w:hint="default" w:ascii="Calibri" w:hAnsi="Calibri" w:eastAsia="Calibri" w:cs="Calibri"/>
          <w:b/>
          <w:bCs/>
          <w:w w:val="99"/>
          <w:sz w:val="44"/>
          <w:szCs w:val="44"/>
          <w:lang w:val="en-US" w:eastAsia="en-US" w:bidi="ar-SA"/>
        </w:rPr>
        <w:t>35.</w:t>
      </w:r>
      <w:r>
        <w:rPr>
          <w:rFonts w:hint="eastAsia" w:ascii="Calibri" w:hAnsi="Calibri" w:eastAsia="Calibri" w:cs="Calibri"/>
          <w:b/>
          <w:bCs/>
          <w:w w:val="99"/>
          <w:sz w:val="44"/>
          <w:szCs w:val="44"/>
          <w:lang w:val="en-US" w:eastAsia="en-US" w:bidi="ar-SA"/>
        </w:rPr>
        <w:t>特殊事件绑定方式</w:t>
      </w:r>
      <w:r>
        <w:rPr>
          <w:rFonts w:hint="default" w:ascii="Calibri" w:hAnsi="Calibri" w:eastAsia="Calibri" w:cs="Calibri"/>
          <w:b/>
          <w:bCs/>
          <w:w w:val="99"/>
          <w:sz w:val="44"/>
          <w:szCs w:val="44"/>
          <w:lang w:val="en-US" w:eastAsia="en-US" w:bidi="ar-SA"/>
        </w:rPr>
        <w:t>(</w:t>
      </w:r>
      <w:r>
        <w:rPr>
          <w:rFonts w:hint="eastAsia" w:ascii="Calibri" w:hAnsi="Calibri" w:eastAsia="Calibri" w:cs="Calibri"/>
          <w:b/>
          <w:bCs/>
          <w:w w:val="99"/>
          <w:sz w:val="44"/>
          <w:szCs w:val="44"/>
          <w:lang w:val="en-US" w:eastAsia="en-US" w:bidi="ar-SA"/>
        </w:rPr>
        <w:t>简写</w:t>
      </w:r>
      <w:r>
        <w:rPr>
          <w:rFonts w:hint="default" w:ascii="Calibri" w:hAnsi="Calibri" w:eastAsia="Calibri" w:cs="Calibri"/>
          <w:b/>
          <w:bCs/>
          <w:w w:val="99"/>
          <w:sz w:val="44"/>
          <w:szCs w:val="44"/>
          <w:lang w:val="en-US" w:eastAsia="en-US" w:bidi="ar-SA"/>
        </w:rPr>
        <w:t>)</w:t>
      </w:r>
    </w:p>
    <w:p>
      <w:pPr>
        <w:pStyle w:val="4"/>
        <w:spacing w:before="2"/>
        <w:rPr>
          <w:b/>
          <w:sz w:val="36"/>
        </w:rPr>
      </w:pPr>
    </w:p>
    <w:p>
      <w:pPr>
        <w:pStyle w:val="4"/>
        <w:ind w:left="220"/>
        <w:rPr>
          <w:rFonts w:hint="eastAsia" w:ascii="宋体" w:eastAsia="宋体"/>
        </w:rPr>
      </w:pPr>
      <w:r>
        <w:rPr>
          <w:rFonts w:hint="eastAsia" w:ascii="宋体" w:eastAsia="宋体"/>
        </w:rPr>
        <w:t>为了编写方便，</w:t>
      </w:r>
      <w:r>
        <w:t xml:space="preserve">jQuery </w:t>
      </w:r>
      <w:r>
        <w:rPr>
          <w:rFonts w:hint="eastAsia" w:ascii="宋体" w:eastAsia="宋体"/>
        </w:rPr>
        <w:t>定义了特殊事件绑定函数来绑定事件。</w:t>
      </w:r>
    </w:p>
    <w:p>
      <w:pPr>
        <w:pStyle w:val="4"/>
        <w:spacing w:before="43"/>
        <w:ind w:left="640"/>
      </w:pPr>
      <w:r>
        <w:t>$(</w:t>
      </w:r>
      <w:r>
        <w:rPr>
          <w:rFonts w:ascii="宋体" w:hAnsi="宋体"/>
        </w:rPr>
        <w:t>‘</w:t>
      </w:r>
      <w:r>
        <w:t>button</w:t>
      </w:r>
      <w:r>
        <w:rPr>
          <w:rFonts w:ascii="宋体" w:hAnsi="宋体"/>
        </w:rPr>
        <w:t>’</w:t>
      </w:r>
      <w:r>
        <w:t>).click(function() {});</w:t>
      </w:r>
    </w:p>
    <w:p>
      <w:pPr>
        <w:pStyle w:val="4"/>
        <w:spacing w:before="43"/>
        <w:ind w:left="1900"/>
        <w:rPr>
          <w:rFonts w:hint="eastAsia" w:ascii="宋体" w:eastAsia="宋体"/>
        </w:rPr>
      </w:pPr>
      <w:r>
        <w:rPr>
          <w:rFonts w:hint="eastAsia" w:ascii="宋体" w:eastAsia="宋体"/>
        </w:rPr>
        <w:t>等价</w:t>
      </w:r>
    </w:p>
    <w:p>
      <w:pPr>
        <w:pStyle w:val="4"/>
        <w:spacing w:before="43"/>
        <w:ind w:left="640"/>
      </w:pPr>
      <w:r>
        <w:t>$(</w:t>
      </w:r>
      <w:r>
        <w:rPr>
          <w:rFonts w:ascii="宋体" w:hAnsi="宋体"/>
        </w:rPr>
        <w:t>‘</w:t>
      </w:r>
      <w:r>
        <w:t>button</w:t>
      </w:r>
      <w:r>
        <w:rPr>
          <w:rFonts w:ascii="宋体" w:hAnsi="宋体"/>
        </w:rPr>
        <w:t>’</w:t>
      </w:r>
      <w:r>
        <w:t>).on(</w:t>
      </w:r>
      <w:r>
        <w:rPr>
          <w:rFonts w:ascii="宋体" w:hAnsi="宋体"/>
        </w:rPr>
        <w:t>‘</w:t>
      </w:r>
      <w:r>
        <w:t>click</w:t>
      </w:r>
      <w:r>
        <w:rPr>
          <w:rFonts w:ascii="宋体" w:hAnsi="宋体"/>
        </w:rPr>
        <w:t>’</w:t>
      </w:r>
      <w:r>
        <w:t>,function() {});</w:t>
      </w:r>
    </w:p>
    <w:p>
      <w:pPr>
        <w:pStyle w:val="4"/>
        <w:spacing w:before="43"/>
        <w:ind w:left="220"/>
        <w:rPr>
          <w:rFonts w:hint="eastAsia" w:ascii="宋体" w:eastAsia="宋体"/>
        </w:rPr>
      </w:pPr>
      <w:r>
        <w:rPr>
          <w:rFonts w:hint="eastAsia" w:ascii="宋体" w:eastAsia="宋体"/>
        </w:rPr>
        <w:t>特殊事件绑定的方式为：</w:t>
      </w:r>
    </w:p>
    <w:p>
      <w:pPr>
        <w:pStyle w:val="4"/>
        <w:spacing w:before="43" w:line="278" w:lineRule="auto"/>
        <w:ind w:left="220" w:right="4154" w:firstLine="420"/>
        <w:rPr>
          <w:rFonts w:hint="eastAsia" w:ascii="宋体" w:hAnsi="宋体" w:eastAsia="宋体"/>
        </w:rPr>
      </w:pPr>
      <w:r>
        <w:t>$(</w:t>
      </w:r>
      <w:r>
        <w:rPr>
          <w:rFonts w:hint="eastAsia" w:ascii="宋体" w:hAnsi="宋体" w:eastAsia="宋体"/>
        </w:rPr>
        <w:t>‘</w:t>
      </w:r>
      <w:r>
        <w:t>selector</w:t>
      </w:r>
      <w:r>
        <w:rPr>
          <w:rFonts w:hint="eastAsia" w:ascii="宋体" w:hAnsi="宋体" w:eastAsia="宋体"/>
        </w:rPr>
        <w:t>’</w:t>
      </w:r>
      <w:r>
        <w:t>).eventType(data,function() {}); selector</w:t>
      </w:r>
      <w:r>
        <w:rPr>
          <w:rFonts w:hint="eastAsia" w:ascii="宋体" w:hAnsi="宋体" w:eastAsia="宋体"/>
        </w:rPr>
        <w:t>：选择器。</w:t>
      </w:r>
    </w:p>
    <w:p>
      <w:pPr>
        <w:pStyle w:val="4"/>
        <w:spacing w:line="278" w:lineRule="auto"/>
        <w:ind w:left="220" w:right="2526"/>
        <w:rPr>
          <w:rFonts w:hint="eastAsia" w:ascii="宋体" w:eastAsia="宋体"/>
        </w:rPr>
      </w:pPr>
      <w:r>
        <w:pict>
          <v:shape id="_x0000_s1207" o:spid="_x0000_s1207" o:spt="202" type="#_x0000_t202" style="position:absolute;left:0pt;margin-left:84.55pt;margin-top:30.4pt;height:47.3pt;width:426.1pt;mso-position-horizontal-relative:page;z-index:251720704;mso-width-relative:page;mso-height-relative:page;" filled="f" stroked="t" coordsize="21600,21600">
            <v:path/>
            <v:fill on="f" focussize="0,0"/>
            <v:stroke weight="0.48pt" color="#000000"/>
            <v:imagedata o:title=""/>
            <o:lock v:ext="edit"/>
            <v:textbox inset="0mm,0mm,0mm,0mm">
              <w:txbxContent>
                <w:p>
                  <w:pPr>
                    <w:pStyle w:val="4"/>
                    <w:spacing w:before="27"/>
                    <w:ind w:left="208"/>
                  </w:pPr>
                  <w:r>
                    <w:t>$("p").click(function(){</w:t>
                  </w:r>
                </w:p>
                <w:p>
                  <w:pPr>
                    <w:pStyle w:val="4"/>
                    <w:spacing w:before="56"/>
                    <w:ind w:left="2623"/>
                  </w:pPr>
                  <w:r>
                    <w:t>console.log($(this).text());</w:t>
                  </w:r>
                </w:p>
                <w:p>
                  <w:pPr>
                    <w:pStyle w:val="4"/>
                    <w:spacing w:before="56"/>
                    <w:ind w:left="2203"/>
                  </w:pPr>
                  <w:r>
                    <w:t>})</w:t>
                  </w:r>
                </w:p>
              </w:txbxContent>
            </v:textbox>
          </v:shape>
        </w:pict>
      </w:r>
      <w:r>
        <w:t>eventType:</w:t>
      </w:r>
      <w:r>
        <w:rPr>
          <w:rFonts w:hint="eastAsia" w:ascii="宋体" w:eastAsia="宋体"/>
        </w:rPr>
        <w:t>函数名，但直接对应事件类型（</w:t>
      </w:r>
      <w:r>
        <w:rPr>
          <w:rFonts w:hint="eastAsia" w:ascii="宋体" w:eastAsia="宋体"/>
          <w:spacing w:val="-12"/>
        </w:rPr>
        <w:t xml:space="preserve">注意省略 </w:t>
      </w:r>
      <w:r>
        <w:t>on</w:t>
      </w:r>
      <w:r>
        <w:rPr>
          <w:rFonts w:hint="eastAsia" w:ascii="宋体" w:eastAsia="宋体"/>
        </w:rPr>
        <w:t>）。</w:t>
      </w:r>
      <w:r>
        <w:t>data</w:t>
      </w:r>
      <w:r>
        <w:rPr>
          <w:rFonts w:hint="eastAsia" w:ascii="宋体" w:eastAsia="宋体"/>
          <w:spacing w:val="-4"/>
        </w:rPr>
        <w:t xml:space="preserve">：传递给执行函数的参数，封装在 </w:t>
      </w:r>
      <w:r>
        <w:t xml:space="preserve">event.data </w:t>
      </w:r>
      <w:r>
        <w:rPr>
          <w:rFonts w:hint="eastAsia" w:ascii="宋体" w:eastAsia="宋体"/>
        </w:rPr>
        <w:t>中。</w:t>
      </w:r>
      <w:r>
        <w:t xml:space="preserve">json </w:t>
      </w:r>
      <w:r>
        <w:rPr>
          <w:rFonts w:hint="eastAsia" w:ascii="宋体" w:eastAsia="宋体"/>
        </w:rPr>
        <w:t>类型。</w:t>
      </w: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pStyle w:val="4"/>
        <w:rPr>
          <w:rFonts w:ascii="宋体"/>
          <w:sz w:val="20"/>
        </w:rPr>
      </w:pPr>
    </w:p>
    <w:p>
      <w:pPr>
        <w:spacing w:after="0" w:line="278" w:lineRule="auto"/>
        <w:rPr>
          <w:rFonts w:hint="eastAsia" w:ascii="宋体" w:eastAsia="宋体"/>
        </w:rPr>
        <w:sectPr>
          <w:pgSz w:w="11910" w:h="16840"/>
          <w:pgMar w:top="1380" w:right="1580" w:bottom="280" w:left="1580" w:header="852" w:footer="0" w:gutter="0"/>
          <w:cols w:space="720" w:num="1"/>
        </w:sectPr>
      </w:pPr>
      <w:bookmarkStart w:id="151" w:name="38.按照事件的不同类型可以分为"/>
      <w:bookmarkEnd w:id="151"/>
      <w:bookmarkStart w:id="152" w:name="38.按照事件的不同类型可以分为"/>
      <w:bookmarkEnd w:id="152"/>
    </w:p>
    <w:p>
      <w:pPr>
        <w:pStyle w:val="4"/>
        <w:spacing w:before="3"/>
        <w:rPr>
          <w:rFonts w:ascii="宋体"/>
          <w:sz w:val="8"/>
        </w:rPr>
      </w:pPr>
    </w:p>
    <w:p>
      <w:pPr>
        <w:pStyle w:val="2"/>
        <w:numPr>
          <w:ilvl w:val="0"/>
          <w:numId w:val="0"/>
        </w:numPr>
        <w:tabs>
          <w:tab w:val="left" w:pos="1059"/>
          <w:tab w:val="left" w:pos="1060"/>
        </w:tabs>
        <w:spacing w:before="40" w:after="0" w:line="240" w:lineRule="auto"/>
        <w:ind w:left="1060" w:leftChars="0" w:right="0" w:rightChars="0" w:hanging="840" w:firstLineChars="0"/>
        <w:jc w:val="left"/>
      </w:pPr>
      <w:bookmarkStart w:id="153" w:name="39.窗口事件类型函数"/>
      <w:bookmarkEnd w:id="153"/>
      <w:bookmarkStart w:id="154" w:name="39.窗口事件类型函数"/>
      <w:bookmarkEnd w:id="154"/>
      <w:r>
        <w:rPr>
          <w:rFonts w:hint="default" w:ascii="Calibri" w:hAnsi="Calibri" w:eastAsia="Calibri" w:cs="Calibri"/>
          <w:b/>
          <w:bCs/>
          <w:w w:val="99"/>
          <w:sz w:val="44"/>
          <w:szCs w:val="44"/>
          <w:lang w:val="en-US" w:eastAsia="en-US" w:bidi="ar-SA"/>
        </w:rPr>
        <w:t>36.</w:t>
      </w:r>
      <w:r>
        <w:t>窗口事件类型函数</w:t>
      </w:r>
    </w:p>
    <w:p>
      <w:pPr>
        <w:pStyle w:val="4"/>
        <w:spacing w:before="10"/>
        <w:rPr>
          <w:rFonts w:ascii="宋体"/>
          <w:b/>
          <w:sz w:val="42"/>
        </w:rPr>
      </w:pPr>
    </w:p>
    <w:p>
      <w:pPr>
        <w:pStyle w:val="3"/>
        <w:numPr>
          <w:ilvl w:val="1"/>
          <w:numId w:val="0"/>
        </w:numPr>
        <w:tabs>
          <w:tab w:val="left" w:pos="1060"/>
        </w:tabs>
        <w:spacing w:before="0" w:after="0" w:line="240" w:lineRule="auto"/>
        <w:ind w:left="1060" w:leftChars="0" w:right="0" w:rightChars="0" w:hanging="840" w:firstLineChars="0"/>
        <w:jc w:val="left"/>
      </w:pPr>
      <w:bookmarkStart w:id="155" w:name="39.1.resize"/>
      <w:bookmarkEnd w:id="155"/>
      <w:r>
        <w:rPr>
          <w:rFonts w:hint="default" w:ascii="Arial" w:hAnsi="Arial" w:eastAsia="Arial" w:cs="Arial"/>
          <w:b/>
          <w:bCs/>
          <w:w w:val="99"/>
          <w:sz w:val="32"/>
          <w:szCs w:val="32"/>
          <w:lang w:val="en-US" w:eastAsia="en-US" w:bidi="ar-SA"/>
        </w:rPr>
        <w:t>36.1.</w:t>
      </w:r>
      <w:r>
        <w:t>resize</w:t>
      </w:r>
    </w:p>
    <w:p>
      <w:pPr>
        <w:pStyle w:val="4"/>
        <w:spacing w:before="8"/>
        <w:rPr>
          <w:rFonts w:ascii="Arial"/>
          <w:b/>
          <w:sz w:val="35"/>
        </w:rPr>
      </w:pPr>
    </w:p>
    <w:p>
      <w:pPr>
        <w:pStyle w:val="4"/>
        <w:spacing w:after="22"/>
        <w:ind w:left="220"/>
        <w:rPr>
          <w:rFonts w:hint="eastAsia" w:ascii="宋体" w:eastAsia="宋体"/>
        </w:rPr>
      </w:pPr>
      <w:r>
        <w:rPr>
          <w:rFonts w:hint="eastAsia" w:ascii="宋体" w:eastAsia="宋体"/>
        </w:rPr>
        <w:t>用于窗口对象（</w:t>
      </w:r>
      <w:r>
        <w:t>window</w:t>
      </w:r>
      <w:r>
        <w:rPr>
          <w:rFonts w:hint="eastAsia" w:ascii="宋体" w:eastAsia="宋体"/>
        </w:rPr>
        <w:t>），当窗口大小发生变化时调用。</w:t>
      </w:r>
    </w:p>
    <w:p>
      <w:pPr>
        <w:pStyle w:val="4"/>
        <w:ind w:left="107"/>
        <w:rPr>
          <w:rFonts w:ascii="宋体"/>
          <w:sz w:val="20"/>
        </w:rPr>
      </w:pPr>
      <w:r>
        <w:rPr>
          <w:rFonts w:ascii="宋体"/>
          <w:sz w:val="20"/>
        </w:rPr>
        <w:pict>
          <v:shape id="_x0000_s1208" o:spid="_x0000_s1208" o:spt="202" type="#_x0000_t202" style="height:281.3pt;width:426.1pt;"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spacing w:before="55"/>
                    <w:ind w:left="103"/>
                  </w:pPr>
                  <w:r>
                    <w:t>&lt;html&gt;</w:t>
                  </w:r>
                </w:p>
                <w:p>
                  <w:pPr>
                    <w:pStyle w:val="4"/>
                    <w:spacing w:before="56"/>
                    <w:ind w:left="523"/>
                  </w:pPr>
                  <w:r>
                    <w:t>&lt;head&gt;</w:t>
                  </w:r>
                </w:p>
                <w:p>
                  <w:pPr>
                    <w:pStyle w:val="4"/>
                    <w:spacing w:before="56"/>
                    <w:ind w:left="943"/>
                  </w:pPr>
                  <w:r>
                    <w:t>&lt;meta charset="utf-8"&gt;</w:t>
                  </w:r>
                </w:p>
                <w:p>
                  <w:pPr>
                    <w:pStyle w:val="4"/>
                    <w:spacing w:before="55"/>
                    <w:ind w:left="943"/>
                  </w:pPr>
                  <w:r>
                    <w:t>&lt;title&gt;&lt;/title&gt;</w:t>
                  </w:r>
                </w:p>
                <w:p>
                  <w:pPr>
                    <w:pStyle w:val="4"/>
                    <w:spacing w:before="56"/>
                    <w:ind w:left="943"/>
                  </w:pPr>
                  <w:r>
                    <w:t>&lt;script src="js/jquery-1.9.1.js" type="text/javascript" charset="utf-8"&gt;&lt;/script&gt;</w:t>
                  </w:r>
                </w:p>
                <w:p>
                  <w:pPr>
                    <w:pStyle w:val="4"/>
                    <w:spacing w:before="55"/>
                    <w:ind w:left="943"/>
                  </w:pPr>
                  <w:r>
                    <w:t>&lt;script type="text/javascript"&gt;</w:t>
                  </w:r>
                </w:p>
                <w:p>
                  <w:pPr>
                    <w:pStyle w:val="4"/>
                    <w:spacing w:before="56"/>
                    <w:ind w:left="1363"/>
                  </w:pPr>
                  <w:r>
                    <w:t>$(function(){</w:t>
                  </w:r>
                </w:p>
                <w:p>
                  <w:pPr>
                    <w:pStyle w:val="4"/>
                    <w:spacing w:before="56" w:line="288" w:lineRule="auto"/>
                    <w:ind w:left="2203" w:right="3970" w:hanging="420"/>
                  </w:pPr>
                  <w:r>
                    <w:t xml:space="preserve">$(window).resize(function(){ </w:t>
                  </w:r>
                  <w:r>
                    <w:rPr>
                      <w:w w:val="95"/>
                    </w:rPr>
                    <w:t>alert("</w:t>
                  </w:r>
                  <w:r>
                    <w:rPr>
                      <w:rFonts w:hint="eastAsia" w:ascii="宋体" w:eastAsia="宋体"/>
                      <w:w w:val="95"/>
                    </w:rPr>
                    <w:t>我被改变大小了</w:t>
                  </w:r>
                  <w:r>
                    <w:rPr>
                      <w:w w:val="95"/>
                    </w:rPr>
                    <w:t>!");</w:t>
                  </w:r>
                </w:p>
                <w:p>
                  <w:pPr>
                    <w:pStyle w:val="4"/>
                    <w:spacing w:line="250" w:lineRule="exact"/>
                    <w:ind w:left="1783"/>
                  </w:pPr>
                  <w:r>
                    <w:t>});</w:t>
                  </w:r>
                </w:p>
                <w:p>
                  <w:pPr>
                    <w:pStyle w:val="4"/>
                    <w:spacing w:before="55"/>
                    <w:ind w:left="1363"/>
                  </w:pPr>
                  <w:r>
                    <w:t>});</w:t>
                  </w:r>
                </w:p>
                <w:p>
                  <w:pPr>
                    <w:pStyle w:val="4"/>
                    <w:spacing w:before="56"/>
                    <w:ind w:left="943"/>
                  </w:pPr>
                  <w:r>
                    <w:t>&lt;/script&gt;</w:t>
                  </w:r>
                </w:p>
                <w:p>
                  <w:pPr>
                    <w:pStyle w:val="4"/>
                    <w:spacing w:before="56"/>
                    <w:ind w:left="523"/>
                  </w:pPr>
                  <w:r>
                    <w:t>&lt;/head&gt;</w:t>
                  </w:r>
                </w:p>
                <w:p>
                  <w:pPr>
                    <w:pStyle w:val="4"/>
                    <w:spacing w:before="55"/>
                    <w:ind w:left="523"/>
                  </w:pPr>
                  <w:r>
                    <w:t>&lt;body&gt;</w:t>
                  </w:r>
                </w:p>
                <w:p>
                  <w:pPr>
                    <w:pStyle w:val="4"/>
                    <w:spacing w:before="56"/>
                    <w:ind w:left="523"/>
                  </w:pPr>
                  <w:r>
                    <w:t>&lt;/body&gt;</w:t>
                  </w:r>
                </w:p>
                <w:p>
                  <w:pPr>
                    <w:pStyle w:val="4"/>
                    <w:spacing w:before="56"/>
                    <w:ind w:left="103"/>
                  </w:pPr>
                  <w:r>
                    <w:t>&lt;/html&gt;</w:t>
                  </w:r>
                </w:p>
              </w:txbxContent>
            </v:textbox>
            <w10:wrap type="none"/>
            <w10:anchorlock/>
          </v:shape>
        </w:pict>
      </w:r>
    </w:p>
    <w:p>
      <w:pPr>
        <w:pStyle w:val="4"/>
        <w:rPr>
          <w:rFonts w:ascii="宋体"/>
          <w:sz w:val="20"/>
        </w:rPr>
      </w:pPr>
    </w:p>
    <w:p>
      <w:pPr>
        <w:pStyle w:val="4"/>
        <w:spacing w:before="4"/>
        <w:rPr>
          <w:rFonts w:ascii="宋体"/>
          <w:sz w:val="25"/>
        </w:rPr>
      </w:pPr>
    </w:p>
    <w:p>
      <w:pPr>
        <w:pStyle w:val="3"/>
        <w:numPr>
          <w:ilvl w:val="1"/>
          <w:numId w:val="0"/>
        </w:numPr>
        <w:tabs>
          <w:tab w:val="left" w:pos="1060"/>
        </w:tabs>
        <w:spacing w:before="89" w:after="0" w:line="240" w:lineRule="auto"/>
        <w:ind w:left="1060" w:leftChars="0" w:right="0" w:rightChars="0" w:hanging="840" w:firstLineChars="0"/>
        <w:jc w:val="left"/>
      </w:pPr>
      <w:bookmarkStart w:id="156" w:name="39.2.scroll"/>
      <w:bookmarkEnd w:id="156"/>
      <w:r>
        <w:rPr>
          <w:rFonts w:hint="default" w:ascii="Arial" w:hAnsi="Arial" w:eastAsia="Arial" w:cs="Arial"/>
          <w:b/>
          <w:bCs/>
          <w:w w:val="99"/>
          <w:sz w:val="32"/>
          <w:szCs w:val="32"/>
          <w:lang w:val="en-US" w:eastAsia="en-US" w:bidi="ar-SA"/>
        </w:rPr>
        <w:t>36.2.</w:t>
      </w:r>
      <w:r>
        <w:t>scroll</w:t>
      </w:r>
    </w:p>
    <w:p>
      <w:pPr>
        <w:pStyle w:val="4"/>
        <w:spacing w:before="8"/>
        <w:rPr>
          <w:rFonts w:ascii="Arial"/>
          <w:b/>
          <w:sz w:val="35"/>
        </w:rPr>
      </w:pPr>
    </w:p>
    <w:p>
      <w:pPr>
        <w:pStyle w:val="4"/>
        <w:spacing w:after="22"/>
        <w:ind w:left="220"/>
        <w:rPr>
          <w:rFonts w:hint="eastAsia" w:ascii="宋体" w:eastAsia="宋体"/>
        </w:rPr>
      </w:pPr>
      <w:r>
        <w:rPr>
          <w:rFonts w:hint="eastAsia" w:ascii="宋体" w:eastAsia="宋体"/>
        </w:rPr>
        <w:t>用于窗口、</w:t>
      </w:r>
      <w:r>
        <w:t>iframe</w:t>
      </w:r>
      <w:r>
        <w:rPr>
          <w:rFonts w:hint="eastAsia" w:ascii="宋体" w:eastAsia="宋体"/>
        </w:rPr>
        <w:t>、</w:t>
      </w:r>
      <w:r>
        <w:t xml:space="preserve">div </w:t>
      </w:r>
      <w:r>
        <w:rPr>
          <w:rFonts w:hint="eastAsia" w:ascii="宋体" w:eastAsia="宋体"/>
        </w:rPr>
        <w:t>等可能出现滚动条的对象。当使用鼠标滚轮滚动时调用。</w:t>
      </w:r>
    </w:p>
    <w:p>
      <w:pPr>
        <w:pStyle w:val="4"/>
        <w:ind w:left="107"/>
        <w:rPr>
          <w:rFonts w:ascii="宋体"/>
          <w:sz w:val="20"/>
        </w:rPr>
      </w:pPr>
      <w:r>
        <w:rPr>
          <w:rFonts w:ascii="宋体"/>
          <w:sz w:val="20"/>
        </w:rPr>
        <w:pict>
          <v:shape id="_x0000_s1209" o:spid="_x0000_s1209" o:spt="202" type="#_x0000_t202" style="height:203.7pt;width:426.1pt;"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spacing w:before="55"/>
                    <w:ind w:left="103"/>
                  </w:pPr>
                  <w:r>
                    <w:t>&lt;html&gt;</w:t>
                  </w:r>
                </w:p>
                <w:p>
                  <w:pPr>
                    <w:pStyle w:val="4"/>
                    <w:spacing w:before="56"/>
                    <w:ind w:left="523"/>
                  </w:pPr>
                  <w:r>
                    <w:t>&lt;head&gt;</w:t>
                  </w:r>
                </w:p>
                <w:p>
                  <w:pPr>
                    <w:pStyle w:val="4"/>
                    <w:spacing w:before="55"/>
                    <w:ind w:left="943"/>
                  </w:pPr>
                  <w:r>
                    <w:t>&lt;meta charset="utf-8"&gt;</w:t>
                  </w:r>
                </w:p>
                <w:p>
                  <w:pPr>
                    <w:pStyle w:val="4"/>
                    <w:spacing w:before="56"/>
                    <w:ind w:left="943"/>
                  </w:pPr>
                  <w:r>
                    <w:t>&lt;title&gt;&lt;/title&gt;</w:t>
                  </w:r>
                </w:p>
                <w:p>
                  <w:pPr>
                    <w:pStyle w:val="4"/>
                    <w:spacing w:before="56"/>
                    <w:ind w:left="943"/>
                  </w:pPr>
                  <w:r>
                    <w:t>&lt;script src="js/jquery-1.9.1.js" type="text/javascript" charset="utf-8"&gt;&lt;/script&gt;</w:t>
                  </w:r>
                </w:p>
                <w:p>
                  <w:pPr>
                    <w:pStyle w:val="4"/>
                    <w:spacing w:before="55"/>
                    <w:ind w:left="943"/>
                  </w:pPr>
                  <w:r>
                    <w:t>&lt;script type="text/javascript"&gt;</w:t>
                  </w:r>
                </w:p>
                <w:p>
                  <w:pPr>
                    <w:pStyle w:val="4"/>
                    <w:spacing w:before="56"/>
                    <w:ind w:left="1363"/>
                  </w:pPr>
                  <w:r>
                    <w:t>$(function(){</w:t>
                  </w:r>
                </w:p>
                <w:p>
                  <w:pPr>
                    <w:pStyle w:val="4"/>
                    <w:spacing w:before="56"/>
                    <w:ind w:left="1783"/>
                  </w:pPr>
                  <w:r>
                    <w:t>var count=0;</w:t>
                  </w:r>
                </w:p>
                <w:p>
                  <w:pPr>
                    <w:pStyle w:val="4"/>
                    <w:spacing w:before="55"/>
                    <w:ind w:left="1783"/>
                  </w:pPr>
                  <w:r>
                    <w:t>$(window).scroll(function(){</w:t>
                  </w:r>
                </w:p>
                <w:p>
                  <w:pPr>
                    <w:pStyle w:val="4"/>
                    <w:spacing w:before="56"/>
                    <w:ind w:left="2203"/>
                  </w:pPr>
                  <w:r>
                    <w:t>// alert(count)</w:t>
                  </w:r>
                </w:p>
                <w:p>
                  <w:pPr>
                    <w:pStyle w:val="4"/>
                    <w:spacing w:before="56"/>
                    <w:ind w:left="2203"/>
                  </w:pPr>
                  <w:r>
                    <w:t>$("span").text(count++);</w:t>
                  </w:r>
                </w:p>
                <w:p>
                  <w:pPr>
                    <w:pStyle w:val="4"/>
                    <w:spacing w:before="55"/>
                    <w:ind w:left="1783"/>
                  </w:pPr>
                  <w:r>
                    <w:t>});</w:t>
                  </w:r>
                </w:p>
              </w:txbxContent>
            </v:textbox>
            <w10:wrap type="none"/>
            <w10:anchorlock/>
          </v:shape>
        </w:pict>
      </w:r>
    </w:p>
    <w:p>
      <w:pPr>
        <w:spacing w:after="0"/>
        <w:rPr>
          <w:rFonts w:ascii="宋体"/>
          <w:sz w:val="20"/>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210" o:spid="_x0000_s1210" o:spt="202" type="#_x0000_t202" style="height:172.1pt;width:426.1pt;" filled="f" stroked="t" coordsize="21600,21600">
            <v:path/>
            <v:fill on="f" focussize="0,0"/>
            <v:stroke weight="0.48pt" color="#000000"/>
            <v:imagedata o:title=""/>
            <o:lock v:ext="edit"/>
            <v:textbox inset="0mm,0mm,0mm,0mm">
              <w:txbxContent>
                <w:p>
                  <w:pPr>
                    <w:pStyle w:val="4"/>
                    <w:spacing w:before="29"/>
                    <w:ind w:left="1363"/>
                  </w:pPr>
                  <w:r>
                    <w:t>});</w:t>
                  </w:r>
                </w:p>
                <w:p>
                  <w:pPr>
                    <w:pStyle w:val="4"/>
                    <w:spacing w:before="55"/>
                    <w:ind w:left="943"/>
                  </w:pPr>
                  <w:r>
                    <w:t>&lt;/script&gt;</w:t>
                  </w:r>
                </w:p>
                <w:p>
                  <w:pPr>
                    <w:pStyle w:val="4"/>
                    <w:spacing w:before="56"/>
                    <w:ind w:left="523"/>
                  </w:pPr>
                  <w:r>
                    <w:t>&lt;/head&gt;</w:t>
                  </w:r>
                </w:p>
                <w:p>
                  <w:pPr>
                    <w:pStyle w:val="4"/>
                    <w:spacing w:before="56"/>
                    <w:ind w:left="523"/>
                  </w:pPr>
                  <w:r>
                    <w:t>&lt;body&gt;</w:t>
                  </w:r>
                </w:p>
                <w:p>
                  <w:pPr>
                    <w:pStyle w:val="4"/>
                    <w:spacing w:before="55"/>
                    <w:ind w:left="943"/>
                  </w:pPr>
                  <w:r>
                    <w:t>&lt;div style="height: 2000px;background-color: aquamarine;"&gt;</w:t>
                  </w:r>
                </w:p>
                <w:p>
                  <w:pPr>
                    <w:pStyle w:val="4"/>
                    <w:rPr>
                      <w:sz w:val="20"/>
                    </w:rPr>
                  </w:pPr>
                </w:p>
                <w:p>
                  <w:pPr>
                    <w:pStyle w:val="4"/>
                    <w:spacing w:before="124"/>
                    <w:ind w:left="943"/>
                  </w:pPr>
                  <w:r>
                    <w:t>&lt;/div&gt;</w:t>
                  </w:r>
                </w:p>
                <w:p>
                  <w:pPr>
                    <w:pStyle w:val="4"/>
                    <w:spacing w:before="56"/>
                    <w:ind w:left="943"/>
                  </w:pPr>
                  <w:r>
                    <w:t>&lt;span&gt;0&lt;/span&gt;</w:t>
                  </w:r>
                </w:p>
                <w:p>
                  <w:pPr>
                    <w:pStyle w:val="4"/>
                    <w:spacing w:before="55"/>
                    <w:ind w:left="523"/>
                  </w:pPr>
                  <w:r>
                    <w:t>&lt;/body&gt;</w:t>
                  </w:r>
                </w:p>
                <w:p>
                  <w:pPr>
                    <w:pStyle w:val="4"/>
                    <w:spacing w:before="56"/>
                    <w:ind w:left="103"/>
                  </w:pPr>
                  <w:r>
                    <w:t>&lt;/html&gt;</w:t>
                  </w:r>
                </w:p>
              </w:txbxContent>
            </v:textbox>
            <w10:wrap type="none"/>
            <w10:anchorlock/>
          </v:shape>
        </w:pict>
      </w:r>
    </w:p>
    <w:p>
      <w:pPr>
        <w:pStyle w:val="4"/>
        <w:rPr>
          <w:rFonts w:ascii="宋体"/>
          <w:sz w:val="20"/>
        </w:rPr>
      </w:pPr>
    </w:p>
    <w:p>
      <w:pPr>
        <w:pStyle w:val="4"/>
        <w:spacing w:before="11"/>
        <w:rPr>
          <w:rFonts w:ascii="宋体"/>
        </w:rPr>
      </w:pPr>
    </w:p>
    <w:p>
      <w:pPr>
        <w:pStyle w:val="4"/>
        <w:spacing w:before="73"/>
        <w:ind w:left="220"/>
        <w:rPr>
          <w:rFonts w:hint="eastAsia" w:ascii="宋体" w:eastAsia="宋体"/>
        </w:rPr>
      </w:pPr>
      <w:r>
        <w:t>window.onload</w:t>
      </w:r>
      <w:r>
        <w:rPr>
          <w:rFonts w:hint="eastAsia" w:ascii="宋体" w:eastAsia="宋体"/>
        </w:rPr>
        <w:t>、</w:t>
      </w:r>
      <w:r>
        <w:t>body.onload</w:t>
      </w:r>
      <w:r>
        <w:rPr>
          <w:rFonts w:hint="eastAsia" w:ascii="宋体" w:eastAsia="宋体"/>
        </w:rPr>
        <w:t>、</w:t>
      </w:r>
      <w:r>
        <w:t xml:space="preserve">document </w:t>
      </w:r>
      <w:r>
        <w:rPr>
          <w:rFonts w:hint="eastAsia" w:ascii="宋体" w:eastAsia="宋体"/>
        </w:rPr>
        <w:t>的区别：</w:t>
      </w:r>
    </w:p>
    <w:p>
      <w:pPr>
        <w:pStyle w:val="4"/>
        <w:rPr>
          <w:rFonts w:ascii="宋体"/>
          <w:sz w:val="22"/>
        </w:rPr>
      </w:pPr>
    </w:p>
    <w:p>
      <w:pPr>
        <w:pStyle w:val="2"/>
        <w:numPr>
          <w:ilvl w:val="0"/>
          <w:numId w:val="0"/>
        </w:numPr>
        <w:tabs>
          <w:tab w:val="left" w:pos="1059"/>
          <w:tab w:val="left" w:pos="1060"/>
        </w:tabs>
        <w:spacing w:before="195" w:after="0" w:line="240" w:lineRule="auto"/>
        <w:ind w:left="1060" w:leftChars="0" w:right="0" w:rightChars="0" w:hanging="840" w:firstLineChars="0"/>
        <w:jc w:val="left"/>
      </w:pPr>
      <w:bookmarkStart w:id="157" w:name="40.window.onload与body.onload"/>
      <w:bookmarkEnd w:id="157"/>
      <w:bookmarkStart w:id="158" w:name="41.表单事件函数："/>
      <w:bookmarkEnd w:id="158"/>
      <w:bookmarkStart w:id="159" w:name="41.表单事件函数："/>
      <w:bookmarkEnd w:id="159"/>
      <w:r>
        <w:rPr>
          <w:rFonts w:hint="default" w:ascii="Calibri" w:hAnsi="Calibri" w:eastAsia="Calibri" w:cs="Calibri"/>
          <w:b/>
          <w:bCs/>
          <w:w w:val="99"/>
          <w:sz w:val="44"/>
          <w:szCs w:val="44"/>
          <w:lang w:val="en-US" w:eastAsia="en-US" w:bidi="ar-SA"/>
        </w:rPr>
        <w:t>37.</w:t>
      </w:r>
      <w:r>
        <w:t>表单事件函数：</w:t>
      </w:r>
    </w:p>
    <w:p>
      <w:pPr>
        <w:pStyle w:val="4"/>
        <w:spacing w:before="10"/>
        <w:rPr>
          <w:rFonts w:ascii="宋体"/>
          <w:b/>
          <w:sz w:val="42"/>
        </w:rPr>
      </w:pPr>
    </w:p>
    <w:p>
      <w:pPr>
        <w:pStyle w:val="3"/>
        <w:numPr>
          <w:ilvl w:val="1"/>
          <w:numId w:val="0"/>
        </w:numPr>
        <w:tabs>
          <w:tab w:val="left" w:pos="1060"/>
        </w:tabs>
        <w:spacing w:before="0" w:after="0" w:line="240" w:lineRule="auto"/>
        <w:ind w:left="1060" w:leftChars="0" w:right="0" w:rightChars="0" w:hanging="840" w:firstLineChars="0"/>
        <w:jc w:val="left"/>
      </w:pPr>
      <w:bookmarkStart w:id="160" w:name="41.1.focus"/>
      <w:bookmarkEnd w:id="160"/>
      <w:r>
        <w:rPr>
          <w:rFonts w:hint="default" w:ascii="Arial" w:hAnsi="Arial" w:eastAsia="Arial" w:cs="Arial"/>
          <w:b/>
          <w:bCs/>
          <w:w w:val="99"/>
          <w:sz w:val="32"/>
          <w:szCs w:val="32"/>
          <w:lang w:val="en-US" w:eastAsia="en-US" w:bidi="ar-SA"/>
        </w:rPr>
        <w:t>37.1.</w:t>
      </w:r>
      <w:r>
        <w:t>focus</w:t>
      </w:r>
    </w:p>
    <w:p>
      <w:pPr>
        <w:pStyle w:val="4"/>
        <w:spacing w:before="6"/>
        <w:rPr>
          <w:rFonts w:ascii="Arial"/>
          <w:b/>
          <w:sz w:val="35"/>
        </w:rPr>
      </w:pPr>
    </w:p>
    <w:p>
      <w:pPr>
        <w:pStyle w:val="4"/>
        <w:ind w:left="220"/>
        <w:rPr>
          <w:rFonts w:hint="eastAsia" w:ascii="宋体" w:eastAsia="宋体"/>
        </w:rPr>
      </w:pPr>
      <w:r>
        <w:pict>
          <v:shape id="_x0000_s1213" o:spid="_x0000_s1213" o:spt="202" type="#_x0000_t202" style="position:absolute;left:0pt;margin-left:84.55pt;margin-top:14.85pt;height:141.3pt;width:426.1pt;mso-position-horizontal-relative:page;mso-wrap-distance-bottom:0pt;mso-wrap-distance-top:0pt;z-index:-251594752;mso-width-relative:page;mso-height-relative:page;"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spacing w:before="55"/>
                    <w:ind w:left="103"/>
                  </w:pPr>
                  <w:r>
                    <w:t>&lt;html&gt;</w:t>
                  </w:r>
                </w:p>
                <w:p>
                  <w:pPr>
                    <w:pStyle w:val="4"/>
                    <w:spacing w:before="56"/>
                    <w:ind w:left="523"/>
                  </w:pPr>
                  <w:r>
                    <w:t>&lt;head&gt;</w:t>
                  </w:r>
                </w:p>
                <w:p>
                  <w:pPr>
                    <w:pStyle w:val="4"/>
                    <w:spacing w:before="55"/>
                    <w:ind w:left="943"/>
                  </w:pPr>
                  <w:r>
                    <w:t>&lt;meta charset="utf-8"&gt;</w:t>
                  </w:r>
                </w:p>
                <w:p>
                  <w:pPr>
                    <w:pStyle w:val="4"/>
                    <w:spacing w:before="56"/>
                    <w:ind w:left="943"/>
                  </w:pPr>
                  <w:r>
                    <w:t>&lt;title&gt;&lt;/title&gt;</w:t>
                  </w:r>
                </w:p>
                <w:p>
                  <w:pPr>
                    <w:pStyle w:val="4"/>
                    <w:spacing w:before="56"/>
                    <w:ind w:left="943"/>
                  </w:pPr>
                  <w:r>
                    <w:t>&lt;script src="js/jquery-1.9.1.js" type="text/javascript" charset="utf-8"&gt;&lt;/script&gt;</w:t>
                  </w:r>
                </w:p>
                <w:p>
                  <w:pPr>
                    <w:pStyle w:val="4"/>
                    <w:spacing w:before="55"/>
                    <w:ind w:left="943"/>
                  </w:pPr>
                  <w:r>
                    <w:t>&lt;script type="text/javascript"&gt;</w:t>
                  </w:r>
                </w:p>
                <w:p>
                  <w:pPr>
                    <w:pStyle w:val="4"/>
                    <w:spacing w:before="56"/>
                    <w:ind w:left="1363"/>
                  </w:pPr>
                  <w:r>
                    <w:t>$(function(){</w:t>
                  </w:r>
                </w:p>
                <w:p>
                  <w:pPr>
                    <w:pStyle w:val="4"/>
                    <w:spacing w:before="50"/>
                    <w:ind w:left="1783"/>
                    <w:rPr>
                      <w:rFonts w:hint="eastAsia" w:ascii="宋体" w:eastAsia="宋体"/>
                    </w:rPr>
                  </w:pPr>
                  <w:r>
                    <w:t>//</w:t>
                  </w:r>
                  <w:r>
                    <w:rPr>
                      <w:rFonts w:hint="eastAsia" w:ascii="宋体" w:eastAsia="宋体"/>
                    </w:rPr>
                    <w:t>在页面加载完成后让</w:t>
                  </w:r>
                  <w:r>
                    <w:t xml:space="preserve">#username </w:t>
                  </w:r>
                  <w:r>
                    <w:rPr>
                      <w:rFonts w:hint="eastAsia" w:ascii="宋体" w:eastAsia="宋体"/>
                    </w:rPr>
                    <w:t>得到焦点</w:t>
                  </w:r>
                </w:p>
              </w:txbxContent>
            </v:textbox>
            <w10:wrap type="topAndBottom"/>
          </v:shape>
        </w:pict>
      </w:r>
      <w:r>
        <w:rPr>
          <w:rFonts w:hint="eastAsia" w:ascii="宋体" w:eastAsia="宋体"/>
        </w:rPr>
        <w:t>当元素获得焦点时触发目标函数，不支持冒泡；</w:t>
      </w:r>
    </w:p>
    <w:p>
      <w:pPr>
        <w:spacing w:after="0"/>
        <w:rPr>
          <w:rFonts w:hint="eastAsia" w:ascii="宋体" w:eastAsia="宋体"/>
        </w:rPr>
        <w:sectPr>
          <w:pgSz w:w="11910" w:h="16840"/>
          <w:pgMar w:top="1380" w:right="1580" w:bottom="280" w:left="1580" w:header="852" w:footer="0" w:gutter="0"/>
          <w:cols w:space="720" w:num="1"/>
        </w:sectPr>
      </w:pPr>
    </w:p>
    <w:p>
      <w:pPr>
        <w:pStyle w:val="4"/>
        <w:rPr>
          <w:rFonts w:ascii="宋体"/>
          <w:sz w:val="4"/>
        </w:rPr>
      </w:pPr>
    </w:p>
    <w:p>
      <w:pPr>
        <w:pStyle w:val="4"/>
        <w:ind w:left="107"/>
        <w:rPr>
          <w:rFonts w:ascii="宋体"/>
          <w:sz w:val="20"/>
        </w:rPr>
      </w:pPr>
      <w:r>
        <w:rPr>
          <w:rFonts w:ascii="宋体"/>
          <w:sz w:val="20"/>
        </w:rPr>
        <w:pict>
          <v:shape id="_x0000_s1214" o:spid="_x0000_s1214" o:spt="202" type="#_x0000_t202" style="height:140.9pt;width:426.1pt;" filled="f" stroked="t" coordsize="21600,21600">
            <v:path/>
            <v:fill on="f" focussize="0,0"/>
            <v:stroke weight="0.48pt" color="#000000"/>
            <v:imagedata o:title=""/>
            <o:lock v:ext="edit"/>
            <v:textbox inset="0mm,0mm,0mm,0mm">
              <w:txbxContent>
                <w:p>
                  <w:pPr>
                    <w:pStyle w:val="4"/>
                    <w:spacing w:before="29"/>
                    <w:ind w:left="1783"/>
                  </w:pPr>
                  <w:r>
                    <w:t>$("#username").focus();</w:t>
                  </w:r>
                </w:p>
                <w:p>
                  <w:pPr>
                    <w:pStyle w:val="4"/>
                    <w:spacing w:before="55"/>
                    <w:ind w:left="1363"/>
                  </w:pPr>
                  <w:r>
                    <w:t>});</w:t>
                  </w:r>
                </w:p>
                <w:p>
                  <w:pPr>
                    <w:pStyle w:val="4"/>
                    <w:spacing w:before="56"/>
                    <w:ind w:left="943"/>
                  </w:pPr>
                  <w:r>
                    <w:t>&lt;/script&gt;</w:t>
                  </w:r>
                </w:p>
                <w:p>
                  <w:pPr>
                    <w:pStyle w:val="4"/>
                    <w:spacing w:before="56"/>
                    <w:ind w:left="523"/>
                  </w:pPr>
                  <w:r>
                    <w:t>&lt;/head&gt;</w:t>
                  </w:r>
                </w:p>
                <w:p>
                  <w:pPr>
                    <w:pStyle w:val="4"/>
                    <w:spacing w:before="55"/>
                    <w:ind w:left="523"/>
                  </w:pPr>
                  <w:r>
                    <w:t>&lt;body&gt;</w:t>
                  </w:r>
                </w:p>
                <w:p>
                  <w:pPr>
                    <w:pStyle w:val="4"/>
                    <w:spacing w:before="56"/>
                    <w:ind w:left="943"/>
                  </w:pPr>
                  <w:r>
                    <w:t>&lt;input type="text" id="username" value="zs" /&gt;</w:t>
                  </w:r>
                </w:p>
                <w:p>
                  <w:pPr>
                    <w:pStyle w:val="4"/>
                    <w:spacing w:before="56"/>
                    <w:ind w:left="523"/>
                  </w:pPr>
                  <w:r>
                    <w:t>&lt;/body&gt;</w:t>
                  </w:r>
                </w:p>
                <w:p>
                  <w:pPr>
                    <w:pStyle w:val="4"/>
                    <w:spacing w:before="55"/>
                    <w:ind w:left="103"/>
                  </w:pPr>
                  <w:r>
                    <w:t>&lt;/html&gt;</w:t>
                  </w:r>
                </w:p>
              </w:txbxContent>
            </v:textbox>
            <w10:wrap type="none"/>
            <w10:anchorlock/>
          </v:shape>
        </w:pict>
      </w:r>
    </w:p>
    <w:p>
      <w:pPr>
        <w:pStyle w:val="4"/>
        <w:rPr>
          <w:rFonts w:ascii="宋体"/>
          <w:sz w:val="20"/>
        </w:rPr>
      </w:pPr>
    </w:p>
    <w:p>
      <w:pPr>
        <w:pStyle w:val="4"/>
        <w:spacing w:before="3"/>
        <w:rPr>
          <w:rFonts w:ascii="宋体"/>
          <w:sz w:val="25"/>
        </w:rPr>
      </w:pPr>
    </w:p>
    <w:p>
      <w:pPr>
        <w:pStyle w:val="3"/>
        <w:numPr>
          <w:ilvl w:val="1"/>
          <w:numId w:val="0"/>
        </w:numPr>
        <w:tabs>
          <w:tab w:val="left" w:pos="1060"/>
        </w:tabs>
        <w:spacing w:before="89" w:after="0" w:line="240" w:lineRule="auto"/>
        <w:ind w:left="1060" w:leftChars="0" w:right="0" w:rightChars="0" w:hanging="840" w:firstLineChars="0"/>
        <w:jc w:val="left"/>
      </w:pPr>
      <w:bookmarkStart w:id="161" w:name="41.2.focusin"/>
      <w:bookmarkEnd w:id="161"/>
      <w:r>
        <w:rPr>
          <w:rFonts w:hint="default" w:ascii="Arial" w:hAnsi="Arial" w:eastAsia="Arial" w:cs="Arial"/>
          <w:b/>
          <w:bCs/>
          <w:w w:val="99"/>
          <w:sz w:val="32"/>
          <w:szCs w:val="32"/>
          <w:lang w:val="en-US" w:eastAsia="en-US" w:bidi="ar-SA"/>
        </w:rPr>
        <w:t>37.2.</w:t>
      </w:r>
      <w:r>
        <w:t>focusin</w:t>
      </w:r>
    </w:p>
    <w:p>
      <w:pPr>
        <w:pStyle w:val="4"/>
        <w:spacing w:before="6"/>
        <w:rPr>
          <w:rFonts w:ascii="Arial"/>
          <w:b/>
          <w:sz w:val="35"/>
        </w:rPr>
      </w:pPr>
    </w:p>
    <w:p>
      <w:pPr>
        <w:spacing w:before="0" w:line="297" w:lineRule="auto"/>
        <w:ind w:left="220" w:right="205" w:firstLine="0"/>
        <w:jc w:val="left"/>
        <w:rPr>
          <w:rFonts w:hint="eastAsia" w:ascii="宋体" w:eastAsia="宋体"/>
          <w:sz w:val="18"/>
        </w:rPr>
      </w:pPr>
      <w:r>
        <w:rPr>
          <w:rFonts w:hint="eastAsia" w:ascii="宋体" w:eastAsia="宋体"/>
          <w:spacing w:val="-29"/>
          <w:sz w:val="21"/>
        </w:rPr>
        <w:t xml:space="preserve">和 </w:t>
      </w:r>
      <w:r>
        <w:rPr>
          <w:sz w:val="21"/>
        </w:rPr>
        <w:t xml:space="preserve">focus </w:t>
      </w:r>
      <w:r>
        <w:rPr>
          <w:rFonts w:hint="eastAsia" w:ascii="宋体" w:eastAsia="宋体"/>
          <w:spacing w:val="-4"/>
          <w:sz w:val="21"/>
        </w:rPr>
        <w:t>一样，只是此事件支持冒泡；</w:t>
      </w:r>
      <w:r>
        <w:rPr>
          <w:rFonts w:ascii="Verdana" w:eastAsia="Verdana"/>
          <w:color w:val="333333"/>
          <w:sz w:val="18"/>
        </w:rPr>
        <w:t xml:space="preserve">focusin </w:t>
      </w:r>
      <w:r>
        <w:rPr>
          <w:rFonts w:hint="eastAsia" w:ascii="宋体" w:eastAsia="宋体"/>
          <w:color w:val="333333"/>
          <w:spacing w:val="-12"/>
          <w:sz w:val="18"/>
        </w:rPr>
        <w:t xml:space="preserve">事件跟 </w:t>
      </w:r>
      <w:r>
        <w:rPr>
          <w:rFonts w:ascii="Verdana" w:eastAsia="Verdana"/>
          <w:color w:val="333333"/>
          <w:sz w:val="18"/>
        </w:rPr>
        <w:t xml:space="preserve">focus </w:t>
      </w:r>
      <w:r>
        <w:rPr>
          <w:rFonts w:hint="eastAsia" w:ascii="宋体" w:eastAsia="宋体"/>
          <w:color w:val="333333"/>
          <w:spacing w:val="-2"/>
          <w:sz w:val="18"/>
        </w:rPr>
        <w:t>事件区别在于，他可以在父元素上检测子元素获取焦点的情况。</w:t>
      </w:r>
    </w:p>
    <w:p>
      <w:pPr>
        <w:pStyle w:val="4"/>
        <w:ind w:left="107"/>
        <w:rPr>
          <w:rFonts w:ascii="宋体"/>
          <w:sz w:val="20"/>
        </w:rPr>
      </w:pPr>
      <w:r>
        <w:rPr>
          <w:rFonts w:ascii="宋体"/>
          <w:sz w:val="20"/>
        </w:rPr>
        <w:pict>
          <v:shape id="_x0000_s1215" o:spid="_x0000_s1215" o:spt="202" type="#_x0000_t202" style="height:312.5pt;width:426.1pt;" filled="f" stroked="t" coordsize="21600,21600">
            <v:path/>
            <v:fill on="f" focussize="0,0"/>
            <v:stroke weight="0.48pt" color="#000000"/>
            <v:imagedata o:title=""/>
            <o:lock v:ext="edit"/>
            <v:textbox inset="0mm,0mm,0mm,0mm">
              <w:txbxContent>
                <w:p>
                  <w:pPr>
                    <w:spacing w:before="48"/>
                    <w:ind w:left="103" w:right="0" w:firstLine="0"/>
                    <w:jc w:val="left"/>
                    <w:rPr>
                      <w:rFonts w:ascii="Verdana"/>
                      <w:sz w:val="18"/>
                    </w:rPr>
                  </w:pPr>
                  <w:r>
                    <w:rPr>
                      <w:rFonts w:ascii="Verdana"/>
                      <w:color w:val="333333"/>
                      <w:sz w:val="18"/>
                    </w:rPr>
                    <w:t>&lt;!DOCTYPE html&gt;</w:t>
                  </w:r>
                </w:p>
                <w:p>
                  <w:pPr>
                    <w:spacing w:before="93"/>
                    <w:ind w:left="103" w:right="0" w:firstLine="0"/>
                    <w:jc w:val="left"/>
                    <w:rPr>
                      <w:rFonts w:ascii="Verdana"/>
                      <w:sz w:val="18"/>
                    </w:rPr>
                  </w:pPr>
                  <w:r>
                    <w:rPr>
                      <w:rFonts w:ascii="Verdana"/>
                      <w:color w:val="333333"/>
                      <w:sz w:val="18"/>
                    </w:rPr>
                    <w:t>&lt;html&gt;</w:t>
                  </w:r>
                </w:p>
                <w:p>
                  <w:pPr>
                    <w:spacing w:before="93"/>
                    <w:ind w:left="523" w:right="0" w:firstLine="0"/>
                    <w:jc w:val="left"/>
                    <w:rPr>
                      <w:rFonts w:ascii="Verdana"/>
                      <w:sz w:val="18"/>
                    </w:rPr>
                  </w:pPr>
                  <w:r>
                    <w:rPr>
                      <w:rFonts w:ascii="Verdana"/>
                      <w:color w:val="333333"/>
                      <w:sz w:val="18"/>
                    </w:rPr>
                    <w:t>&lt;head&gt;</w:t>
                  </w:r>
                </w:p>
                <w:p>
                  <w:pPr>
                    <w:spacing w:before="93"/>
                    <w:ind w:left="943" w:right="0" w:firstLine="0"/>
                    <w:jc w:val="left"/>
                    <w:rPr>
                      <w:rFonts w:ascii="Verdana"/>
                      <w:sz w:val="18"/>
                    </w:rPr>
                  </w:pPr>
                  <w:r>
                    <w:rPr>
                      <w:rFonts w:ascii="Verdana"/>
                      <w:color w:val="333333"/>
                      <w:sz w:val="18"/>
                    </w:rPr>
                    <w:t>&lt;meta charset="utf-8"&gt;</w:t>
                  </w:r>
                </w:p>
                <w:p>
                  <w:pPr>
                    <w:spacing w:before="94"/>
                    <w:ind w:left="943" w:right="0" w:firstLine="0"/>
                    <w:jc w:val="left"/>
                    <w:rPr>
                      <w:rFonts w:ascii="Verdana"/>
                      <w:sz w:val="18"/>
                    </w:rPr>
                  </w:pPr>
                  <w:r>
                    <w:rPr>
                      <w:rFonts w:ascii="Verdana"/>
                      <w:color w:val="333333"/>
                      <w:sz w:val="18"/>
                    </w:rPr>
                    <w:t>&lt;title&gt;&lt;/title&gt;</w:t>
                  </w:r>
                </w:p>
                <w:p>
                  <w:pPr>
                    <w:spacing w:before="93"/>
                    <w:ind w:left="943" w:right="0" w:firstLine="0"/>
                    <w:jc w:val="left"/>
                    <w:rPr>
                      <w:rFonts w:ascii="Verdana"/>
                      <w:sz w:val="18"/>
                    </w:rPr>
                  </w:pPr>
                  <w:r>
                    <w:rPr>
                      <w:rFonts w:ascii="Verdana"/>
                      <w:color w:val="333333"/>
                      <w:sz w:val="18"/>
                    </w:rPr>
                    <w:t>&lt;script src="js/jquery-1.9.1.js" type="text/javascript" charset="utf-8"&gt;&lt;/script&gt;</w:t>
                  </w:r>
                </w:p>
                <w:p>
                  <w:pPr>
                    <w:spacing w:before="93"/>
                    <w:ind w:left="943" w:right="0" w:firstLine="0"/>
                    <w:jc w:val="left"/>
                    <w:rPr>
                      <w:rFonts w:ascii="Verdana"/>
                      <w:sz w:val="18"/>
                    </w:rPr>
                  </w:pPr>
                  <w:r>
                    <w:rPr>
                      <w:rFonts w:ascii="Verdana"/>
                      <w:color w:val="333333"/>
                      <w:sz w:val="18"/>
                    </w:rPr>
                    <w:t>&lt;script type="text/javascript"&gt;</w:t>
                  </w:r>
                </w:p>
                <w:p>
                  <w:pPr>
                    <w:spacing w:before="93"/>
                    <w:ind w:left="1363" w:right="0" w:firstLine="0"/>
                    <w:jc w:val="left"/>
                    <w:rPr>
                      <w:rFonts w:ascii="Verdana"/>
                      <w:sz w:val="18"/>
                    </w:rPr>
                  </w:pPr>
                  <w:r>
                    <w:rPr>
                      <w:rFonts w:ascii="Verdana"/>
                      <w:color w:val="333333"/>
                      <w:sz w:val="18"/>
                    </w:rPr>
                    <w:t>$(function(){</w:t>
                  </w:r>
                </w:p>
                <w:p>
                  <w:pPr>
                    <w:spacing w:before="94"/>
                    <w:ind w:left="1783" w:right="0" w:firstLine="0"/>
                    <w:jc w:val="left"/>
                    <w:rPr>
                      <w:rFonts w:ascii="Verdana"/>
                      <w:sz w:val="18"/>
                    </w:rPr>
                  </w:pPr>
                  <w:r>
                    <w:rPr>
                      <w:rFonts w:ascii="Verdana"/>
                      <w:color w:val="333333"/>
                      <w:sz w:val="18"/>
                    </w:rPr>
                    <w:t>$("p").focusin(function(){</w:t>
                  </w:r>
                </w:p>
                <w:p>
                  <w:pPr>
                    <w:spacing w:before="93"/>
                    <w:ind w:left="2203" w:right="0" w:firstLine="0"/>
                    <w:jc w:val="left"/>
                    <w:rPr>
                      <w:rFonts w:ascii="Verdana"/>
                      <w:sz w:val="18"/>
                    </w:rPr>
                  </w:pPr>
                  <w:r>
                    <w:rPr>
                      <w:rFonts w:ascii="Verdana"/>
                      <w:color w:val="333333"/>
                      <w:sz w:val="18"/>
                    </w:rPr>
                    <w:t>$(this).find("span").css("display","inline").fadeOut(1000);</w:t>
                  </w:r>
                </w:p>
                <w:p>
                  <w:pPr>
                    <w:spacing w:before="93"/>
                    <w:ind w:left="1783" w:right="0" w:firstLine="0"/>
                    <w:jc w:val="left"/>
                    <w:rPr>
                      <w:rFonts w:ascii="Verdana"/>
                      <w:sz w:val="18"/>
                    </w:rPr>
                  </w:pPr>
                  <w:r>
                    <w:rPr>
                      <w:rFonts w:ascii="Verdana"/>
                      <w:color w:val="333333"/>
                      <w:sz w:val="18"/>
                    </w:rPr>
                    <w:t>});</w:t>
                  </w:r>
                </w:p>
                <w:p>
                  <w:pPr>
                    <w:spacing w:before="93"/>
                    <w:ind w:left="1363" w:right="0" w:firstLine="0"/>
                    <w:jc w:val="left"/>
                    <w:rPr>
                      <w:rFonts w:ascii="Verdana"/>
                      <w:sz w:val="18"/>
                    </w:rPr>
                  </w:pPr>
                  <w:r>
                    <w:rPr>
                      <w:rFonts w:ascii="Verdana"/>
                      <w:color w:val="333333"/>
                      <w:sz w:val="18"/>
                    </w:rPr>
                    <w:t>});</w:t>
                  </w:r>
                </w:p>
                <w:p>
                  <w:pPr>
                    <w:spacing w:before="94"/>
                    <w:ind w:left="943" w:right="0" w:firstLine="0"/>
                    <w:jc w:val="left"/>
                    <w:rPr>
                      <w:rFonts w:ascii="Verdana"/>
                      <w:sz w:val="18"/>
                    </w:rPr>
                  </w:pPr>
                  <w:r>
                    <w:rPr>
                      <w:rFonts w:ascii="Verdana"/>
                      <w:color w:val="333333"/>
                      <w:sz w:val="18"/>
                    </w:rPr>
                    <w:t>&lt;/script&gt;</w:t>
                  </w:r>
                </w:p>
                <w:p>
                  <w:pPr>
                    <w:spacing w:before="93"/>
                    <w:ind w:left="523" w:right="0" w:firstLine="0"/>
                    <w:jc w:val="left"/>
                    <w:rPr>
                      <w:rFonts w:ascii="Verdana"/>
                      <w:sz w:val="18"/>
                    </w:rPr>
                  </w:pPr>
                  <w:r>
                    <w:rPr>
                      <w:rFonts w:ascii="Verdana"/>
                      <w:color w:val="333333"/>
                      <w:sz w:val="18"/>
                    </w:rPr>
                    <w:t>&lt;/head&gt;</w:t>
                  </w:r>
                </w:p>
                <w:p>
                  <w:pPr>
                    <w:spacing w:before="93"/>
                    <w:ind w:left="523" w:right="0" w:firstLine="0"/>
                    <w:jc w:val="left"/>
                    <w:rPr>
                      <w:rFonts w:ascii="Verdana"/>
                      <w:sz w:val="18"/>
                    </w:rPr>
                  </w:pPr>
                  <w:r>
                    <w:rPr>
                      <w:rFonts w:ascii="Verdana"/>
                      <w:color w:val="333333"/>
                      <w:sz w:val="18"/>
                    </w:rPr>
                    <w:t>&lt;body&gt;</w:t>
                  </w:r>
                </w:p>
                <w:p>
                  <w:pPr>
                    <w:spacing w:before="93"/>
                    <w:ind w:left="943" w:right="0" w:firstLine="0"/>
                    <w:jc w:val="left"/>
                    <w:rPr>
                      <w:rFonts w:ascii="Verdana"/>
                      <w:sz w:val="18"/>
                    </w:rPr>
                  </w:pPr>
                  <w:r>
                    <w:rPr>
                      <w:rFonts w:ascii="Verdana"/>
                      <w:color w:val="333333"/>
                      <w:sz w:val="18"/>
                    </w:rPr>
                    <w:t>&lt;p&gt;&lt;input type="text" /&gt; &lt;span&gt;focusout fire&lt;/span&gt;&lt;/p&gt;</w:t>
                  </w:r>
                </w:p>
                <w:p>
                  <w:pPr>
                    <w:spacing w:before="94"/>
                    <w:ind w:left="943" w:right="0" w:firstLine="0"/>
                    <w:jc w:val="left"/>
                    <w:rPr>
                      <w:rFonts w:ascii="Verdana"/>
                      <w:sz w:val="18"/>
                    </w:rPr>
                  </w:pPr>
                  <w:r>
                    <w:rPr>
                      <w:rFonts w:ascii="Verdana"/>
                      <w:color w:val="333333"/>
                      <w:sz w:val="18"/>
                    </w:rPr>
                    <w:t>&lt;p&gt;&lt;input type="password" /&gt; &lt;span&gt;focusout fire&lt;/span&gt;&lt;/p&gt;</w:t>
                  </w:r>
                </w:p>
                <w:p>
                  <w:pPr>
                    <w:spacing w:before="93"/>
                    <w:ind w:left="523" w:right="0" w:firstLine="0"/>
                    <w:jc w:val="left"/>
                    <w:rPr>
                      <w:rFonts w:ascii="Verdana"/>
                      <w:sz w:val="18"/>
                    </w:rPr>
                  </w:pPr>
                  <w:r>
                    <w:rPr>
                      <w:rFonts w:ascii="Verdana"/>
                      <w:color w:val="333333"/>
                      <w:sz w:val="18"/>
                    </w:rPr>
                    <w:t>&lt;/body&gt;</w:t>
                  </w:r>
                </w:p>
                <w:p>
                  <w:pPr>
                    <w:spacing w:before="93"/>
                    <w:ind w:left="103" w:right="0" w:firstLine="0"/>
                    <w:jc w:val="left"/>
                    <w:rPr>
                      <w:rFonts w:ascii="Verdana"/>
                      <w:sz w:val="18"/>
                    </w:rPr>
                  </w:pPr>
                  <w:r>
                    <w:rPr>
                      <w:rFonts w:ascii="Verdana"/>
                      <w:color w:val="333333"/>
                      <w:sz w:val="18"/>
                    </w:rPr>
                    <w:t>&lt;/html&gt;</w:t>
                  </w:r>
                </w:p>
              </w:txbxContent>
            </v:textbox>
            <w10:wrap type="none"/>
            <w10:anchorlock/>
          </v:shape>
        </w:pict>
      </w:r>
    </w:p>
    <w:p>
      <w:pPr>
        <w:pStyle w:val="4"/>
        <w:rPr>
          <w:rFonts w:ascii="宋体"/>
          <w:sz w:val="20"/>
        </w:rPr>
      </w:pPr>
    </w:p>
    <w:p>
      <w:pPr>
        <w:pStyle w:val="4"/>
        <w:rPr>
          <w:rFonts w:ascii="宋体"/>
          <w:sz w:val="20"/>
        </w:rPr>
      </w:pPr>
    </w:p>
    <w:p>
      <w:pPr>
        <w:pStyle w:val="4"/>
        <w:spacing w:before="3"/>
        <w:rPr>
          <w:rFonts w:ascii="Times New Roman"/>
          <w:sz w:val="29"/>
        </w:rPr>
      </w:pPr>
      <w:bookmarkStart w:id="162" w:name="42.总结"/>
      <w:bookmarkEnd w:id="162"/>
      <w:bookmarkStart w:id="163" w:name="42.总结"/>
      <w:bookmarkEnd w:id="163"/>
    </w:p>
    <w:p>
      <w:pPr>
        <w:pStyle w:val="3"/>
        <w:numPr>
          <w:ilvl w:val="1"/>
          <w:numId w:val="0"/>
        </w:numPr>
        <w:tabs>
          <w:tab w:val="left" w:pos="1060"/>
        </w:tabs>
        <w:spacing w:before="89" w:after="0" w:line="240" w:lineRule="auto"/>
        <w:ind w:left="1060" w:leftChars="0" w:right="0" w:rightChars="0" w:hanging="840" w:firstLineChars="0"/>
        <w:jc w:val="left"/>
      </w:pPr>
      <w:bookmarkStart w:id="164" w:name="1.1.blur"/>
      <w:bookmarkEnd w:id="164"/>
      <w:r>
        <w:rPr>
          <w:rFonts w:hint="default" w:ascii="Arial" w:hAnsi="Arial" w:eastAsia="Arial" w:cs="Arial"/>
          <w:b/>
          <w:bCs/>
          <w:w w:val="99"/>
          <w:sz w:val="32"/>
          <w:szCs w:val="32"/>
          <w:lang w:val="en-US" w:eastAsia="en-US" w:bidi="ar-SA"/>
        </w:rPr>
        <w:t>37.3.</w:t>
      </w:r>
      <w:r>
        <w:t>blur</w:t>
      </w:r>
    </w:p>
    <w:p>
      <w:pPr>
        <w:pStyle w:val="4"/>
        <w:spacing w:before="8"/>
        <w:rPr>
          <w:rFonts w:ascii="Arial"/>
          <w:b/>
          <w:sz w:val="35"/>
        </w:rPr>
      </w:pPr>
    </w:p>
    <w:p>
      <w:pPr>
        <w:pStyle w:val="4"/>
        <w:spacing w:before="0" w:after="21"/>
        <w:ind w:left="220"/>
        <w:rPr>
          <w:rFonts w:hint="eastAsia" w:ascii="宋体" w:eastAsia="宋体"/>
        </w:rPr>
      </w:pPr>
      <w:r>
        <w:rPr>
          <w:rFonts w:hint="eastAsia" w:ascii="宋体" w:eastAsia="宋体"/>
        </w:rPr>
        <w:t xml:space="preserve">当 </w:t>
      </w:r>
      <w:r>
        <w:t xml:space="preserve">focusable </w:t>
      </w:r>
      <w:r>
        <w:rPr>
          <w:rFonts w:hint="eastAsia" w:ascii="宋体" w:eastAsia="宋体"/>
        </w:rPr>
        <w:t>元素失去焦点时触发目标函数，不支持冒泡；</w:t>
      </w:r>
    </w:p>
    <w:p>
      <w:pPr>
        <w:pStyle w:val="4"/>
        <w:spacing w:before="0"/>
        <w:ind w:left="107"/>
        <w:rPr>
          <w:rFonts w:ascii="宋体"/>
          <w:sz w:val="20"/>
        </w:rPr>
      </w:pPr>
      <w:r>
        <w:rPr>
          <w:rFonts w:ascii="宋体"/>
          <w:sz w:val="20"/>
        </w:rPr>
        <w:pict>
          <v:shape id="_x0000_s1216" o:spid="_x0000_s1216" o:spt="202" type="#_x0000_t202" style="height:343.7pt;width:426.1pt;"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ind w:left="103"/>
                  </w:pPr>
                  <w:r>
                    <w:t>&lt;html&gt;</w:t>
                  </w:r>
                </w:p>
                <w:p>
                  <w:pPr>
                    <w:pStyle w:val="4"/>
                    <w:spacing w:before="55"/>
                    <w:ind w:left="523"/>
                  </w:pPr>
                  <w:r>
                    <w:t>&lt;head&gt;</w:t>
                  </w:r>
                </w:p>
                <w:p>
                  <w:pPr>
                    <w:pStyle w:val="4"/>
                    <w:ind w:left="943"/>
                  </w:pPr>
                  <w:r>
                    <w:t>&lt;meta charset="utf-8"&gt;</w:t>
                  </w:r>
                </w:p>
                <w:p>
                  <w:pPr>
                    <w:pStyle w:val="4"/>
                    <w:ind w:left="943"/>
                  </w:pPr>
                  <w:r>
                    <w:t>&lt;title&gt;&lt;/title&gt;</w:t>
                  </w:r>
                </w:p>
                <w:p>
                  <w:pPr>
                    <w:pStyle w:val="4"/>
                    <w:spacing w:before="55"/>
                    <w:ind w:left="943"/>
                  </w:pPr>
                  <w:r>
                    <w:t>&lt;script src="js/jquery-1.9.1.js" type="text/javascript" charset="utf-8"&gt;&lt;/script&gt;</w:t>
                  </w:r>
                </w:p>
                <w:p>
                  <w:pPr>
                    <w:pStyle w:val="4"/>
                    <w:ind w:left="943"/>
                  </w:pPr>
                  <w:r>
                    <w:t>&lt;script type="text/javascript"&gt;</w:t>
                  </w:r>
                </w:p>
                <w:p>
                  <w:pPr>
                    <w:pStyle w:val="4"/>
                    <w:ind w:left="1363"/>
                  </w:pPr>
                  <w:r>
                    <w:t>$(function(){</w:t>
                  </w:r>
                </w:p>
                <w:p>
                  <w:pPr>
                    <w:pStyle w:val="4"/>
                    <w:spacing w:before="55" w:line="292" w:lineRule="auto"/>
                    <w:ind w:left="2203" w:right="4374" w:hanging="420"/>
                  </w:pPr>
                  <w:r>
                    <w:rPr>
                      <w:w w:val="95"/>
                    </w:rPr>
                    <w:t xml:space="preserve">$("input").blur(function(){ </w:t>
                  </w:r>
                  <w:r>
                    <w:t>var val=$(this).val();</w:t>
                  </w:r>
                </w:p>
                <w:p>
                  <w:pPr>
                    <w:pStyle w:val="4"/>
                    <w:spacing w:before="0" w:line="262" w:lineRule="exact"/>
                    <w:ind w:left="2203"/>
                  </w:pPr>
                  <w:r>
                    <w:t xml:space="preserve">alert("Hello </w:t>
                  </w:r>
                  <w:r>
                    <w:rPr>
                      <w:rFonts w:hint="eastAsia" w:ascii="宋体" w:eastAsia="宋体"/>
                    </w:rPr>
                    <w:t>失去焦点</w:t>
                  </w:r>
                  <w:r>
                    <w:t>:"+val);</w:t>
                  </w:r>
                </w:p>
                <w:p>
                  <w:pPr>
                    <w:pStyle w:val="4"/>
                    <w:spacing w:before="49"/>
                    <w:ind w:left="1783"/>
                  </w:pPr>
                  <w:r>
                    <w:t>});</w:t>
                  </w:r>
                </w:p>
                <w:p>
                  <w:pPr>
                    <w:pStyle w:val="4"/>
                    <w:spacing w:before="55"/>
                    <w:ind w:left="1363"/>
                  </w:pPr>
                  <w:r>
                    <w:t>})</w:t>
                  </w:r>
                </w:p>
                <w:p>
                  <w:pPr>
                    <w:pStyle w:val="4"/>
                    <w:ind w:left="943"/>
                  </w:pPr>
                  <w:r>
                    <w:t>&lt;/script&gt;</w:t>
                  </w:r>
                </w:p>
                <w:p>
                  <w:pPr>
                    <w:pStyle w:val="4"/>
                    <w:ind w:left="523"/>
                  </w:pPr>
                  <w:r>
                    <w:t>&lt;/head&gt;</w:t>
                  </w:r>
                </w:p>
                <w:p>
                  <w:pPr>
                    <w:pStyle w:val="4"/>
                    <w:spacing w:before="55"/>
                    <w:ind w:left="523"/>
                  </w:pPr>
                  <w:r>
                    <w:t>&lt;body&gt;</w:t>
                  </w:r>
                </w:p>
                <w:p>
                  <w:pPr>
                    <w:pStyle w:val="4"/>
                    <w:spacing w:before="51"/>
                    <w:ind w:left="943"/>
                  </w:pPr>
                  <w:r>
                    <w:t>&lt;input type="text" value="</w:t>
                  </w:r>
                  <w:r>
                    <w:rPr>
                      <w:rFonts w:hint="eastAsia" w:ascii="宋体" w:eastAsia="宋体"/>
                    </w:rPr>
                    <w:t>刘备</w:t>
                  </w:r>
                  <w:r>
                    <w:t>" /&gt;</w:t>
                  </w:r>
                </w:p>
                <w:p>
                  <w:pPr>
                    <w:pStyle w:val="4"/>
                    <w:spacing w:before="43"/>
                    <w:ind w:left="943"/>
                  </w:pPr>
                  <w:r>
                    <w:t>&lt;input</w:t>
                  </w:r>
                  <w:r>
                    <w:rPr>
                      <w:spacing w:val="-8"/>
                    </w:rPr>
                    <w:t xml:space="preserve"> </w:t>
                  </w:r>
                  <w:r>
                    <w:t>type="text</w:t>
                  </w:r>
                  <w:r>
                    <w:rPr>
                      <w:spacing w:val="-2"/>
                    </w:rPr>
                    <w:t xml:space="preserve">" </w:t>
                  </w:r>
                  <w:r>
                    <w:t>value="</w:t>
                  </w:r>
                  <w:r>
                    <w:rPr>
                      <w:rFonts w:hint="eastAsia" w:ascii="宋体" w:eastAsia="宋体"/>
                      <w:spacing w:val="-21"/>
                    </w:rPr>
                    <w:t xml:space="preserve">刘备 </w:t>
                  </w:r>
                  <w:r>
                    <w:t>2</w:t>
                  </w:r>
                  <w:r>
                    <w:rPr>
                      <w:spacing w:val="-2"/>
                    </w:rPr>
                    <w:t xml:space="preserve">" </w:t>
                  </w:r>
                  <w:r>
                    <w:t>/&gt;</w:t>
                  </w:r>
                </w:p>
                <w:p>
                  <w:pPr>
                    <w:pStyle w:val="4"/>
                    <w:spacing w:before="42"/>
                    <w:ind w:left="943"/>
                  </w:pPr>
                  <w:r>
                    <w:t>&lt;input</w:t>
                  </w:r>
                  <w:r>
                    <w:rPr>
                      <w:spacing w:val="-8"/>
                    </w:rPr>
                    <w:t xml:space="preserve"> </w:t>
                  </w:r>
                  <w:r>
                    <w:t>type="text</w:t>
                  </w:r>
                  <w:r>
                    <w:rPr>
                      <w:spacing w:val="-2"/>
                    </w:rPr>
                    <w:t xml:space="preserve">" </w:t>
                  </w:r>
                  <w:r>
                    <w:t>value="</w:t>
                  </w:r>
                  <w:r>
                    <w:rPr>
                      <w:rFonts w:hint="eastAsia" w:ascii="宋体" w:eastAsia="宋体"/>
                      <w:spacing w:val="-21"/>
                    </w:rPr>
                    <w:t xml:space="preserve">刘备 </w:t>
                  </w:r>
                  <w:r>
                    <w:t>3</w:t>
                  </w:r>
                  <w:r>
                    <w:rPr>
                      <w:spacing w:val="-2"/>
                    </w:rPr>
                    <w:t xml:space="preserve">" </w:t>
                  </w:r>
                  <w:r>
                    <w:t>/&gt;</w:t>
                  </w:r>
                </w:p>
                <w:p>
                  <w:pPr>
                    <w:pStyle w:val="4"/>
                    <w:spacing w:before="49"/>
                    <w:ind w:left="523"/>
                  </w:pPr>
                  <w:r>
                    <w:t>&lt;/body&gt;</w:t>
                  </w:r>
                </w:p>
                <w:p>
                  <w:pPr>
                    <w:pStyle w:val="4"/>
                    <w:spacing w:before="55"/>
                    <w:ind w:left="103"/>
                  </w:pPr>
                  <w:r>
                    <w:t>&lt;/html&gt;</w:t>
                  </w:r>
                </w:p>
              </w:txbxContent>
            </v:textbox>
            <w10:wrap type="none"/>
            <w10:anchorlock/>
          </v:shape>
        </w:pict>
      </w:r>
    </w:p>
    <w:p>
      <w:pPr>
        <w:pStyle w:val="4"/>
        <w:spacing w:before="9"/>
        <w:rPr>
          <w:rFonts w:ascii="宋体"/>
          <w:sz w:val="26"/>
        </w:rPr>
      </w:pPr>
    </w:p>
    <w:p>
      <w:pPr>
        <w:pStyle w:val="3"/>
        <w:numPr>
          <w:ilvl w:val="1"/>
          <w:numId w:val="0"/>
        </w:numPr>
        <w:tabs>
          <w:tab w:val="left" w:pos="1060"/>
        </w:tabs>
        <w:spacing w:before="89" w:after="0" w:line="240" w:lineRule="auto"/>
        <w:ind w:left="1060" w:leftChars="0" w:right="0" w:rightChars="0" w:hanging="840" w:firstLineChars="0"/>
        <w:jc w:val="left"/>
      </w:pPr>
      <w:bookmarkStart w:id="165" w:name="1.1.1.课堂案例"/>
      <w:bookmarkEnd w:id="165"/>
      <w:bookmarkStart w:id="166" w:name="1.1.1.课堂案例"/>
      <w:bookmarkEnd w:id="166"/>
      <w:bookmarkStart w:id="167" w:name="1.2.focusout"/>
      <w:bookmarkEnd w:id="167"/>
      <w:r>
        <w:rPr>
          <w:rFonts w:hint="default" w:ascii="Arial" w:hAnsi="Arial" w:eastAsia="Arial" w:cs="Arial"/>
          <w:b/>
          <w:bCs/>
          <w:w w:val="99"/>
          <w:sz w:val="32"/>
          <w:szCs w:val="32"/>
          <w:lang w:val="en-US" w:eastAsia="en-US" w:bidi="ar-SA"/>
        </w:rPr>
        <w:t>37.4.</w:t>
      </w:r>
      <w:r>
        <w:t>focusout</w:t>
      </w:r>
    </w:p>
    <w:p>
      <w:pPr>
        <w:pStyle w:val="4"/>
        <w:spacing w:before="0" w:after="22"/>
        <w:ind w:left="220"/>
      </w:pPr>
      <w:r>
        <w:rPr>
          <w:rFonts w:hint="eastAsia" w:ascii="宋体" w:eastAsia="宋体"/>
        </w:rPr>
        <w:t xml:space="preserve">和 </w:t>
      </w:r>
      <w:r>
        <w:t xml:space="preserve">blur </w:t>
      </w:r>
      <w:r>
        <w:rPr>
          <w:rFonts w:hint="eastAsia" w:ascii="宋体" w:eastAsia="宋体"/>
        </w:rPr>
        <w:t>一样，只是此事件支持冒泡；</w:t>
      </w:r>
      <w:r>
        <w:t>select</w:t>
      </w:r>
    </w:p>
    <w:p>
      <w:pPr>
        <w:pStyle w:val="4"/>
        <w:spacing w:before="0"/>
        <w:ind w:left="107"/>
        <w:rPr>
          <w:sz w:val="20"/>
        </w:rPr>
      </w:pPr>
      <w:r>
        <w:rPr>
          <w:sz w:val="20"/>
        </w:rPr>
        <w:pict>
          <v:shape id="_x0000_s1219" o:spid="_x0000_s1219" o:spt="202" type="#_x0000_t202" style="height:312.5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ind w:left="523"/>
                  </w:pPr>
                  <w:r>
                    <w:t>&lt;head&gt;</w:t>
                  </w:r>
                </w:p>
                <w:p>
                  <w:pPr>
                    <w:pStyle w:val="4"/>
                    <w:ind w:left="943"/>
                  </w:pPr>
                  <w:r>
                    <w:t>&lt;meta charset="utf-8"&gt;</w:t>
                  </w:r>
                </w:p>
                <w:p>
                  <w:pPr>
                    <w:pStyle w:val="4"/>
                    <w:spacing w:before="55"/>
                    <w:ind w:left="943"/>
                  </w:pPr>
                  <w:r>
                    <w:t>&lt;title&gt;&lt;/title&gt;</w:t>
                  </w:r>
                </w:p>
                <w:p>
                  <w:pPr>
                    <w:pStyle w:val="4"/>
                    <w:ind w:left="943"/>
                  </w:pPr>
                  <w:r>
                    <w:t>&lt;script src="js/jquery-1.9.1.js" type="text/javascript" charset="utf-8"&gt;&lt;/script&gt;</w:t>
                  </w:r>
                </w:p>
                <w:p>
                  <w:pPr>
                    <w:pStyle w:val="4"/>
                    <w:ind w:left="943"/>
                  </w:pPr>
                  <w:r>
                    <w:t>&lt;script type="text/javascript"&gt;</w:t>
                  </w:r>
                </w:p>
                <w:p>
                  <w:pPr>
                    <w:pStyle w:val="4"/>
                    <w:spacing w:before="55"/>
                    <w:ind w:left="1363"/>
                  </w:pPr>
                  <w:r>
                    <w:t>$(function(){</w:t>
                  </w:r>
                </w:p>
                <w:p>
                  <w:pPr>
                    <w:pStyle w:val="4"/>
                    <w:ind w:left="1783"/>
                  </w:pPr>
                  <w:r>
                    <w:t>$("p").focusout(function(){</w:t>
                  </w:r>
                </w:p>
                <w:p>
                  <w:pPr>
                    <w:pStyle w:val="4"/>
                    <w:ind w:left="2203"/>
                  </w:pPr>
                  <w:r>
                    <w:t>$(this).find("span").css("display","inline").fadeOut(1000);</w:t>
                  </w:r>
                </w:p>
                <w:p>
                  <w:pPr>
                    <w:pStyle w:val="4"/>
                    <w:spacing w:before="55"/>
                    <w:ind w:left="1783"/>
                  </w:pPr>
                  <w:r>
                    <w:t>});</w:t>
                  </w:r>
                </w:p>
                <w:p>
                  <w:pPr>
                    <w:pStyle w:val="4"/>
                    <w:ind w:left="1363"/>
                  </w:pPr>
                  <w:r>
                    <w:t>});</w:t>
                  </w:r>
                </w:p>
                <w:p>
                  <w:pPr>
                    <w:pStyle w:val="4"/>
                    <w:ind w:left="943"/>
                  </w:pPr>
                  <w:r>
                    <w:t>&lt;/script&gt;</w:t>
                  </w:r>
                </w:p>
                <w:p>
                  <w:pPr>
                    <w:pStyle w:val="4"/>
                    <w:spacing w:before="55"/>
                    <w:ind w:left="523"/>
                  </w:pPr>
                  <w:r>
                    <w:t>&lt;/head&gt;</w:t>
                  </w:r>
                </w:p>
                <w:p>
                  <w:pPr>
                    <w:pStyle w:val="4"/>
                    <w:ind w:left="523"/>
                  </w:pPr>
                  <w:r>
                    <w:t>&lt;body&gt;</w:t>
                  </w:r>
                </w:p>
                <w:p>
                  <w:pPr>
                    <w:pStyle w:val="4"/>
                    <w:ind w:left="943"/>
                  </w:pPr>
                  <w:r>
                    <w:t>&lt;p&gt;&lt;input type="text" /&gt; &lt;span&gt;focusout fire&lt;/span&gt;&lt;/p&gt;</w:t>
                  </w:r>
                </w:p>
                <w:p>
                  <w:pPr>
                    <w:pStyle w:val="4"/>
                    <w:spacing w:before="55"/>
                    <w:ind w:left="943"/>
                  </w:pPr>
                  <w:r>
                    <w:t>&lt;p&gt;&lt;input type="password" /&gt; &lt;span&gt;focusout fire&lt;/span&gt;&lt;/p&gt;</w:t>
                  </w:r>
                </w:p>
                <w:p>
                  <w:pPr>
                    <w:pStyle w:val="4"/>
                    <w:ind w:left="523"/>
                  </w:pPr>
                  <w:r>
                    <w:t>&lt;/body&gt;</w:t>
                  </w:r>
                </w:p>
                <w:p>
                  <w:pPr>
                    <w:pStyle w:val="4"/>
                    <w:spacing w:before="55"/>
                    <w:ind w:left="103"/>
                  </w:pPr>
                  <w:r>
                    <w:t>&lt;/html&gt;</w:t>
                  </w:r>
                </w:p>
              </w:txbxContent>
            </v:textbox>
            <w10:wrap type="none"/>
            <w10:anchorlock/>
          </v:shape>
        </w:pict>
      </w:r>
    </w:p>
    <w:p>
      <w:pPr>
        <w:spacing w:after="0"/>
        <w:rPr>
          <w:sz w:val="20"/>
        </w:rPr>
        <w:sectPr>
          <w:headerReference r:id="rId6" w:type="default"/>
          <w:pgSz w:w="11910" w:h="16840"/>
          <w:pgMar w:top="1400" w:right="1580" w:bottom="280" w:left="1580" w:header="852" w:footer="0" w:gutter="0"/>
          <w:cols w:space="720" w:num="1"/>
        </w:sectPr>
      </w:pPr>
    </w:p>
    <w:p>
      <w:pPr>
        <w:pStyle w:val="3"/>
        <w:numPr>
          <w:ilvl w:val="1"/>
          <w:numId w:val="0"/>
        </w:numPr>
        <w:tabs>
          <w:tab w:val="left" w:pos="1060"/>
        </w:tabs>
        <w:spacing w:before="89" w:after="0" w:line="240" w:lineRule="auto"/>
        <w:ind w:left="1060" w:leftChars="0" w:right="0" w:rightChars="0" w:hanging="840" w:firstLineChars="0"/>
        <w:jc w:val="left"/>
      </w:pPr>
      <w:bookmarkStart w:id="168" w:name="1.3.change"/>
      <w:bookmarkEnd w:id="168"/>
      <w:r>
        <w:rPr>
          <w:rFonts w:hint="default" w:ascii="Arial" w:hAnsi="Arial" w:eastAsia="Arial" w:cs="Arial"/>
          <w:b/>
          <w:bCs/>
          <w:w w:val="99"/>
          <w:sz w:val="32"/>
          <w:szCs w:val="32"/>
          <w:lang w:val="en-US" w:eastAsia="en-US" w:bidi="ar-SA"/>
        </w:rPr>
        <w:t>37.5.</w:t>
      </w:r>
      <w:r>
        <w:t>change</w:t>
      </w:r>
    </w:p>
    <w:p>
      <w:pPr>
        <w:pStyle w:val="4"/>
        <w:spacing w:before="8"/>
        <w:rPr>
          <w:rFonts w:ascii="Arial"/>
          <w:b/>
          <w:sz w:val="35"/>
        </w:rPr>
      </w:pPr>
    </w:p>
    <w:p>
      <w:pPr>
        <w:pStyle w:val="4"/>
        <w:spacing w:before="0"/>
        <w:ind w:left="220"/>
        <w:rPr>
          <w:rFonts w:hint="eastAsia" w:ascii="宋体" w:eastAsia="宋体"/>
        </w:rPr>
      </w:pPr>
      <w:r>
        <w:rPr>
          <w:rFonts w:hint="eastAsia" w:ascii="宋体" w:eastAsia="宋体"/>
        </w:rPr>
        <w:t>当下拉框、单选框</w:t>
      </w:r>
      <w:r>
        <w:t>,</w:t>
      </w:r>
      <w:r>
        <w:rPr>
          <w:rFonts w:hint="eastAsia" w:ascii="宋体" w:eastAsia="宋体"/>
        </w:rPr>
        <w:t>文本框的值发生变化时调用</w:t>
      </w:r>
    </w:p>
    <w:p>
      <w:pPr>
        <w:pStyle w:val="4"/>
        <w:spacing w:before="8"/>
        <w:rPr>
          <w:b/>
          <w:sz w:val="26"/>
        </w:rPr>
      </w:pPr>
      <w:bookmarkStart w:id="169" w:name="1.3.1.js的写法:"/>
      <w:bookmarkEnd w:id="169"/>
      <w:r>
        <w:pict>
          <v:shape id="_x0000_s1220" o:spid="_x0000_s1220" o:spt="202" type="#_x0000_t202" style="position:absolute;left:0pt;margin-left:84.55pt;margin-top:18.5pt;height:343.7pt;width:426.1pt;mso-position-horizontal-relative:page;mso-wrap-distance-bottom:0pt;mso-wrap-distance-top:0pt;z-index:-251593728;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ind w:left="523"/>
                  </w:pPr>
                  <w:r>
                    <w:t>&lt;head&gt;</w:t>
                  </w:r>
                </w:p>
                <w:p>
                  <w:pPr>
                    <w:pStyle w:val="4"/>
                    <w:ind w:left="943"/>
                  </w:pPr>
                  <w:r>
                    <w:t>&lt;meta charset="utf-8"&gt;</w:t>
                  </w:r>
                </w:p>
                <w:p>
                  <w:pPr>
                    <w:pStyle w:val="4"/>
                    <w:spacing w:before="55"/>
                    <w:ind w:left="943"/>
                  </w:pPr>
                  <w:r>
                    <w:t>&lt;title&gt;&lt;/title&gt;</w:t>
                  </w:r>
                </w:p>
                <w:p>
                  <w:pPr>
                    <w:pStyle w:val="4"/>
                    <w:ind w:left="943"/>
                  </w:pPr>
                  <w:r>
                    <w:t>&lt;script src="js/jquery-1.9.1.js" type="text/javascript" charset="utf-8"&gt;&lt;/script&gt;</w:t>
                  </w:r>
                </w:p>
                <w:p>
                  <w:pPr>
                    <w:pStyle w:val="4"/>
                    <w:spacing w:line="292" w:lineRule="auto"/>
                    <w:ind w:left="1363" w:right="4374" w:hanging="420"/>
                  </w:pPr>
                  <w:r>
                    <w:t>&lt;script type="text/javascript"&gt; function sel(val){</w:t>
                  </w:r>
                </w:p>
                <w:p>
                  <w:pPr>
                    <w:pStyle w:val="4"/>
                    <w:spacing w:before="0" w:line="255" w:lineRule="exact"/>
                    <w:ind w:left="1783"/>
                  </w:pPr>
                  <w:r>
                    <w:t>console.log(val);</w:t>
                  </w:r>
                </w:p>
                <w:p>
                  <w:pPr>
                    <w:pStyle w:val="4"/>
                    <w:spacing w:before="55"/>
                    <w:ind w:left="1363"/>
                  </w:pPr>
                  <w:r>
                    <w:rPr>
                      <w:w w:val="99"/>
                    </w:rPr>
                    <w:t>}</w:t>
                  </w:r>
                </w:p>
                <w:p>
                  <w:pPr>
                    <w:pStyle w:val="4"/>
                    <w:ind w:left="943"/>
                  </w:pPr>
                  <w:r>
                    <w:t>&lt;/script&gt;</w:t>
                  </w:r>
                </w:p>
                <w:p>
                  <w:pPr>
                    <w:pStyle w:val="4"/>
                    <w:ind w:left="523"/>
                  </w:pPr>
                  <w:r>
                    <w:t>&lt;/head&gt;</w:t>
                  </w:r>
                </w:p>
                <w:p>
                  <w:pPr>
                    <w:pStyle w:val="4"/>
                    <w:spacing w:before="55"/>
                    <w:ind w:left="523"/>
                  </w:pPr>
                  <w:r>
                    <w:t>&lt;body&gt;</w:t>
                  </w:r>
                </w:p>
                <w:p>
                  <w:pPr>
                    <w:pStyle w:val="4"/>
                    <w:ind w:left="943"/>
                  </w:pPr>
                  <w:r>
                    <w:t>&lt;select name="province" onchange="sel(this.value)"&gt;</w:t>
                  </w:r>
                </w:p>
                <w:p>
                  <w:pPr>
                    <w:pStyle w:val="4"/>
                    <w:spacing w:before="48"/>
                    <w:ind w:left="1363"/>
                  </w:pPr>
                  <w:r>
                    <w:t>&lt;option</w:t>
                  </w:r>
                  <w:r>
                    <w:rPr>
                      <w:spacing w:val="-21"/>
                    </w:rPr>
                    <w:t xml:space="preserve"> </w:t>
                  </w:r>
                  <w:r>
                    <w:t>value="</w:t>
                  </w:r>
                  <w:r>
                    <w:rPr>
                      <w:rFonts w:hint="eastAsia" w:ascii="宋体" w:eastAsia="宋体"/>
                    </w:rPr>
                    <w:t>天津</w:t>
                  </w:r>
                  <w:r>
                    <w:t>"&gt;</w:t>
                  </w:r>
                  <w:r>
                    <w:rPr>
                      <w:rFonts w:hint="eastAsia" w:ascii="宋体" w:eastAsia="宋体"/>
                    </w:rPr>
                    <w:t>天津</w:t>
                  </w:r>
                  <w:r>
                    <w:t>&lt;/option&gt;</w:t>
                  </w:r>
                </w:p>
                <w:p>
                  <w:pPr>
                    <w:pStyle w:val="4"/>
                    <w:spacing w:before="43"/>
                    <w:ind w:left="1363"/>
                  </w:pPr>
                  <w:r>
                    <w:t>&lt;option</w:t>
                  </w:r>
                  <w:r>
                    <w:rPr>
                      <w:spacing w:val="-21"/>
                    </w:rPr>
                    <w:t xml:space="preserve"> </w:t>
                  </w:r>
                  <w:r>
                    <w:t>value="</w:t>
                  </w:r>
                  <w:r>
                    <w:rPr>
                      <w:rFonts w:hint="eastAsia" w:ascii="宋体" w:eastAsia="宋体"/>
                    </w:rPr>
                    <w:t>河北</w:t>
                  </w:r>
                  <w:r>
                    <w:t>"&gt;</w:t>
                  </w:r>
                  <w:r>
                    <w:rPr>
                      <w:rFonts w:hint="eastAsia" w:ascii="宋体" w:eastAsia="宋体"/>
                    </w:rPr>
                    <w:t>河北</w:t>
                  </w:r>
                  <w:r>
                    <w:t>&lt;/option&gt;</w:t>
                  </w:r>
                </w:p>
                <w:p>
                  <w:pPr>
                    <w:pStyle w:val="4"/>
                    <w:spacing w:before="43"/>
                    <w:ind w:left="1363"/>
                  </w:pPr>
                  <w:r>
                    <w:t>&lt;option</w:t>
                  </w:r>
                  <w:r>
                    <w:rPr>
                      <w:spacing w:val="-21"/>
                    </w:rPr>
                    <w:t xml:space="preserve"> </w:t>
                  </w:r>
                  <w:r>
                    <w:t>value="</w:t>
                  </w:r>
                  <w:r>
                    <w:rPr>
                      <w:rFonts w:hint="eastAsia" w:ascii="宋体" w:eastAsia="宋体"/>
                    </w:rPr>
                    <w:t>山东</w:t>
                  </w:r>
                  <w:r>
                    <w:t>"&gt;</w:t>
                  </w:r>
                  <w:r>
                    <w:rPr>
                      <w:rFonts w:hint="eastAsia" w:ascii="宋体" w:eastAsia="宋体"/>
                    </w:rPr>
                    <w:t>山东</w:t>
                  </w:r>
                  <w:r>
                    <w:t>&lt;/option&gt;</w:t>
                  </w:r>
                </w:p>
                <w:p>
                  <w:pPr>
                    <w:pStyle w:val="4"/>
                    <w:spacing w:before="43"/>
                    <w:ind w:left="1363"/>
                  </w:pPr>
                  <w:r>
                    <w:t>&lt;option</w:t>
                  </w:r>
                  <w:r>
                    <w:rPr>
                      <w:spacing w:val="-21"/>
                    </w:rPr>
                    <w:t xml:space="preserve"> </w:t>
                  </w:r>
                  <w:r>
                    <w:t>value="</w:t>
                  </w:r>
                  <w:r>
                    <w:rPr>
                      <w:rFonts w:hint="eastAsia" w:ascii="宋体" w:eastAsia="宋体"/>
                    </w:rPr>
                    <w:t>四川</w:t>
                  </w:r>
                  <w:r>
                    <w:t>"&gt;</w:t>
                  </w:r>
                  <w:r>
                    <w:rPr>
                      <w:rFonts w:hint="eastAsia" w:ascii="宋体" w:eastAsia="宋体"/>
                    </w:rPr>
                    <w:t>四川</w:t>
                  </w:r>
                  <w:r>
                    <w:t>&lt;/option&gt;</w:t>
                  </w:r>
                </w:p>
                <w:p>
                  <w:pPr>
                    <w:pStyle w:val="4"/>
                    <w:spacing w:before="50"/>
                    <w:ind w:left="943"/>
                  </w:pPr>
                  <w:r>
                    <w:t>&lt;/select&gt;</w:t>
                  </w:r>
                </w:p>
                <w:p>
                  <w:pPr>
                    <w:pStyle w:val="4"/>
                    <w:ind w:left="523"/>
                  </w:pPr>
                  <w:r>
                    <w:t>&lt;/body&gt;</w:t>
                  </w:r>
                </w:p>
                <w:p>
                  <w:pPr>
                    <w:pStyle w:val="4"/>
                    <w:ind w:left="103"/>
                  </w:pPr>
                  <w:r>
                    <w:t>&lt;/html&gt;</w:t>
                  </w:r>
                </w:p>
              </w:txbxContent>
            </v:textbox>
            <w10:wrap type="topAndBottom"/>
          </v:shape>
        </w:pict>
      </w:r>
    </w:p>
    <w:p>
      <w:pPr>
        <w:pStyle w:val="4"/>
        <w:spacing w:before="5"/>
        <w:rPr>
          <w:b/>
          <w:sz w:val="23"/>
        </w:rPr>
      </w:pPr>
    </w:p>
    <w:p>
      <w:pPr>
        <w:pStyle w:val="8"/>
        <w:numPr>
          <w:ilvl w:val="2"/>
          <w:numId w:val="12"/>
        </w:numPr>
        <w:tabs>
          <w:tab w:val="left" w:pos="2319"/>
          <w:tab w:val="left" w:pos="2320"/>
        </w:tabs>
        <w:spacing w:before="54" w:after="0" w:line="240" w:lineRule="auto"/>
        <w:ind w:left="2320" w:right="0" w:hanging="1107"/>
        <w:jc w:val="left"/>
        <w:rPr>
          <w:rFonts w:hint="eastAsia" w:ascii="宋体" w:eastAsia="宋体"/>
          <w:b/>
          <w:sz w:val="32"/>
        </w:rPr>
      </w:pPr>
      <w:bookmarkStart w:id="170" w:name="1.3.2.jquery的写法"/>
      <w:bookmarkEnd w:id="170"/>
      <w:r>
        <w:rPr>
          <w:b/>
          <w:sz w:val="32"/>
        </w:rPr>
        <w:t>jquery</w:t>
      </w:r>
      <w:r>
        <w:rPr>
          <w:b/>
          <w:spacing w:val="5"/>
          <w:sz w:val="32"/>
        </w:rPr>
        <w:t xml:space="preserve"> </w:t>
      </w:r>
      <w:r>
        <w:rPr>
          <w:rFonts w:hint="eastAsia" w:ascii="宋体" w:eastAsia="宋体"/>
          <w:b/>
          <w:sz w:val="32"/>
        </w:rPr>
        <w:t>的写法</w:t>
      </w:r>
    </w:p>
    <w:p>
      <w:pPr>
        <w:pStyle w:val="4"/>
        <w:spacing w:before="5"/>
        <w:rPr>
          <w:rFonts w:ascii="宋体"/>
          <w:b/>
          <w:sz w:val="25"/>
        </w:rPr>
      </w:pPr>
      <w:r>
        <w:pict>
          <v:shape id="_x0000_s1221" o:spid="_x0000_s1221" o:spt="202" type="#_x0000_t202" style="position:absolute;left:0pt;margin-left:84.55pt;margin-top:18.5pt;height:172.5pt;width:426.1pt;mso-position-horizontal-relative:page;mso-wrap-distance-bottom:0pt;mso-wrap-distance-top:0pt;z-index:-251592704;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ind w:left="523"/>
                  </w:pPr>
                  <w:r>
                    <w:t>&lt;head&gt;</w:t>
                  </w:r>
                </w:p>
                <w:p>
                  <w:pPr>
                    <w:pStyle w:val="4"/>
                    <w:ind w:left="943"/>
                  </w:pPr>
                  <w:r>
                    <w:t>&lt;meta charset="utf-8"&gt;</w:t>
                  </w:r>
                </w:p>
                <w:p>
                  <w:pPr>
                    <w:pStyle w:val="4"/>
                    <w:spacing w:before="55"/>
                    <w:ind w:left="943"/>
                  </w:pPr>
                  <w:r>
                    <w:t>&lt;title&gt;&lt;/title&gt;</w:t>
                  </w:r>
                </w:p>
                <w:p>
                  <w:pPr>
                    <w:pStyle w:val="4"/>
                    <w:ind w:left="943"/>
                  </w:pPr>
                  <w:r>
                    <w:t>&lt;script src="js/jquery-1.9.1.js" type="text/javascript" charset="utf-8"&gt;&lt;/script&gt;</w:t>
                  </w:r>
                </w:p>
                <w:p>
                  <w:pPr>
                    <w:pStyle w:val="4"/>
                    <w:ind w:left="943"/>
                  </w:pPr>
                  <w:r>
                    <w:t>&lt;script type="text/javascript"&gt;</w:t>
                  </w:r>
                </w:p>
                <w:p>
                  <w:pPr>
                    <w:pStyle w:val="4"/>
                    <w:tabs>
                      <w:tab w:val="left" w:pos="1363"/>
                    </w:tabs>
                    <w:spacing w:before="55"/>
                    <w:ind w:left="943"/>
                  </w:pPr>
                  <w:r>
                    <w:t>/*</w:t>
                  </w:r>
                  <w:r>
                    <w:tab/>
                  </w:r>
                  <w:r>
                    <w:t>function sel(val){</w:t>
                  </w:r>
                </w:p>
                <w:p>
                  <w:pPr>
                    <w:pStyle w:val="4"/>
                    <w:ind w:left="1783"/>
                  </w:pPr>
                  <w:r>
                    <w:t>console.log(val);</w:t>
                  </w:r>
                </w:p>
                <w:p>
                  <w:pPr>
                    <w:pStyle w:val="4"/>
                    <w:tabs>
                      <w:tab w:val="left" w:pos="2308"/>
                    </w:tabs>
                    <w:ind w:left="1363"/>
                  </w:pPr>
                  <w:r>
                    <w:t>}</w:t>
                  </w:r>
                  <w:r>
                    <w:tab/>
                  </w:r>
                  <w:r>
                    <w:t>*/</w:t>
                  </w:r>
                </w:p>
                <w:p>
                  <w:pPr>
                    <w:pStyle w:val="4"/>
                    <w:spacing w:before="55"/>
                    <w:ind w:left="1363"/>
                  </w:pPr>
                  <w:r>
                    <w:t>$(function(){</w:t>
                  </w:r>
                </w:p>
              </w:txbxContent>
            </v:textbox>
            <w10:wrap type="topAndBottom"/>
          </v:shape>
        </w:pict>
      </w:r>
    </w:p>
    <w:p>
      <w:pPr>
        <w:spacing w:after="0"/>
        <w:rPr>
          <w:rFonts w:ascii="宋体"/>
          <w:sz w:val="25"/>
        </w:rPr>
        <w:sectPr>
          <w:pgSz w:w="11910" w:h="16840"/>
          <w:pgMar w:top="1400" w:right="1580" w:bottom="280" w:left="1580" w:header="852" w:footer="0" w:gutter="0"/>
          <w:cols w:space="720" w:num="1"/>
        </w:sectPr>
      </w:pPr>
    </w:p>
    <w:p>
      <w:pPr>
        <w:pStyle w:val="4"/>
        <w:spacing w:before="12"/>
        <w:rPr>
          <w:rFonts w:ascii="宋体"/>
          <w:b/>
          <w:sz w:val="2"/>
        </w:rPr>
      </w:pPr>
    </w:p>
    <w:p>
      <w:pPr>
        <w:pStyle w:val="4"/>
        <w:spacing w:before="0"/>
        <w:ind w:left="107"/>
        <w:rPr>
          <w:rFonts w:ascii="宋体"/>
          <w:sz w:val="20"/>
        </w:rPr>
      </w:pPr>
      <w:r>
        <w:rPr>
          <w:rFonts w:ascii="宋体"/>
          <w:sz w:val="20"/>
        </w:rPr>
        <w:pict>
          <v:shape id="_x0000_s1222" o:spid="_x0000_s1222" o:spt="202" type="#_x0000_t202" style="height:265.7pt;width:426.1pt;" filled="f" stroked="t" coordsize="21600,21600">
            <v:path/>
            <v:fill on="f" focussize="0,0"/>
            <v:stroke weight="0.48pt" color="#000000"/>
            <v:imagedata o:title=""/>
            <o:lock v:ext="edit"/>
            <v:textbox inset="0mm,0mm,0mm,0mm">
              <w:txbxContent>
                <w:p>
                  <w:pPr>
                    <w:pStyle w:val="4"/>
                    <w:spacing w:before="29"/>
                    <w:ind w:left="1783"/>
                  </w:pPr>
                  <w:r>
                    <w:t>$("#province").change(function(){</w:t>
                  </w:r>
                </w:p>
                <w:p>
                  <w:pPr>
                    <w:pStyle w:val="4"/>
                    <w:spacing w:before="48" w:line="285" w:lineRule="auto"/>
                    <w:ind w:left="2203" w:right="3208"/>
                  </w:pPr>
                  <w:r>
                    <w:rPr>
                      <w:w w:val="95"/>
                    </w:rPr>
                    <w:t>//</w:t>
                  </w:r>
                  <w:r>
                    <w:rPr>
                      <w:rFonts w:hint="eastAsia" w:ascii="宋体" w:eastAsia="宋体"/>
                      <w:w w:val="95"/>
                    </w:rPr>
                    <w:t>选择哪个省在控制台打印哪个省</w:t>
                  </w:r>
                  <w:r>
                    <w:t>console.log(this.value);</w:t>
                  </w:r>
                </w:p>
                <w:p>
                  <w:pPr>
                    <w:pStyle w:val="4"/>
                    <w:spacing w:before="6"/>
                    <w:ind w:left="1783"/>
                  </w:pPr>
                  <w:r>
                    <w:t>})</w:t>
                  </w:r>
                </w:p>
                <w:p>
                  <w:pPr>
                    <w:pStyle w:val="4"/>
                    <w:ind w:left="1363"/>
                  </w:pPr>
                  <w:r>
                    <w:t>});</w:t>
                  </w:r>
                </w:p>
                <w:p>
                  <w:pPr>
                    <w:pStyle w:val="4"/>
                    <w:spacing w:before="55"/>
                    <w:ind w:left="943"/>
                  </w:pPr>
                  <w:r>
                    <w:t>&lt;/script&gt;</w:t>
                  </w:r>
                </w:p>
                <w:p>
                  <w:pPr>
                    <w:pStyle w:val="4"/>
                    <w:ind w:left="523"/>
                  </w:pPr>
                  <w:r>
                    <w:t>&lt;/head&gt;</w:t>
                  </w:r>
                </w:p>
                <w:p>
                  <w:pPr>
                    <w:pStyle w:val="4"/>
                    <w:ind w:left="523"/>
                  </w:pPr>
                  <w:r>
                    <w:t>&lt;body&gt;</w:t>
                  </w:r>
                </w:p>
                <w:p>
                  <w:pPr>
                    <w:pStyle w:val="4"/>
                    <w:tabs>
                      <w:tab w:val="left" w:pos="1756"/>
                    </w:tabs>
                    <w:spacing w:before="55"/>
                    <w:ind w:left="943"/>
                  </w:pPr>
                  <w:r>
                    <w:t>&lt;select</w:t>
                  </w:r>
                  <w:r>
                    <w:tab/>
                  </w:r>
                  <w:r>
                    <w:t>id="province" name="province"&gt;&lt;!-- onchange="sel(this.value)"</w:t>
                  </w:r>
                  <w:r>
                    <w:rPr>
                      <w:spacing w:val="-5"/>
                    </w:rPr>
                    <w:t xml:space="preserve"> </w:t>
                  </w:r>
                  <w:r>
                    <w:t>--&gt;</w:t>
                  </w:r>
                </w:p>
                <w:p>
                  <w:pPr>
                    <w:pStyle w:val="4"/>
                    <w:spacing w:before="48"/>
                    <w:ind w:left="1363"/>
                  </w:pPr>
                  <w:r>
                    <w:t>&lt;option</w:t>
                  </w:r>
                  <w:r>
                    <w:rPr>
                      <w:spacing w:val="-21"/>
                    </w:rPr>
                    <w:t xml:space="preserve"> </w:t>
                  </w:r>
                  <w:r>
                    <w:t>value="</w:t>
                  </w:r>
                  <w:r>
                    <w:rPr>
                      <w:rFonts w:hint="eastAsia" w:ascii="宋体" w:eastAsia="宋体"/>
                    </w:rPr>
                    <w:t>天津</w:t>
                  </w:r>
                  <w:r>
                    <w:t>"&gt;</w:t>
                  </w:r>
                  <w:r>
                    <w:rPr>
                      <w:rFonts w:hint="eastAsia" w:ascii="宋体" w:eastAsia="宋体"/>
                    </w:rPr>
                    <w:t>天津</w:t>
                  </w:r>
                  <w:r>
                    <w:t>&lt;/option&gt;</w:t>
                  </w:r>
                </w:p>
                <w:p>
                  <w:pPr>
                    <w:pStyle w:val="4"/>
                    <w:spacing w:before="43"/>
                    <w:ind w:left="1363"/>
                  </w:pPr>
                  <w:r>
                    <w:t>&lt;option</w:t>
                  </w:r>
                  <w:r>
                    <w:rPr>
                      <w:spacing w:val="-21"/>
                    </w:rPr>
                    <w:t xml:space="preserve"> </w:t>
                  </w:r>
                  <w:r>
                    <w:t>value="</w:t>
                  </w:r>
                  <w:r>
                    <w:rPr>
                      <w:rFonts w:hint="eastAsia" w:ascii="宋体" w:eastAsia="宋体"/>
                    </w:rPr>
                    <w:t>河北</w:t>
                  </w:r>
                  <w:r>
                    <w:t>"&gt;</w:t>
                  </w:r>
                  <w:r>
                    <w:rPr>
                      <w:rFonts w:hint="eastAsia" w:ascii="宋体" w:eastAsia="宋体"/>
                    </w:rPr>
                    <w:t>河北</w:t>
                  </w:r>
                  <w:r>
                    <w:t>&lt;/option&gt;</w:t>
                  </w:r>
                </w:p>
                <w:p>
                  <w:pPr>
                    <w:pStyle w:val="4"/>
                    <w:spacing w:before="43"/>
                    <w:ind w:left="1363"/>
                  </w:pPr>
                  <w:r>
                    <w:t>&lt;option</w:t>
                  </w:r>
                  <w:r>
                    <w:rPr>
                      <w:spacing w:val="-21"/>
                    </w:rPr>
                    <w:t xml:space="preserve"> </w:t>
                  </w:r>
                  <w:r>
                    <w:t>value="</w:t>
                  </w:r>
                  <w:r>
                    <w:rPr>
                      <w:rFonts w:hint="eastAsia" w:ascii="宋体" w:eastAsia="宋体"/>
                    </w:rPr>
                    <w:t>山东</w:t>
                  </w:r>
                  <w:r>
                    <w:t>"&gt;</w:t>
                  </w:r>
                  <w:r>
                    <w:rPr>
                      <w:rFonts w:hint="eastAsia" w:ascii="宋体" w:eastAsia="宋体"/>
                    </w:rPr>
                    <w:t>山东</w:t>
                  </w:r>
                  <w:r>
                    <w:t>&lt;/option&gt;</w:t>
                  </w:r>
                </w:p>
                <w:p>
                  <w:pPr>
                    <w:pStyle w:val="4"/>
                    <w:spacing w:before="43"/>
                    <w:ind w:left="1363"/>
                  </w:pPr>
                  <w:r>
                    <w:t>&lt;option</w:t>
                  </w:r>
                  <w:r>
                    <w:rPr>
                      <w:spacing w:val="-21"/>
                    </w:rPr>
                    <w:t xml:space="preserve"> </w:t>
                  </w:r>
                  <w:r>
                    <w:t>value="</w:t>
                  </w:r>
                  <w:r>
                    <w:rPr>
                      <w:rFonts w:hint="eastAsia" w:ascii="宋体" w:eastAsia="宋体"/>
                    </w:rPr>
                    <w:t>四川</w:t>
                  </w:r>
                  <w:r>
                    <w:t>"&gt;</w:t>
                  </w:r>
                  <w:r>
                    <w:rPr>
                      <w:rFonts w:hint="eastAsia" w:ascii="宋体" w:eastAsia="宋体"/>
                    </w:rPr>
                    <w:t>四川</w:t>
                  </w:r>
                  <w:r>
                    <w:t>&lt;/option&gt;</w:t>
                  </w:r>
                </w:p>
                <w:p>
                  <w:pPr>
                    <w:pStyle w:val="4"/>
                    <w:spacing w:before="51"/>
                    <w:ind w:left="943"/>
                  </w:pPr>
                  <w:r>
                    <w:t>&lt;/select&gt;</w:t>
                  </w:r>
                </w:p>
                <w:p>
                  <w:pPr>
                    <w:pStyle w:val="4"/>
                    <w:spacing w:before="55"/>
                    <w:ind w:left="523"/>
                  </w:pPr>
                  <w:r>
                    <w:t>&lt;/body&gt;</w:t>
                  </w:r>
                </w:p>
                <w:p>
                  <w:pPr>
                    <w:pStyle w:val="4"/>
                    <w:ind w:left="103"/>
                  </w:pPr>
                  <w:r>
                    <w:t>&lt;/html&gt;</w:t>
                  </w:r>
                </w:p>
              </w:txbxContent>
            </v:textbox>
            <w10:wrap type="none"/>
            <w10:anchorlock/>
          </v:shape>
        </w:pict>
      </w:r>
    </w:p>
    <w:p>
      <w:pPr>
        <w:pStyle w:val="4"/>
        <w:spacing w:before="7"/>
        <w:rPr>
          <w:rFonts w:ascii="宋体"/>
          <w:b/>
          <w:sz w:val="22"/>
        </w:rPr>
      </w:pPr>
    </w:p>
    <w:p>
      <w:pPr>
        <w:pStyle w:val="8"/>
        <w:numPr>
          <w:ilvl w:val="2"/>
          <w:numId w:val="12"/>
        </w:numPr>
        <w:tabs>
          <w:tab w:val="left" w:pos="2319"/>
          <w:tab w:val="left" w:pos="2320"/>
        </w:tabs>
        <w:spacing w:before="54" w:after="0" w:line="240" w:lineRule="auto"/>
        <w:ind w:left="2320" w:right="0" w:hanging="1107"/>
        <w:jc w:val="left"/>
        <w:rPr>
          <w:rFonts w:hint="eastAsia" w:ascii="宋体" w:eastAsia="宋体"/>
          <w:b/>
          <w:sz w:val="32"/>
        </w:rPr>
      </w:pPr>
      <w:bookmarkStart w:id="171" w:name="1.3.3.文本框的change,验证"/>
      <w:bookmarkEnd w:id="171"/>
      <w:bookmarkStart w:id="172" w:name="1.3.3.文本框的change,验证"/>
      <w:bookmarkEnd w:id="172"/>
      <w:r>
        <w:rPr>
          <w:rFonts w:hint="eastAsia" w:ascii="宋体" w:eastAsia="宋体"/>
          <w:b/>
          <w:spacing w:val="-17"/>
          <w:sz w:val="32"/>
        </w:rPr>
        <w:t xml:space="preserve">文本框的 </w:t>
      </w:r>
      <w:r>
        <w:rPr>
          <w:b/>
          <w:sz w:val="32"/>
        </w:rPr>
        <w:t>change,</w:t>
      </w:r>
      <w:r>
        <w:rPr>
          <w:rFonts w:hint="eastAsia" w:ascii="宋体" w:eastAsia="宋体"/>
          <w:b/>
          <w:sz w:val="32"/>
        </w:rPr>
        <w:t>验证</w:t>
      </w:r>
    </w:p>
    <w:p>
      <w:pPr>
        <w:pStyle w:val="4"/>
        <w:spacing w:before="5"/>
        <w:rPr>
          <w:rFonts w:ascii="宋体"/>
          <w:b/>
          <w:sz w:val="25"/>
        </w:rPr>
      </w:pPr>
      <w:r>
        <w:pict>
          <v:shape id="_x0000_s1223" o:spid="_x0000_s1223" o:spt="202" type="#_x0000_t202" style="position:absolute;left:0pt;margin-left:84.55pt;margin-top:18.5pt;height:359.7pt;width:426.1pt;mso-position-horizontal-relative:page;mso-wrap-distance-bottom:0pt;mso-wrap-distance-top:0pt;z-index:-251591680;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ind w:left="523"/>
                  </w:pPr>
                  <w:r>
                    <w:t>&lt;head&gt;</w:t>
                  </w:r>
                </w:p>
                <w:p>
                  <w:pPr>
                    <w:pStyle w:val="4"/>
                    <w:ind w:left="943"/>
                  </w:pPr>
                  <w:r>
                    <w:t>&lt;meta charset="utf-8"&gt;</w:t>
                  </w:r>
                </w:p>
                <w:p>
                  <w:pPr>
                    <w:pStyle w:val="4"/>
                    <w:spacing w:before="55"/>
                    <w:ind w:left="943"/>
                  </w:pPr>
                  <w:r>
                    <w:t>&lt;title&gt;&lt;/title&gt;</w:t>
                  </w:r>
                </w:p>
                <w:p>
                  <w:pPr>
                    <w:pStyle w:val="4"/>
                    <w:ind w:left="943"/>
                  </w:pPr>
                  <w:r>
                    <w:t>&lt;script src="js/jquery-1.9.1.js" type="text/javascript" charset="utf-8"&gt;&lt;/script&gt;</w:t>
                  </w:r>
                </w:p>
                <w:p>
                  <w:pPr>
                    <w:pStyle w:val="4"/>
                    <w:ind w:left="943"/>
                  </w:pPr>
                  <w:r>
                    <w:t>&lt;script type="text/javascript"&gt;</w:t>
                  </w:r>
                </w:p>
                <w:p>
                  <w:pPr>
                    <w:pStyle w:val="4"/>
                    <w:spacing w:before="55"/>
                    <w:ind w:left="1363"/>
                  </w:pPr>
                  <w:r>
                    <w:t>$(function(){</w:t>
                  </w:r>
                </w:p>
                <w:p>
                  <w:pPr>
                    <w:pStyle w:val="4"/>
                    <w:spacing w:line="285" w:lineRule="auto"/>
                    <w:ind w:left="2203" w:right="3248" w:hanging="420"/>
                  </w:pPr>
                  <w:r>
                    <w:t xml:space="preserve">$("#username").change(function(){ </w:t>
                  </w:r>
                  <w:r>
                    <w:rPr>
                      <w:w w:val="95"/>
                    </w:rPr>
                    <w:t>alert("</w:t>
                  </w:r>
                  <w:r>
                    <w:rPr>
                      <w:rFonts w:hint="eastAsia" w:ascii="宋体" w:eastAsia="宋体"/>
                      <w:w w:val="95"/>
                    </w:rPr>
                    <w:t>用户名验证</w:t>
                  </w:r>
                  <w:r>
                    <w:rPr>
                      <w:w w:val="95"/>
                    </w:rPr>
                    <w:t>"+this.value);</w:t>
                  </w:r>
                </w:p>
                <w:p>
                  <w:pPr>
                    <w:pStyle w:val="4"/>
                    <w:spacing w:before="0" w:line="285" w:lineRule="auto"/>
                    <w:ind w:left="2203" w:right="1273"/>
                  </w:pPr>
                  <w:r>
                    <w:t>//</w:t>
                  </w:r>
                  <w:r>
                    <w:rPr>
                      <w:rFonts w:hint="eastAsia" w:ascii="宋体" w:eastAsia="宋体"/>
                    </w:rPr>
                    <w:t>验证用户名</w:t>
                  </w:r>
                  <w:r>
                    <w:t>:</w:t>
                  </w:r>
                  <w:r>
                    <w:rPr>
                      <w:rFonts w:hint="eastAsia" w:ascii="宋体" w:eastAsia="宋体"/>
                    </w:rPr>
                    <w:t xml:space="preserve">必须是 </w:t>
                  </w:r>
                  <w:r>
                    <w:t xml:space="preserve">5~8 </w:t>
                  </w:r>
                  <w:r>
                    <w:rPr>
                      <w:rFonts w:hint="eastAsia" w:ascii="宋体" w:eastAsia="宋体"/>
                    </w:rPr>
                    <w:t>位字母数字下划线组成</w:t>
                  </w:r>
                  <w:r>
                    <w:t>(</w:t>
                  </w:r>
                  <w:r>
                    <w:rPr>
                      <w:rFonts w:hint="eastAsia" w:ascii="宋体" w:eastAsia="宋体"/>
                    </w:rPr>
                    <w:t>正则</w:t>
                  </w:r>
                  <w:r>
                    <w:t>) if(/^\w{5,8}$/.test(this.value)){</w:t>
                  </w:r>
                </w:p>
                <w:p>
                  <w:pPr>
                    <w:pStyle w:val="4"/>
                    <w:spacing w:before="0" w:line="268" w:lineRule="exact"/>
                    <w:ind w:left="2623"/>
                  </w:pPr>
                  <w:r>
                    <w:t>alert("</w:t>
                  </w:r>
                  <w:r>
                    <w:rPr>
                      <w:rFonts w:hint="eastAsia" w:ascii="宋体" w:eastAsia="宋体"/>
                    </w:rPr>
                    <w:t>验证通过</w:t>
                  </w:r>
                  <w:r>
                    <w:t>");</w:t>
                  </w:r>
                </w:p>
                <w:p>
                  <w:pPr>
                    <w:pStyle w:val="4"/>
                    <w:spacing w:before="42"/>
                    <w:ind w:left="2203"/>
                  </w:pPr>
                  <w:r>
                    <w:t>}else{</w:t>
                  </w:r>
                </w:p>
                <w:p>
                  <w:pPr>
                    <w:pStyle w:val="4"/>
                    <w:spacing w:before="48"/>
                    <w:ind w:left="2623"/>
                  </w:pPr>
                  <w:r>
                    <w:t>alert("</w:t>
                  </w:r>
                  <w:r>
                    <w:rPr>
                      <w:rFonts w:hint="eastAsia" w:ascii="宋体" w:eastAsia="宋体"/>
                    </w:rPr>
                    <w:t>验证没通过</w:t>
                  </w:r>
                  <w:r>
                    <w:t>:</w:t>
                  </w:r>
                  <w:r>
                    <w:rPr>
                      <w:rFonts w:hint="eastAsia" w:ascii="宋体" w:eastAsia="宋体"/>
                    </w:rPr>
                    <w:t xml:space="preserve">用户名必须是 </w:t>
                  </w:r>
                  <w:r>
                    <w:t xml:space="preserve">5~8 </w:t>
                  </w:r>
                  <w:r>
                    <w:rPr>
                      <w:rFonts w:hint="eastAsia" w:ascii="宋体" w:eastAsia="宋体"/>
                    </w:rPr>
                    <w:t>位字母数字下划线组成</w:t>
                  </w:r>
                  <w:r>
                    <w:t>");</w:t>
                  </w:r>
                </w:p>
                <w:p>
                  <w:pPr>
                    <w:pStyle w:val="4"/>
                    <w:spacing w:before="50"/>
                    <w:ind w:left="2203"/>
                  </w:pPr>
                  <w:r>
                    <w:rPr>
                      <w:w w:val="99"/>
                    </w:rPr>
                    <w:t>}</w:t>
                  </w:r>
                </w:p>
                <w:p>
                  <w:pPr>
                    <w:pStyle w:val="4"/>
                    <w:ind w:left="1783"/>
                  </w:pPr>
                  <w:r>
                    <w:t>});</w:t>
                  </w:r>
                </w:p>
                <w:p>
                  <w:pPr>
                    <w:pStyle w:val="4"/>
                    <w:ind w:left="1363"/>
                  </w:pPr>
                  <w:r>
                    <w:t>});</w:t>
                  </w:r>
                </w:p>
                <w:p>
                  <w:pPr>
                    <w:pStyle w:val="4"/>
                    <w:spacing w:before="55"/>
                    <w:ind w:left="943"/>
                  </w:pPr>
                  <w:r>
                    <w:t>&lt;/script&gt;</w:t>
                  </w:r>
                </w:p>
                <w:p>
                  <w:pPr>
                    <w:pStyle w:val="4"/>
                    <w:ind w:left="523"/>
                  </w:pPr>
                  <w:r>
                    <w:t>&lt;/head&gt;</w:t>
                  </w:r>
                </w:p>
                <w:p>
                  <w:pPr>
                    <w:pStyle w:val="4"/>
                    <w:ind w:left="523"/>
                  </w:pPr>
                  <w:r>
                    <w:t>&lt;body&gt;</w:t>
                  </w:r>
                </w:p>
                <w:p>
                  <w:pPr>
                    <w:pStyle w:val="4"/>
                    <w:spacing w:before="48"/>
                    <w:ind w:left="943"/>
                  </w:pPr>
                  <w:r>
                    <w:rPr>
                      <w:rFonts w:hint="eastAsia" w:ascii="宋体" w:eastAsia="宋体"/>
                    </w:rPr>
                    <w:t>用户名</w:t>
                  </w:r>
                  <w:r>
                    <w:t>:&lt;input type="text" id="username" name="username" /&gt;&lt;br/&gt;</w:t>
                  </w:r>
                </w:p>
                <w:p>
                  <w:pPr>
                    <w:pStyle w:val="4"/>
                    <w:spacing w:before="42"/>
                    <w:ind w:left="943"/>
                  </w:pPr>
                  <w:r>
                    <w:rPr>
                      <w:rFonts w:hint="eastAsia" w:ascii="宋体" w:eastAsia="宋体"/>
                    </w:rPr>
                    <w:t>密码</w:t>
                  </w:r>
                  <w:r>
                    <w:t>:&lt;input type="password" id="password" name="password" /&gt;&lt;br/&gt;</w:t>
                  </w:r>
                </w:p>
              </w:txbxContent>
            </v:textbox>
            <w10:wrap type="topAndBottom"/>
          </v:shape>
        </w:pict>
      </w:r>
    </w:p>
    <w:p>
      <w:pPr>
        <w:spacing w:after="0"/>
        <w:rPr>
          <w:rFonts w:ascii="宋体"/>
          <w:sz w:val="25"/>
        </w:rPr>
        <w:sectPr>
          <w:pgSz w:w="11910" w:h="16840"/>
          <w:pgMar w:top="1400" w:right="1580" w:bottom="280" w:left="1580" w:header="852" w:footer="0" w:gutter="0"/>
          <w:cols w:space="720" w:num="1"/>
        </w:sectPr>
      </w:pPr>
    </w:p>
    <w:p>
      <w:pPr>
        <w:pStyle w:val="4"/>
        <w:spacing w:before="12"/>
        <w:rPr>
          <w:rFonts w:ascii="宋体"/>
          <w:b/>
          <w:sz w:val="2"/>
        </w:rPr>
      </w:pPr>
    </w:p>
    <w:p>
      <w:pPr>
        <w:pStyle w:val="4"/>
        <w:spacing w:before="0"/>
        <w:ind w:left="107"/>
        <w:rPr>
          <w:rFonts w:ascii="宋体"/>
          <w:sz w:val="20"/>
        </w:rPr>
      </w:pPr>
      <w:r>
        <w:rPr>
          <w:rFonts w:ascii="宋体"/>
          <w:sz w:val="20"/>
        </w:rPr>
        <w:pict>
          <v:shape id="_x0000_s1224" o:spid="_x0000_s1224" o:spt="202" type="#_x0000_t202" style="height:62.9pt;width:426.1pt;" filled="f" stroked="t" coordsize="21600,21600">
            <v:path/>
            <v:fill on="f" focussize="0,0"/>
            <v:stroke weight="0.48pt" color="#000000"/>
            <v:imagedata o:title=""/>
            <o:lock v:ext="edit"/>
            <v:textbox inset="0mm,0mm,0mm,0mm">
              <w:txbxContent>
                <w:p>
                  <w:pPr>
                    <w:pStyle w:val="4"/>
                    <w:spacing w:before="7"/>
                    <w:rPr>
                      <w:rFonts w:ascii="宋体"/>
                      <w:b/>
                      <w:sz w:val="26"/>
                    </w:rPr>
                  </w:pPr>
                </w:p>
                <w:p>
                  <w:pPr>
                    <w:pStyle w:val="4"/>
                    <w:spacing w:before="1"/>
                    <w:ind w:left="523"/>
                  </w:pPr>
                  <w:r>
                    <w:t>&lt;/body&gt;</w:t>
                  </w:r>
                </w:p>
                <w:p>
                  <w:pPr>
                    <w:pStyle w:val="4"/>
                    <w:spacing w:before="55"/>
                    <w:ind w:left="103"/>
                  </w:pPr>
                  <w:r>
                    <w:t>&lt;/html&gt;</w:t>
                  </w:r>
                </w:p>
              </w:txbxContent>
            </v:textbox>
            <w10:wrap type="none"/>
            <w10:anchorlock/>
          </v:shape>
        </w:pict>
      </w:r>
    </w:p>
    <w:p>
      <w:pPr>
        <w:pStyle w:val="4"/>
        <w:spacing w:before="0"/>
        <w:rPr>
          <w:rFonts w:ascii="宋体"/>
          <w:b/>
          <w:sz w:val="20"/>
        </w:rPr>
      </w:pPr>
    </w:p>
    <w:p>
      <w:pPr>
        <w:pStyle w:val="4"/>
        <w:spacing w:before="1"/>
        <w:rPr>
          <w:rFonts w:ascii="宋体"/>
          <w:b/>
          <w:sz w:val="25"/>
        </w:rPr>
      </w:pPr>
    </w:p>
    <w:p>
      <w:pPr>
        <w:pStyle w:val="8"/>
        <w:numPr>
          <w:ilvl w:val="1"/>
          <w:numId w:val="12"/>
        </w:numPr>
        <w:tabs>
          <w:tab w:val="left" w:pos="796"/>
        </w:tabs>
        <w:spacing w:before="71" w:after="0" w:line="240" w:lineRule="auto"/>
        <w:ind w:left="796" w:right="0" w:hanging="576"/>
        <w:jc w:val="left"/>
        <w:rPr>
          <w:rFonts w:hint="eastAsia" w:ascii="黑体" w:eastAsia="黑体"/>
          <w:b/>
          <w:sz w:val="32"/>
        </w:rPr>
      </w:pPr>
      <w:bookmarkStart w:id="173" w:name="1.4.submit："/>
      <w:bookmarkEnd w:id="173"/>
      <w:r>
        <w:rPr>
          <w:rFonts w:ascii="Arial" w:eastAsia="Arial"/>
          <w:b/>
          <w:sz w:val="32"/>
        </w:rPr>
        <w:t>submit</w:t>
      </w:r>
      <w:r>
        <w:rPr>
          <w:rFonts w:hint="eastAsia" w:ascii="黑体" w:eastAsia="黑体"/>
          <w:b/>
          <w:sz w:val="32"/>
        </w:rPr>
        <w:t>：</w:t>
      </w:r>
    </w:p>
    <w:p>
      <w:pPr>
        <w:pStyle w:val="4"/>
        <w:spacing w:before="2"/>
        <w:rPr>
          <w:rFonts w:ascii="黑体"/>
          <w:b/>
          <w:sz w:val="30"/>
        </w:rPr>
      </w:pPr>
    </w:p>
    <w:p>
      <w:pPr>
        <w:pStyle w:val="4"/>
        <w:spacing w:before="0" w:after="17"/>
        <w:ind w:left="220"/>
        <w:rPr>
          <w:rFonts w:hint="eastAsia" w:ascii="宋体" w:eastAsia="宋体"/>
        </w:rPr>
      </w:pPr>
      <w:r>
        <w:rPr>
          <w:rFonts w:hint="eastAsia" w:ascii="宋体" w:eastAsia="宋体"/>
        </w:rPr>
        <w:t>当表单提交时触发</w:t>
      </w:r>
      <w:r>
        <w:t xml:space="preserve">,return false </w:t>
      </w:r>
      <w:r>
        <w:rPr>
          <w:rFonts w:hint="eastAsia" w:ascii="宋体" w:eastAsia="宋体"/>
        </w:rPr>
        <w:t xml:space="preserve">不提交 </w:t>
      </w:r>
      <w:r>
        <w:t xml:space="preserve">return true </w:t>
      </w:r>
      <w:r>
        <w:rPr>
          <w:rFonts w:hint="eastAsia" w:ascii="宋体" w:eastAsia="宋体"/>
        </w:rPr>
        <w:t>提交。</w:t>
      </w:r>
    </w:p>
    <w:p>
      <w:pPr>
        <w:pStyle w:val="4"/>
        <w:spacing w:before="0"/>
        <w:ind w:left="102"/>
        <w:rPr>
          <w:rFonts w:ascii="宋体"/>
          <w:sz w:val="20"/>
        </w:rPr>
      </w:pPr>
      <w:r>
        <w:rPr>
          <w:rFonts w:ascii="宋体"/>
          <w:sz w:val="20"/>
        </w:rPr>
        <w:pict>
          <v:group id="_x0000_s1225" o:spid="_x0000_s1225" o:spt="203" style="height:532.3pt;width:426.6pt;" coordsize="8532,10646">
            <o:lock v:ext="edit"/>
            <v:line id="_x0000_s1226" o:spid="_x0000_s1226" o:spt="20" style="position:absolute;left:0;top:5;height:0;width:8532;" stroked="t" coordsize="21600,21600">
              <v:path arrowok="t"/>
              <v:fill focussize="0,0"/>
              <v:stroke weight="0.48pt" color="#000000"/>
              <v:imagedata o:title=""/>
              <o:lock v:ext="edit"/>
            </v:line>
            <v:line id="_x0000_s1227" o:spid="_x0000_s1227" o:spt="20" style="position:absolute;left:5;top:0;height:10636;width:0;" stroked="t" coordsize="21600,21600">
              <v:path arrowok="t"/>
              <v:fill focussize="0,0"/>
              <v:stroke weight="0.48pt" color="#000000"/>
              <v:imagedata o:title=""/>
              <o:lock v:ext="edit"/>
            </v:line>
            <v:line id="_x0000_s1228" o:spid="_x0000_s1228" o:spt="20" style="position:absolute;left:8527;top:0;height:10636;width:0;" stroked="t" coordsize="21600,21600">
              <v:path arrowok="t"/>
              <v:fill focussize="0,0"/>
              <v:stroke weight="0.48pt" color="#000000"/>
              <v:imagedata o:title=""/>
              <o:lock v:ext="edit"/>
            </v:line>
            <v:shape id="_x0000_s1229" o:spid="_x0000_s1229" o:spt="202" type="#_x0000_t202" style="position:absolute;left:4;top:6878;height:3762;width:8522;" filled="f" stroked="t" coordsize="21600,21600">
              <v:path/>
              <v:fill on="f" focussize="0,0"/>
              <v:stroke weight="0.48pt" color="#000000"/>
              <v:imagedata o:title=""/>
              <o:lock v:ext="edit"/>
              <v:textbox inset="0mm,0mm,0mm,0mm">
                <w:txbxContent>
                  <w:p>
                    <w:pPr>
                      <w:spacing w:before="28"/>
                      <w:ind w:left="103" w:right="0" w:firstLine="0"/>
                      <w:jc w:val="left"/>
                      <w:rPr>
                        <w:sz w:val="21"/>
                      </w:rPr>
                    </w:pPr>
                    <w:r>
                      <w:rPr>
                        <w:sz w:val="21"/>
                      </w:rPr>
                      <w:t>&lt;!DOCTYPE html&gt;</w:t>
                    </w:r>
                  </w:p>
                  <w:p>
                    <w:pPr>
                      <w:spacing w:before="56"/>
                      <w:ind w:left="103" w:right="0" w:firstLine="0"/>
                      <w:jc w:val="left"/>
                      <w:rPr>
                        <w:sz w:val="21"/>
                      </w:rPr>
                    </w:pPr>
                    <w:r>
                      <w:rPr>
                        <w:sz w:val="21"/>
                      </w:rPr>
                      <w:t>&lt;html&gt;</w:t>
                    </w:r>
                  </w:p>
                  <w:p>
                    <w:pPr>
                      <w:spacing w:before="56"/>
                      <w:ind w:left="523" w:right="0" w:firstLine="0"/>
                      <w:jc w:val="left"/>
                      <w:rPr>
                        <w:sz w:val="21"/>
                      </w:rPr>
                    </w:pPr>
                    <w:r>
                      <w:rPr>
                        <w:sz w:val="21"/>
                      </w:rPr>
                      <w:t>&lt;head&gt;</w:t>
                    </w:r>
                  </w:p>
                  <w:p>
                    <w:pPr>
                      <w:spacing w:before="55"/>
                      <w:ind w:left="943" w:right="0" w:firstLine="0"/>
                      <w:jc w:val="left"/>
                      <w:rPr>
                        <w:sz w:val="21"/>
                      </w:rPr>
                    </w:pPr>
                    <w:r>
                      <w:rPr>
                        <w:sz w:val="21"/>
                      </w:rPr>
                      <w:t>&lt;meta charset="utf-8"&gt;</w:t>
                    </w:r>
                  </w:p>
                  <w:p>
                    <w:pPr>
                      <w:spacing w:before="56"/>
                      <w:ind w:left="943" w:right="0" w:firstLine="0"/>
                      <w:jc w:val="left"/>
                      <w:rPr>
                        <w:sz w:val="21"/>
                      </w:rPr>
                    </w:pPr>
                    <w:r>
                      <w:rPr>
                        <w:sz w:val="21"/>
                      </w:rPr>
                      <w:t>&lt;title&gt;&lt;/title&gt;</w:t>
                    </w:r>
                  </w:p>
                  <w:p>
                    <w:pPr>
                      <w:spacing w:before="56"/>
                      <w:ind w:left="943" w:right="0" w:firstLine="0"/>
                      <w:jc w:val="left"/>
                      <w:rPr>
                        <w:sz w:val="21"/>
                      </w:rPr>
                    </w:pPr>
                    <w:r>
                      <w:rPr>
                        <w:sz w:val="21"/>
                      </w:rPr>
                      <w:t>&lt;script src="js/jquery-1.9.1.js" type="text/javascript" charset="utf-8"&gt;&lt;/script&gt;</w:t>
                    </w:r>
                  </w:p>
                  <w:p>
                    <w:pPr>
                      <w:spacing w:before="55"/>
                      <w:ind w:left="943" w:right="0" w:firstLine="0"/>
                      <w:jc w:val="left"/>
                      <w:rPr>
                        <w:sz w:val="21"/>
                      </w:rPr>
                    </w:pPr>
                    <w:r>
                      <w:rPr>
                        <w:sz w:val="21"/>
                      </w:rPr>
                      <w:t>&lt;script type="text/javascript"&gt;</w:t>
                    </w:r>
                  </w:p>
                  <w:p>
                    <w:pPr>
                      <w:spacing w:before="56"/>
                      <w:ind w:left="1363" w:right="0" w:firstLine="0"/>
                      <w:jc w:val="left"/>
                      <w:rPr>
                        <w:sz w:val="21"/>
                      </w:rPr>
                    </w:pPr>
                    <w:r>
                      <w:rPr>
                        <w:sz w:val="21"/>
                      </w:rPr>
                      <w:t>$(function(){</w:t>
                    </w:r>
                  </w:p>
                  <w:p>
                    <w:pPr>
                      <w:spacing w:before="56" w:line="292" w:lineRule="auto"/>
                      <w:ind w:left="2203" w:right="4374" w:hanging="420"/>
                      <w:jc w:val="left"/>
                      <w:rPr>
                        <w:sz w:val="21"/>
                      </w:rPr>
                    </w:pPr>
                    <w:r>
                      <w:rPr>
                        <w:w w:val="95"/>
                        <w:sz w:val="21"/>
                      </w:rPr>
                      <w:t xml:space="preserve">$("form").submit(function(){ </w:t>
                    </w:r>
                    <w:r>
                      <w:rPr>
                        <w:sz w:val="21"/>
                      </w:rPr>
                      <w:t>alert(111);</w:t>
                    </w:r>
                  </w:p>
                  <w:p>
                    <w:pPr>
                      <w:spacing w:before="0" w:line="262" w:lineRule="exact"/>
                      <w:ind w:left="2203" w:right="0" w:firstLine="0"/>
                      <w:jc w:val="left"/>
                      <w:rPr>
                        <w:rFonts w:hint="eastAsia" w:ascii="宋体" w:eastAsia="宋体"/>
                        <w:sz w:val="21"/>
                      </w:rPr>
                    </w:pPr>
                    <w:r>
                      <w:rPr>
                        <w:sz w:val="21"/>
                      </w:rPr>
                      <w:t>//</w:t>
                    </w:r>
                    <w:r>
                      <w:rPr>
                        <w:rFonts w:hint="eastAsia" w:ascii="宋体" w:eastAsia="宋体"/>
                        <w:sz w:val="21"/>
                      </w:rPr>
                      <w:t>执行验证</w:t>
                    </w:r>
                  </w:p>
                  <w:p>
                    <w:pPr>
                      <w:spacing w:before="42"/>
                      <w:ind w:left="2203" w:right="0" w:firstLine="0"/>
                      <w:jc w:val="left"/>
                      <w:rPr>
                        <w:rFonts w:hint="eastAsia" w:ascii="宋体" w:eastAsia="宋体"/>
                        <w:sz w:val="21"/>
                      </w:rPr>
                    </w:pPr>
                    <w:r>
                      <w:rPr>
                        <w:sz w:val="21"/>
                      </w:rPr>
                      <w:t>return false;//</w:t>
                    </w:r>
                    <w:r>
                      <w:rPr>
                        <w:rFonts w:hint="eastAsia" w:ascii="宋体" w:eastAsia="宋体"/>
                        <w:sz w:val="21"/>
                      </w:rPr>
                      <w:t>验证未通过</w:t>
                    </w:r>
                    <w:r>
                      <w:rPr>
                        <w:sz w:val="21"/>
                      </w:rPr>
                      <w:t>,</w:t>
                    </w:r>
                    <w:r>
                      <w:rPr>
                        <w:rFonts w:hint="eastAsia" w:ascii="宋体" w:eastAsia="宋体"/>
                        <w:sz w:val="21"/>
                      </w:rPr>
                      <w:t>不提交</w:t>
                    </w:r>
                  </w:p>
                </w:txbxContent>
              </v:textbox>
            </v:shape>
            <v:shape id="_x0000_s1230" o:spid="_x0000_s1230" o:spt="202" type="#_x0000_t202" style="position:absolute;left:112;top:4137;height:2393;width:5263;" filled="f" stroked="f" coordsize="21600,21600">
              <v:path/>
              <v:fill on="f" focussize="0,0"/>
              <v:stroke on="f" joinstyle="miter"/>
              <v:imagedata o:title=""/>
              <o:lock v:ext="edit"/>
              <v:textbox inset="0mm,0mm,0mm,0mm">
                <w:txbxContent>
                  <w:p>
                    <w:pPr>
                      <w:spacing w:before="0" w:line="213" w:lineRule="exact"/>
                      <w:ind w:left="840" w:right="0" w:firstLine="0"/>
                      <w:jc w:val="left"/>
                      <w:rPr>
                        <w:sz w:val="21"/>
                      </w:rPr>
                    </w:pPr>
                    <w:r>
                      <w:rPr>
                        <w:sz w:val="21"/>
                      </w:rPr>
                      <w:t>&lt;/script&gt;</w:t>
                    </w:r>
                  </w:p>
                  <w:p>
                    <w:pPr>
                      <w:spacing w:before="55"/>
                      <w:ind w:left="420" w:right="0" w:firstLine="0"/>
                      <w:jc w:val="left"/>
                      <w:rPr>
                        <w:sz w:val="21"/>
                      </w:rPr>
                    </w:pPr>
                    <w:r>
                      <w:rPr>
                        <w:sz w:val="21"/>
                      </w:rPr>
                      <w:t>&lt;/head&gt;</w:t>
                    </w:r>
                  </w:p>
                  <w:p>
                    <w:pPr>
                      <w:spacing w:before="56"/>
                      <w:ind w:left="420" w:right="0" w:firstLine="0"/>
                      <w:jc w:val="left"/>
                      <w:rPr>
                        <w:sz w:val="21"/>
                      </w:rPr>
                    </w:pPr>
                    <w:r>
                      <w:rPr>
                        <w:sz w:val="21"/>
                      </w:rPr>
                      <w:t>&lt;body&gt;</w:t>
                    </w:r>
                  </w:p>
                  <w:p>
                    <w:pPr>
                      <w:spacing w:before="56"/>
                      <w:ind w:left="840" w:right="0" w:firstLine="0"/>
                      <w:jc w:val="left"/>
                      <w:rPr>
                        <w:sz w:val="21"/>
                      </w:rPr>
                    </w:pPr>
                    <w:r>
                      <w:rPr>
                        <w:sz w:val="21"/>
                      </w:rPr>
                      <w:t>&lt;form action="#" method="get"&gt;</w:t>
                    </w:r>
                  </w:p>
                  <w:p>
                    <w:pPr>
                      <w:spacing w:before="48"/>
                      <w:ind w:left="1260" w:right="0" w:firstLine="0"/>
                      <w:jc w:val="left"/>
                      <w:rPr>
                        <w:sz w:val="21"/>
                      </w:rPr>
                    </w:pPr>
                    <w:r>
                      <w:rPr>
                        <w:sz w:val="21"/>
                      </w:rPr>
                      <w:t>&lt;input type="button" id="btn" value="</w:t>
                    </w:r>
                    <w:r>
                      <w:rPr>
                        <w:rFonts w:hint="eastAsia" w:ascii="宋体" w:eastAsia="宋体"/>
                        <w:sz w:val="21"/>
                      </w:rPr>
                      <w:t>提交</w:t>
                    </w:r>
                    <w:r>
                      <w:rPr>
                        <w:sz w:val="21"/>
                      </w:rPr>
                      <w:t>"/&gt;</w:t>
                    </w:r>
                  </w:p>
                  <w:p>
                    <w:pPr>
                      <w:spacing w:before="50"/>
                      <w:ind w:left="840" w:right="0" w:firstLine="0"/>
                      <w:jc w:val="left"/>
                      <w:rPr>
                        <w:sz w:val="21"/>
                      </w:rPr>
                    </w:pPr>
                    <w:r>
                      <w:rPr>
                        <w:sz w:val="21"/>
                      </w:rPr>
                      <w:t>&lt;/form&gt;</w:t>
                    </w:r>
                  </w:p>
                  <w:p>
                    <w:pPr>
                      <w:spacing w:before="56"/>
                      <w:ind w:left="420" w:right="0" w:firstLine="0"/>
                      <w:jc w:val="left"/>
                      <w:rPr>
                        <w:sz w:val="21"/>
                      </w:rPr>
                    </w:pPr>
                    <w:r>
                      <w:rPr>
                        <w:sz w:val="21"/>
                      </w:rPr>
                      <w:t>&lt;/body&gt;</w:t>
                    </w:r>
                  </w:p>
                  <w:p>
                    <w:pPr>
                      <w:spacing w:before="56" w:line="252" w:lineRule="exact"/>
                      <w:ind w:left="0" w:right="0" w:firstLine="0"/>
                      <w:jc w:val="left"/>
                      <w:rPr>
                        <w:sz w:val="21"/>
                      </w:rPr>
                    </w:pPr>
                    <w:r>
                      <w:rPr>
                        <w:sz w:val="21"/>
                      </w:rPr>
                      <w:t>&lt;/html&gt;</w:t>
                    </w:r>
                  </w:p>
                </w:txbxContent>
              </v:textbox>
            </v:shape>
            <v:shape id="_x0000_s1231" o:spid="_x0000_s1231" o:spt="202" type="#_x0000_t202" style="position:absolute;left:112;top:81;height:3641;width:7579;" filled="f" stroked="f" coordsize="21600,21600">
              <v:path/>
              <v:fill on="f" focussize="0,0"/>
              <v:stroke on="f" joinstyle="miter"/>
              <v:imagedata o:title=""/>
              <o:lock v:ext="edit"/>
              <v:textbox inset="0mm,0mm,0mm,0mm">
                <w:txbxContent>
                  <w:p>
                    <w:pPr>
                      <w:spacing w:before="0" w:line="213" w:lineRule="exact"/>
                      <w:ind w:left="0" w:right="0" w:firstLine="0"/>
                      <w:jc w:val="left"/>
                      <w:rPr>
                        <w:sz w:val="21"/>
                      </w:rPr>
                    </w:pPr>
                    <w:r>
                      <w:rPr>
                        <w:sz w:val="21"/>
                      </w:rPr>
                      <w:t>&lt;!DOCTYPE html&gt;</w:t>
                    </w:r>
                  </w:p>
                  <w:p>
                    <w:pPr>
                      <w:spacing w:before="55"/>
                      <w:ind w:left="0" w:right="0" w:firstLine="0"/>
                      <w:jc w:val="left"/>
                      <w:rPr>
                        <w:sz w:val="21"/>
                      </w:rPr>
                    </w:pPr>
                    <w:r>
                      <w:rPr>
                        <w:sz w:val="21"/>
                      </w:rPr>
                      <w:t>&lt;html&gt;</w:t>
                    </w:r>
                  </w:p>
                  <w:p>
                    <w:pPr>
                      <w:spacing w:before="56"/>
                      <w:ind w:left="420" w:right="0" w:firstLine="0"/>
                      <w:jc w:val="left"/>
                      <w:rPr>
                        <w:sz w:val="21"/>
                      </w:rPr>
                    </w:pPr>
                    <w:r>
                      <w:rPr>
                        <w:sz w:val="21"/>
                      </w:rPr>
                      <w:t>&lt;head&gt;</w:t>
                    </w:r>
                  </w:p>
                  <w:p>
                    <w:pPr>
                      <w:spacing w:before="56"/>
                      <w:ind w:left="840" w:right="0" w:firstLine="0"/>
                      <w:jc w:val="left"/>
                      <w:rPr>
                        <w:sz w:val="21"/>
                      </w:rPr>
                    </w:pPr>
                    <w:r>
                      <w:rPr>
                        <w:sz w:val="21"/>
                      </w:rPr>
                      <w:t>&lt;meta charset="utf-8"&gt;</w:t>
                    </w:r>
                  </w:p>
                  <w:p>
                    <w:pPr>
                      <w:spacing w:before="55"/>
                      <w:ind w:left="840" w:right="0" w:firstLine="0"/>
                      <w:jc w:val="left"/>
                      <w:rPr>
                        <w:sz w:val="21"/>
                      </w:rPr>
                    </w:pPr>
                    <w:r>
                      <w:rPr>
                        <w:sz w:val="21"/>
                      </w:rPr>
                      <w:t>&lt;title&gt;&lt;/title&gt;</w:t>
                    </w:r>
                  </w:p>
                  <w:p>
                    <w:pPr>
                      <w:spacing w:before="56"/>
                      <w:ind w:left="840" w:right="0" w:firstLine="0"/>
                      <w:jc w:val="left"/>
                      <w:rPr>
                        <w:sz w:val="21"/>
                      </w:rPr>
                    </w:pPr>
                    <w:r>
                      <w:rPr>
                        <w:sz w:val="21"/>
                      </w:rPr>
                      <w:t>&lt;script</w:t>
                    </w:r>
                    <w:r>
                      <w:rPr>
                        <w:spacing w:val="-15"/>
                        <w:sz w:val="21"/>
                      </w:rPr>
                      <w:t xml:space="preserve"> </w:t>
                    </w:r>
                    <w:r>
                      <w:rPr>
                        <w:sz w:val="21"/>
                      </w:rPr>
                      <w:t>src="js/jquery-1.9.1.js"</w:t>
                    </w:r>
                    <w:r>
                      <w:rPr>
                        <w:spacing w:val="-15"/>
                        <w:sz w:val="21"/>
                      </w:rPr>
                      <w:t xml:space="preserve"> </w:t>
                    </w:r>
                    <w:r>
                      <w:rPr>
                        <w:sz w:val="21"/>
                      </w:rPr>
                      <w:t>type="text/javascript"</w:t>
                    </w:r>
                    <w:r>
                      <w:rPr>
                        <w:spacing w:val="-15"/>
                        <w:sz w:val="21"/>
                      </w:rPr>
                      <w:t xml:space="preserve"> </w:t>
                    </w:r>
                    <w:r>
                      <w:rPr>
                        <w:sz w:val="21"/>
                      </w:rPr>
                      <w:t>charset="utf-8"&gt;&lt;/script&gt;</w:t>
                    </w:r>
                  </w:p>
                  <w:p>
                    <w:pPr>
                      <w:spacing w:before="56"/>
                      <w:ind w:left="840" w:right="0" w:firstLine="0"/>
                      <w:jc w:val="left"/>
                      <w:rPr>
                        <w:sz w:val="21"/>
                      </w:rPr>
                    </w:pPr>
                    <w:r>
                      <w:rPr>
                        <w:sz w:val="21"/>
                      </w:rPr>
                      <w:t>&lt;script type="text/javascript"&gt;</w:t>
                    </w:r>
                  </w:p>
                  <w:p>
                    <w:pPr>
                      <w:spacing w:before="55"/>
                      <w:ind w:left="1260" w:right="0" w:firstLine="0"/>
                      <w:jc w:val="left"/>
                      <w:rPr>
                        <w:sz w:val="21"/>
                      </w:rPr>
                    </w:pPr>
                    <w:r>
                      <w:rPr>
                        <w:sz w:val="21"/>
                      </w:rPr>
                      <w:t>$(function(){</w:t>
                    </w:r>
                  </w:p>
                  <w:p>
                    <w:pPr>
                      <w:spacing w:before="56"/>
                      <w:ind w:left="1468" w:right="0" w:firstLine="0"/>
                      <w:jc w:val="left"/>
                      <w:rPr>
                        <w:sz w:val="21"/>
                      </w:rPr>
                    </w:pPr>
                    <w:r>
                      <w:rPr>
                        <w:sz w:val="21"/>
                      </w:rPr>
                      <w:t>$("#btn").click(function(){</w:t>
                    </w:r>
                  </w:p>
                  <w:p>
                    <w:pPr>
                      <w:spacing w:before="48"/>
                      <w:ind w:left="2100" w:right="0" w:firstLine="0"/>
                      <w:jc w:val="left"/>
                      <w:rPr>
                        <w:rFonts w:hint="eastAsia" w:ascii="宋体" w:eastAsia="宋体"/>
                        <w:sz w:val="21"/>
                      </w:rPr>
                    </w:pPr>
                    <w:r>
                      <w:rPr>
                        <w:sz w:val="21"/>
                      </w:rPr>
                      <w:t>$("form:first").submit();//</w:t>
                    </w:r>
                    <w:r>
                      <w:rPr>
                        <w:rFonts w:hint="eastAsia" w:ascii="宋体" w:eastAsia="宋体"/>
                        <w:sz w:val="21"/>
                      </w:rPr>
                      <w:t>提交表单</w:t>
                    </w:r>
                  </w:p>
                  <w:p>
                    <w:pPr>
                      <w:spacing w:before="51"/>
                      <w:ind w:left="1680" w:right="0" w:firstLine="0"/>
                      <w:jc w:val="left"/>
                      <w:rPr>
                        <w:sz w:val="21"/>
                      </w:rPr>
                    </w:pPr>
                    <w:r>
                      <w:rPr>
                        <w:sz w:val="21"/>
                      </w:rPr>
                      <w:t>})</w:t>
                    </w:r>
                  </w:p>
                  <w:p>
                    <w:pPr>
                      <w:spacing w:before="55" w:line="252" w:lineRule="exact"/>
                      <w:ind w:left="1260" w:right="0" w:firstLine="0"/>
                      <w:jc w:val="left"/>
                      <w:rPr>
                        <w:sz w:val="21"/>
                      </w:rPr>
                    </w:pPr>
                    <w:r>
                      <w:rPr>
                        <w:sz w:val="21"/>
                      </w:rPr>
                      <w:t>})</w:t>
                    </w:r>
                  </w:p>
                </w:txbxContent>
              </v:textbox>
            </v:shape>
            <w10:wrap type="none"/>
            <w10:anchorlock/>
          </v:group>
        </w:pict>
      </w:r>
    </w:p>
    <w:p>
      <w:pPr>
        <w:spacing w:after="0"/>
        <w:rPr>
          <w:rFonts w:ascii="宋体"/>
          <w:sz w:val="20"/>
        </w:rPr>
        <w:sectPr>
          <w:pgSz w:w="11910" w:h="16840"/>
          <w:pgMar w:top="1400" w:right="1580" w:bottom="280" w:left="1580" w:header="852" w:footer="0" w:gutter="0"/>
          <w:cols w:space="720" w:num="1"/>
        </w:sectPr>
      </w:pPr>
    </w:p>
    <w:p>
      <w:pPr>
        <w:pStyle w:val="4"/>
        <w:spacing w:before="12"/>
        <w:rPr>
          <w:rFonts w:ascii="宋体"/>
          <w:sz w:val="2"/>
        </w:rPr>
      </w:pPr>
    </w:p>
    <w:p>
      <w:pPr>
        <w:pStyle w:val="4"/>
        <w:spacing w:before="0"/>
        <w:ind w:left="107"/>
        <w:rPr>
          <w:rFonts w:ascii="宋体"/>
          <w:sz w:val="20"/>
        </w:rPr>
      </w:pPr>
      <w:r>
        <w:rPr>
          <w:rFonts w:ascii="宋体"/>
          <w:sz w:val="20"/>
        </w:rPr>
        <w:pict>
          <v:shape id="_x0000_s1232" o:spid="_x0000_s1232" o:spt="202" type="#_x0000_t202" style="height:218.9pt;width:426.1pt;" filled="f" stroked="t" coordsize="21600,21600">
            <v:path/>
            <v:fill on="f" focussize="0,0"/>
            <v:stroke weight="0.48pt" color="#000000"/>
            <v:imagedata o:title=""/>
            <o:lock v:ext="edit"/>
            <v:textbox inset="0mm,0mm,0mm,0mm">
              <w:txbxContent>
                <w:p>
                  <w:pPr>
                    <w:pStyle w:val="4"/>
                    <w:spacing w:before="21"/>
                    <w:ind w:left="2203"/>
                    <w:rPr>
                      <w:rFonts w:hint="eastAsia" w:ascii="宋体" w:eastAsia="宋体"/>
                    </w:rPr>
                  </w:pPr>
                  <w:r>
                    <w:t>// return true;//</w:t>
                  </w:r>
                  <w:r>
                    <w:rPr>
                      <w:rFonts w:hint="eastAsia" w:ascii="宋体" w:eastAsia="宋体"/>
                    </w:rPr>
                    <w:t>验证通过</w:t>
                  </w:r>
                  <w:r>
                    <w:t>,</w:t>
                  </w:r>
                  <w:r>
                    <w:rPr>
                      <w:rFonts w:hint="eastAsia" w:ascii="宋体" w:eastAsia="宋体"/>
                    </w:rPr>
                    <w:t>提交</w:t>
                  </w:r>
                </w:p>
                <w:p>
                  <w:pPr>
                    <w:pStyle w:val="4"/>
                    <w:spacing w:before="51"/>
                    <w:ind w:left="1783"/>
                  </w:pPr>
                  <w:r>
                    <w:t>});</w:t>
                  </w:r>
                </w:p>
                <w:p>
                  <w:pPr>
                    <w:pStyle w:val="4"/>
                    <w:spacing w:before="0"/>
                    <w:rPr>
                      <w:sz w:val="20"/>
                    </w:rPr>
                  </w:pPr>
                </w:p>
                <w:p>
                  <w:pPr>
                    <w:pStyle w:val="4"/>
                    <w:spacing w:before="123"/>
                    <w:ind w:left="1363"/>
                  </w:pPr>
                  <w:r>
                    <w:t>})</w:t>
                  </w:r>
                </w:p>
                <w:p>
                  <w:pPr>
                    <w:pStyle w:val="4"/>
                    <w:spacing w:before="0"/>
                    <w:rPr>
                      <w:sz w:val="20"/>
                    </w:rPr>
                  </w:pPr>
                </w:p>
                <w:p>
                  <w:pPr>
                    <w:pStyle w:val="4"/>
                    <w:spacing w:before="124"/>
                    <w:ind w:left="943"/>
                  </w:pPr>
                  <w:r>
                    <w:t>&lt;/script&gt;</w:t>
                  </w:r>
                </w:p>
                <w:p>
                  <w:pPr>
                    <w:pStyle w:val="4"/>
                    <w:spacing w:before="55"/>
                    <w:ind w:left="523"/>
                  </w:pPr>
                  <w:r>
                    <w:t>&lt;/head&gt;</w:t>
                  </w:r>
                </w:p>
                <w:p>
                  <w:pPr>
                    <w:pStyle w:val="4"/>
                    <w:ind w:left="523"/>
                  </w:pPr>
                  <w:r>
                    <w:t>&lt;body&gt;</w:t>
                  </w:r>
                </w:p>
                <w:p>
                  <w:pPr>
                    <w:pStyle w:val="4"/>
                    <w:ind w:left="943"/>
                  </w:pPr>
                  <w:r>
                    <w:t>&lt;form action="#" method="get"&gt;</w:t>
                  </w:r>
                </w:p>
                <w:p>
                  <w:pPr>
                    <w:pStyle w:val="4"/>
                    <w:spacing w:before="48"/>
                    <w:ind w:left="1363"/>
                  </w:pPr>
                  <w:r>
                    <w:t>&lt;input type="submit" id="btn" value="</w:t>
                  </w:r>
                  <w:r>
                    <w:rPr>
                      <w:rFonts w:hint="eastAsia" w:ascii="宋体" w:eastAsia="宋体"/>
                    </w:rPr>
                    <w:t>提交</w:t>
                  </w:r>
                  <w:r>
                    <w:t>"/&gt;</w:t>
                  </w:r>
                </w:p>
                <w:p>
                  <w:pPr>
                    <w:pStyle w:val="4"/>
                    <w:spacing w:before="50"/>
                    <w:ind w:left="943"/>
                  </w:pPr>
                  <w:r>
                    <w:t>&lt;/form&gt;</w:t>
                  </w:r>
                </w:p>
                <w:p>
                  <w:pPr>
                    <w:pStyle w:val="4"/>
                    <w:ind w:left="523"/>
                  </w:pPr>
                  <w:r>
                    <w:t>&lt;/body&gt;</w:t>
                  </w:r>
                </w:p>
                <w:p>
                  <w:pPr>
                    <w:pStyle w:val="4"/>
                    <w:ind w:left="103"/>
                  </w:pPr>
                  <w:r>
                    <w:t>&lt;/html&gt;</w:t>
                  </w:r>
                </w:p>
              </w:txbxContent>
            </v:textbox>
            <w10:wrap type="none"/>
            <w10:anchorlock/>
          </v:shape>
        </w:pict>
      </w:r>
    </w:p>
    <w:p>
      <w:pPr>
        <w:pStyle w:val="4"/>
        <w:spacing w:before="0"/>
        <w:rPr>
          <w:rFonts w:ascii="宋体"/>
          <w:sz w:val="22"/>
        </w:rPr>
      </w:pPr>
      <w:bookmarkStart w:id="174" w:name="1.4.1.课堂案例"/>
      <w:bookmarkEnd w:id="174"/>
      <w:bookmarkStart w:id="175" w:name="1.4.1.课堂案例"/>
      <w:bookmarkEnd w:id="175"/>
    </w:p>
    <w:p>
      <w:pPr>
        <w:pStyle w:val="4"/>
        <w:spacing w:before="0"/>
        <w:rPr>
          <w:rFonts w:ascii="宋体"/>
          <w:sz w:val="22"/>
        </w:rPr>
      </w:pPr>
    </w:p>
    <w:p>
      <w:pPr>
        <w:pStyle w:val="4"/>
        <w:spacing w:before="0"/>
        <w:rPr>
          <w:rFonts w:ascii="宋体"/>
          <w:sz w:val="22"/>
        </w:rPr>
      </w:pPr>
    </w:p>
    <w:p>
      <w:pPr>
        <w:pStyle w:val="4"/>
        <w:spacing w:before="2"/>
        <w:rPr>
          <w:rFonts w:ascii="宋体"/>
          <w:sz w:val="18"/>
        </w:rPr>
      </w:pPr>
    </w:p>
    <w:p>
      <w:pPr>
        <w:pStyle w:val="2"/>
        <w:numPr>
          <w:ilvl w:val="0"/>
          <w:numId w:val="0"/>
        </w:numPr>
        <w:tabs>
          <w:tab w:val="left" w:pos="1059"/>
          <w:tab w:val="left" w:pos="1060"/>
        </w:tabs>
        <w:spacing w:before="195" w:after="0" w:line="240" w:lineRule="auto"/>
        <w:ind w:left="1060" w:leftChars="0" w:right="0" w:rightChars="0" w:hanging="840" w:firstLineChars="0"/>
        <w:jc w:val="left"/>
      </w:pPr>
      <w:bookmarkStart w:id="176" w:name="2.jQuery事件对象内置函数及属性："/>
      <w:bookmarkEnd w:id="176"/>
      <w:r>
        <w:rPr>
          <w:rFonts w:hint="default" w:ascii="Calibri" w:hAnsi="Calibri" w:eastAsia="Calibri" w:cs="Calibri"/>
          <w:b/>
          <w:bCs/>
          <w:w w:val="99"/>
          <w:sz w:val="44"/>
          <w:szCs w:val="44"/>
          <w:lang w:val="en-US" w:eastAsia="en-US" w:bidi="ar-SA"/>
        </w:rPr>
        <w:t>38.</w:t>
      </w:r>
      <w:r>
        <w:t>jQuery 事件对象内置函数及属性：</w:t>
      </w:r>
    </w:p>
    <w:p>
      <w:pPr>
        <w:pStyle w:val="4"/>
        <w:spacing w:before="12"/>
        <w:rPr>
          <w:rFonts w:ascii="宋体"/>
          <w:b/>
          <w:sz w:val="42"/>
        </w:rPr>
      </w:pPr>
    </w:p>
    <w:p>
      <w:pPr>
        <w:pStyle w:val="3"/>
        <w:numPr>
          <w:ilvl w:val="1"/>
          <w:numId w:val="0"/>
        </w:numPr>
        <w:tabs>
          <w:tab w:val="left" w:pos="796"/>
        </w:tabs>
        <w:spacing w:before="0" w:after="0" w:line="240" w:lineRule="auto"/>
        <w:ind w:left="796" w:leftChars="0" w:right="0" w:rightChars="0" w:hanging="576" w:firstLineChars="0"/>
        <w:jc w:val="left"/>
      </w:pPr>
      <w:bookmarkStart w:id="177" w:name="2.1.event.currentTarget"/>
      <w:bookmarkEnd w:id="177"/>
      <w:r>
        <w:rPr>
          <w:rFonts w:hint="eastAsia" w:eastAsia="宋体" w:cs="Arial"/>
          <w:b/>
          <w:bCs/>
          <w:w w:val="99"/>
          <w:sz w:val="32"/>
          <w:szCs w:val="32"/>
          <w:lang w:val="en-US" w:eastAsia="zh-CN" w:bidi="ar-SA"/>
        </w:rPr>
        <w:t>38</w:t>
      </w:r>
      <w:r>
        <w:rPr>
          <w:rFonts w:hint="default" w:ascii="Arial" w:hAnsi="Arial" w:eastAsia="Arial" w:cs="Arial"/>
          <w:b/>
          <w:bCs/>
          <w:w w:val="99"/>
          <w:sz w:val="32"/>
          <w:szCs w:val="32"/>
          <w:lang w:val="en-US" w:eastAsia="en-US" w:bidi="ar-SA"/>
        </w:rPr>
        <w:t>.1.</w:t>
      </w:r>
      <w:r>
        <w:t>event.currentTarget</w:t>
      </w:r>
    </w:p>
    <w:p>
      <w:pPr>
        <w:pStyle w:val="4"/>
        <w:spacing w:before="6"/>
        <w:rPr>
          <w:rFonts w:ascii="Arial"/>
          <w:b/>
          <w:sz w:val="35"/>
        </w:rPr>
      </w:pPr>
    </w:p>
    <w:p>
      <w:pPr>
        <w:pStyle w:val="4"/>
        <w:spacing w:before="0"/>
        <w:ind w:left="220"/>
        <w:rPr>
          <w:rFonts w:hint="eastAsia" w:ascii="宋体" w:eastAsia="宋体"/>
        </w:rPr>
      </w:pPr>
      <w:r>
        <w:pict>
          <v:shape id="_x0000_s1233" o:spid="_x0000_s1233" o:spt="202" type="#_x0000_t202" style="position:absolute;left:0pt;margin-left:84.55pt;margin-top:14.8pt;height:172.5pt;width:426.1pt;mso-position-horizontal-relative:page;mso-wrap-distance-bottom:0pt;mso-wrap-distance-top:0pt;z-index:-251590656;mso-width-relative:page;mso-height-relative:page;"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ind w:left="103"/>
                  </w:pPr>
                  <w:r>
                    <w:t>&lt;html&gt;</w:t>
                  </w:r>
                </w:p>
                <w:p>
                  <w:pPr>
                    <w:pStyle w:val="4"/>
                    <w:ind w:left="523"/>
                  </w:pPr>
                  <w:r>
                    <w:t>&lt;head&gt;</w:t>
                  </w:r>
                </w:p>
                <w:p>
                  <w:pPr>
                    <w:pStyle w:val="4"/>
                    <w:spacing w:before="55"/>
                    <w:ind w:left="943"/>
                  </w:pPr>
                  <w:r>
                    <w:t>&lt;meta charset="utf-8"&gt;</w:t>
                  </w:r>
                </w:p>
                <w:p>
                  <w:pPr>
                    <w:pStyle w:val="4"/>
                    <w:ind w:left="943"/>
                  </w:pPr>
                  <w:r>
                    <w:t>&lt;title&gt;&lt;/title&gt;</w:t>
                  </w:r>
                </w:p>
                <w:p>
                  <w:pPr>
                    <w:pStyle w:val="4"/>
                    <w:ind w:left="943"/>
                  </w:pPr>
                  <w:r>
                    <w:t>&lt;script src="js/jquery-1.9.1.js" type="text/javascript" charset="utf-8"&gt;&lt;/script&gt;</w:t>
                  </w:r>
                </w:p>
                <w:p>
                  <w:pPr>
                    <w:pStyle w:val="4"/>
                    <w:spacing w:before="55"/>
                    <w:ind w:left="943"/>
                  </w:pPr>
                  <w:r>
                    <w:t>&lt;script type="text/javascript"&gt;</w:t>
                  </w:r>
                </w:p>
                <w:p>
                  <w:pPr>
                    <w:pStyle w:val="4"/>
                    <w:ind w:left="1363"/>
                  </w:pPr>
                  <w:r>
                    <w:t>$(function(){</w:t>
                  </w:r>
                </w:p>
                <w:p>
                  <w:pPr>
                    <w:pStyle w:val="4"/>
                    <w:ind w:left="1783"/>
                  </w:pPr>
                  <w:r>
                    <w:t>$("p").click(function(e){</w:t>
                  </w:r>
                </w:p>
                <w:p>
                  <w:pPr>
                    <w:pStyle w:val="4"/>
                    <w:spacing w:before="55" w:line="292" w:lineRule="auto"/>
                    <w:ind w:left="2097" w:right="3739" w:firstLine="105"/>
                  </w:pPr>
                  <w:r>
                    <w:t xml:space="preserve">console.log($(this).html()); </w:t>
                  </w:r>
                  <w:r>
                    <w:rPr>
                      <w:w w:val="95"/>
                    </w:rPr>
                    <w:t>console.log(e.currentTarget);</w:t>
                  </w:r>
                </w:p>
              </w:txbxContent>
            </v:textbox>
            <w10:wrap type="topAndBottom"/>
          </v:shape>
        </w:pict>
      </w:r>
      <w:r>
        <w:rPr>
          <w:rFonts w:hint="eastAsia" w:ascii="宋体" w:eastAsia="宋体"/>
        </w:rPr>
        <w:t xml:space="preserve">获取绑定事件的 </w:t>
      </w:r>
      <w:r>
        <w:t xml:space="preserve">DOM </w:t>
      </w:r>
      <w:r>
        <w:rPr>
          <w:rFonts w:hint="eastAsia" w:ascii="宋体" w:eastAsia="宋体"/>
        </w:rPr>
        <w:t>元素</w:t>
      </w:r>
      <w:r>
        <w:t>,</w:t>
      </w:r>
      <w:r>
        <w:rPr>
          <w:rFonts w:hint="eastAsia" w:ascii="宋体" w:eastAsia="宋体"/>
        </w:rPr>
        <w:t xml:space="preserve">相当于 </w:t>
      </w:r>
      <w:r>
        <w:t>this</w:t>
      </w:r>
      <w:r>
        <w:rPr>
          <w:rFonts w:hint="eastAsia" w:ascii="宋体" w:eastAsia="宋体"/>
        </w:rPr>
        <w:t>。</w:t>
      </w:r>
    </w:p>
    <w:p>
      <w:pPr>
        <w:spacing w:after="0"/>
        <w:rPr>
          <w:rFonts w:hint="eastAsia" w:ascii="宋体" w:eastAsia="宋体"/>
        </w:rPr>
        <w:sectPr>
          <w:pgSz w:w="11910" w:h="16840"/>
          <w:pgMar w:top="1400" w:right="1580" w:bottom="280" w:left="1580" w:header="852" w:footer="0" w:gutter="0"/>
          <w:cols w:space="720" w:num="1"/>
        </w:sectPr>
      </w:pPr>
    </w:p>
    <w:p>
      <w:pPr>
        <w:pStyle w:val="4"/>
        <w:spacing w:before="12"/>
        <w:rPr>
          <w:rFonts w:ascii="宋体"/>
          <w:sz w:val="2"/>
        </w:rPr>
      </w:pPr>
    </w:p>
    <w:p>
      <w:pPr>
        <w:pStyle w:val="4"/>
        <w:spacing w:before="0"/>
        <w:ind w:left="107"/>
        <w:rPr>
          <w:rFonts w:ascii="宋体"/>
          <w:sz w:val="20"/>
        </w:rPr>
      </w:pPr>
      <w:r>
        <w:rPr>
          <w:rFonts w:ascii="宋体"/>
          <w:sz w:val="20"/>
        </w:rPr>
        <w:pict>
          <v:shape id="_x0000_s1234" o:spid="_x0000_s1234" o:spt="202" type="#_x0000_t202" style="height:172.1pt;width:426.1pt;" filled="f" stroked="t" coordsize="21600,21600">
            <v:path/>
            <v:fill on="f" focussize="0,0"/>
            <v:stroke weight="0.48pt" color="#000000"/>
            <v:imagedata o:title=""/>
            <o:lock v:ext="edit"/>
            <v:textbox inset="0mm,0mm,0mm,0mm">
              <w:txbxContent>
                <w:p>
                  <w:pPr>
                    <w:pStyle w:val="4"/>
                    <w:spacing w:before="29"/>
                    <w:ind w:left="2097"/>
                  </w:pPr>
                  <w:r>
                    <w:t>console.log(e.currentTarget==this);</w:t>
                  </w:r>
                </w:p>
                <w:p>
                  <w:pPr>
                    <w:pStyle w:val="4"/>
                    <w:spacing w:before="55"/>
                    <w:ind w:left="1783"/>
                  </w:pPr>
                  <w:r>
                    <w:t>})</w:t>
                  </w:r>
                </w:p>
                <w:p>
                  <w:pPr>
                    <w:pStyle w:val="4"/>
                    <w:ind w:left="1363"/>
                  </w:pPr>
                  <w:r>
                    <w:t>})</w:t>
                  </w:r>
                </w:p>
                <w:p>
                  <w:pPr>
                    <w:pStyle w:val="4"/>
                    <w:ind w:left="943"/>
                  </w:pPr>
                  <w:r>
                    <w:t>&lt;/script&gt;</w:t>
                  </w:r>
                </w:p>
                <w:p>
                  <w:pPr>
                    <w:pStyle w:val="4"/>
                    <w:spacing w:before="55"/>
                    <w:ind w:left="523"/>
                  </w:pPr>
                  <w:r>
                    <w:t>&lt;/head&gt;</w:t>
                  </w:r>
                </w:p>
                <w:p>
                  <w:pPr>
                    <w:pStyle w:val="4"/>
                    <w:ind w:left="523"/>
                  </w:pPr>
                  <w:r>
                    <w:t>&lt;body&gt;</w:t>
                  </w:r>
                </w:p>
                <w:p>
                  <w:pPr>
                    <w:pStyle w:val="4"/>
                    <w:spacing w:before="48"/>
                    <w:ind w:left="943"/>
                  </w:pPr>
                  <w:r>
                    <w:t>&lt;p&gt;</w:t>
                  </w:r>
                  <w:r>
                    <w:rPr>
                      <w:rFonts w:hint="eastAsia" w:ascii="宋体" w:eastAsia="宋体"/>
                    </w:rPr>
                    <w:t>刘备</w:t>
                  </w:r>
                  <w:r>
                    <w:t>&lt;/p&gt;</w:t>
                  </w:r>
                </w:p>
                <w:p>
                  <w:pPr>
                    <w:pStyle w:val="4"/>
                    <w:spacing w:before="43"/>
                    <w:ind w:left="943"/>
                  </w:pPr>
                  <w:r>
                    <w:t>&lt;p&gt;</w:t>
                  </w:r>
                  <w:r>
                    <w:rPr>
                      <w:rFonts w:hint="eastAsia" w:ascii="宋体" w:eastAsia="宋体"/>
                    </w:rPr>
                    <w:t xml:space="preserve">刘备 </w:t>
                  </w:r>
                  <w:r>
                    <w:t>2&lt;/p&gt;</w:t>
                  </w:r>
                </w:p>
                <w:p>
                  <w:pPr>
                    <w:pStyle w:val="4"/>
                    <w:spacing w:before="51"/>
                    <w:ind w:left="523"/>
                  </w:pPr>
                  <w:r>
                    <w:t>&lt;/body&gt;</w:t>
                  </w:r>
                </w:p>
                <w:p>
                  <w:pPr>
                    <w:pStyle w:val="4"/>
                    <w:spacing w:before="55"/>
                    <w:ind w:left="103"/>
                  </w:pPr>
                  <w:r>
                    <w:t>&lt;/html&gt;</w:t>
                  </w:r>
                </w:p>
              </w:txbxContent>
            </v:textbox>
            <w10:wrap type="none"/>
            <w10:anchorlock/>
          </v:shape>
        </w:pict>
      </w:r>
    </w:p>
    <w:p>
      <w:pPr>
        <w:pStyle w:val="4"/>
        <w:spacing w:before="0"/>
        <w:rPr>
          <w:rFonts w:ascii="宋体"/>
          <w:sz w:val="20"/>
        </w:rPr>
      </w:pPr>
    </w:p>
    <w:p>
      <w:pPr>
        <w:pStyle w:val="4"/>
        <w:spacing w:before="0"/>
        <w:rPr>
          <w:rFonts w:ascii="宋体"/>
          <w:sz w:val="20"/>
        </w:rPr>
      </w:pPr>
    </w:p>
    <w:p>
      <w:pPr>
        <w:pStyle w:val="4"/>
        <w:spacing w:before="2"/>
        <w:rPr>
          <w:rFonts w:ascii="宋体"/>
          <w:sz w:val="29"/>
        </w:rPr>
      </w:pPr>
    </w:p>
    <w:p>
      <w:pPr>
        <w:pStyle w:val="3"/>
        <w:numPr>
          <w:ilvl w:val="1"/>
          <w:numId w:val="0"/>
        </w:numPr>
        <w:tabs>
          <w:tab w:val="left" w:pos="796"/>
        </w:tabs>
        <w:spacing w:before="89" w:after="0" w:line="240" w:lineRule="auto"/>
        <w:ind w:left="796" w:leftChars="0" w:right="0" w:rightChars="0" w:hanging="576" w:firstLineChars="0"/>
        <w:jc w:val="left"/>
      </w:pPr>
      <w:bookmarkStart w:id="178" w:name="2.2.event.data"/>
      <w:bookmarkEnd w:id="178"/>
      <w:r>
        <w:rPr>
          <w:rFonts w:hint="eastAsia" w:eastAsia="宋体" w:cs="Arial"/>
          <w:b/>
          <w:bCs/>
          <w:w w:val="99"/>
          <w:sz w:val="32"/>
          <w:szCs w:val="32"/>
          <w:lang w:val="en-US" w:eastAsia="zh-CN" w:bidi="ar-SA"/>
        </w:rPr>
        <w:t>38</w:t>
      </w:r>
      <w:r>
        <w:rPr>
          <w:rFonts w:hint="default" w:ascii="Arial" w:hAnsi="Arial" w:eastAsia="Arial" w:cs="Arial"/>
          <w:b/>
          <w:bCs/>
          <w:w w:val="99"/>
          <w:sz w:val="32"/>
          <w:szCs w:val="32"/>
          <w:lang w:val="en-US" w:eastAsia="en-US" w:bidi="ar-SA"/>
        </w:rPr>
        <w:t>.2.</w:t>
      </w:r>
      <w:r>
        <w:t>event.data</w:t>
      </w:r>
    </w:p>
    <w:p>
      <w:pPr>
        <w:pStyle w:val="4"/>
        <w:spacing w:before="6"/>
        <w:rPr>
          <w:rFonts w:ascii="Arial"/>
          <w:b/>
          <w:sz w:val="35"/>
        </w:rPr>
      </w:pPr>
    </w:p>
    <w:p>
      <w:pPr>
        <w:pStyle w:val="4"/>
        <w:spacing w:before="0" w:after="21"/>
        <w:ind w:left="220"/>
        <w:rPr>
          <w:rFonts w:hint="eastAsia" w:ascii="宋体" w:eastAsia="宋体"/>
        </w:rPr>
      </w:pPr>
      <w:r>
        <w:rPr>
          <w:rFonts w:hint="eastAsia" w:ascii="宋体" w:eastAsia="宋体"/>
        </w:rPr>
        <w:t>传递给执行函数的参数。</w:t>
      </w:r>
    </w:p>
    <w:p>
      <w:pPr>
        <w:pStyle w:val="4"/>
        <w:spacing w:before="0"/>
        <w:ind w:left="107"/>
        <w:rPr>
          <w:rFonts w:ascii="宋体"/>
          <w:sz w:val="20"/>
        </w:rPr>
      </w:pPr>
      <w:r>
        <w:rPr>
          <w:rFonts w:ascii="宋体"/>
          <w:sz w:val="20"/>
        </w:rPr>
        <w:pict>
          <v:shape id="_x0000_s1235" o:spid="_x0000_s1235" o:spt="202" type="#_x0000_t202" style="height:359.3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ind w:left="523"/>
                  </w:pPr>
                  <w:r>
                    <w:t>&lt;head&gt;</w:t>
                  </w:r>
                </w:p>
                <w:p>
                  <w:pPr>
                    <w:pStyle w:val="4"/>
                    <w:ind w:left="943"/>
                  </w:pPr>
                  <w:r>
                    <w:t>&lt;meta charset="utf-8"&gt;</w:t>
                  </w:r>
                </w:p>
                <w:p>
                  <w:pPr>
                    <w:pStyle w:val="4"/>
                    <w:spacing w:before="55"/>
                    <w:ind w:left="943"/>
                  </w:pPr>
                  <w:r>
                    <w:t>&lt;title&gt;&lt;/title&gt;</w:t>
                  </w:r>
                </w:p>
                <w:p>
                  <w:pPr>
                    <w:pStyle w:val="4"/>
                    <w:ind w:left="943"/>
                  </w:pPr>
                  <w:r>
                    <w:t>&lt;script src="js/jquery-1.9.1.js" type="text/javascript" charset="utf-8"&gt;&lt;/script&gt;</w:t>
                  </w:r>
                </w:p>
                <w:p>
                  <w:pPr>
                    <w:pStyle w:val="4"/>
                    <w:ind w:left="943"/>
                  </w:pPr>
                  <w:r>
                    <w:t>&lt;script type="text/javascript"&gt;</w:t>
                  </w:r>
                </w:p>
                <w:p>
                  <w:pPr>
                    <w:pStyle w:val="4"/>
                    <w:spacing w:before="55"/>
                    <w:ind w:left="1363"/>
                  </w:pPr>
                  <w:r>
                    <w:t>$(function(){</w:t>
                  </w:r>
                </w:p>
                <w:p>
                  <w:pPr>
                    <w:pStyle w:val="4"/>
                    <w:ind w:left="1783"/>
                  </w:pPr>
                  <w:r>
                    <w:t>$("p").click({id:1},function(e){</w:t>
                  </w:r>
                </w:p>
                <w:p>
                  <w:pPr>
                    <w:pStyle w:val="4"/>
                    <w:spacing w:before="48" w:line="285" w:lineRule="auto"/>
                    <w:ind w:left="2203" w:right="1231"/>
                  </w:pPr>
                  <w:r>
                    <w:t>console.log(e.data.id);//</w:t>
                  </w:r>
                  <w:r>
                    <w:rPr>
                      <w:rFonts w:hint="eastAsia" w:ascii="宋体" w:eastAsia="宋体"/>
                    </w:rPr>
                    <w:t xml:space="preserve">通过 </w:t>
                  </w:r>
                  <w:r>
                    <w:t>e.data.</w:t>
                  </w:r>
                  <w:r>
                    <w:rPr>
                      <w:rFonts w:hint="eastAsia" w:ascii="宋体" w:eastAsia="宋体"/>
                    </w:rPr>
                    <w:t>参数名取得传参的值</w:t>
                  </w:r>
                  <w:r>
                    <w:t>console.log($(this).html());</w:t>
                  </w:r>
                </w:p>
                <w:p>
                  <w:pPr>
                    <w:pStyle w:val="4"/>
                    <w:spacing w:before="6" w:line="292" w:lineRule="auto"/>
                    <w:ind w:left="2097" w:right="1411"/>
                  </w:pPr>
                  <w:r>
                    <w:t>console.log(e.currentTarget); console.log(e.currentTarget==this);</w:t>
                  </w:r>
                </w:p>
                <w:p>
                  <w:pPr>
                    <w:pStyle w:val="4"/>
                    <w:spacing w:before="0" w:line="255" w:lineRule="exact"/>
                    <w:ind w:left="1783"/>
                  </w:pPr>
                  <w:r>
                    <w:t>})</w:t>
                  </w:r>
                </w:p>
                <w:p>
                  <w:pPr>
                    <w:pStyle w:val="4"/>
                    <w:ind w:left="1363"/>
                  </w:pPr>
                  <w:r>
                    <w:t>})</w:t>
                  </w:r>
                </w:p>
                <w:p>
                  <w:pPr>
                    <w:pStyle w:val="4"/>
                    <w:ind w:left="943"/>
                  </w:pPr>
                  <w:r>
                    <w:t>&lt;/script&gt;</w:t>
                  </w:r>
                </w:p>
                <w:p>
                  <w:pPr>
                    <w:pStyle w:val="4"/>
                    <w:spacing w:before="55"/>
                    <w:ind w:left="523"/>
                  </w:pPr>
                  <w:r>
                    <w:t>&lt;/head&gt;</w:t>
                  </w:r>
                </w:p>
                <w:p>
                  <w:pPr>
                    <w:pStyle w:val="4"/>
                    <w:ind w:left="523"/>
                  </w:pPr>
                  <w:r>
                    <w:t>&lt;body&gt;</w:t>
                  </w:r>
                </w:p>
                <w:p>
                  <w:pPr>
                    <w:pStyle w:val="4"/>
                    <w:spacing w:before="48"/>
                    <w:ind w:left="943"/>
                  </w:pPr>
                  <w:r>
                    <w:t>&lt;p&gt;</w:t>
                  </w:r>
                  <w:r>
                    <w:rPr>
                      <w:rFonts w:hint="eastAsia" w:ascii="宋体" w:eastAsia="宋体"/>
                    </w:rPr>
                    <w:t>刘备</w:t>
                  </w:r>
                  <w:r>
                    <w:t>&lt;/p&gt;</w:t>
                  </w:r>
                </w:p>
                <w:p>
                  <w:pPr>
                    <w:pStyle w:val="4"/>
                    <w:spacing w:before="43"/>
                    <w:ind w:left="943"/>
                  </w:pPr>
                  <w:r>
                    <w:t>&lt;p&gt;</w:t>
                  </w:r>
                  <w:r>
                    <w:rPr>
                      <w:rFonts w:hint="eastAsia" w:ascii="宋体" w:eastAsia="宋体"/>
                    </w:rPr>
                    <w:t xml:space="preserve">刘备 </w:t>
                  </w:r>
                  <w:r>
                    <w:t>2&lt;/p&gt;</w:t>
                  </w:r>
                </w:p>
                <w:p>
                  <w:pPr>
                    <w:pStyle w:val="4"/>
                    <w:spacing w:before="51"/>
                    <w:ind w:left="523"/>
                  </w:pPr>
                  <w:r>
                    <w:t>&lt;/body&gt;</w:t>
                  </w:r>
                </w:p>
                <w:p>
                  <w:pPr>
                    <w:pStyle w:val="4"/>
                    <w:spacing w:before="55"/>
                    <w:ind w:left="103"/>
                  </w:pPr>
                  <w:r>
                    <w:t>&lt;/html&gt;</w:t>
                  </w:r>
                </w:p>
              </w:txbxContent>
            </v:textbox>
            <w10:wrap type="none"/>
            <w10:anchorlock/>
          </v:shape>
        </w:pict>
      </w:r>
    </w:p>
    <w:p>
      <w:pPr>
        <w:pStyle w:val="4"/>
        <w:spacing w:before="3"/>
        <w:rPr>
          <w:rFonts w:ascii="宋体"/>
          <w:sz w:val="18"/>
        </w:rPr>
      </w:pPr>
    </w:p>
    <w:p>
      <w:pPr>
        <w:pStyle w:val="4"/>
        <w:spacing w:before="72"/>
        <w:ind w:left="220"/>
        <w:rPr>
          <w:rFonts w:hint="eastAsia" w:ascii="宋体" w:eastAsia="宋体"/>
        </w:rPr>
      </w:pPr>
      <w:r>
        <w:t>event.isDefaultPrevented()</w:t>
      </w:r>
      <w:r>
        <w:rPr>
          <w:rFonts w:hint="eastAsia" w:ascii="宋体" w:eastAsia="宋体"/>
        </w:rPr>
        <w:t xml:space="preserve">：返回是否调用 </w:t>
      </w:r>
      <w:r>
        <w:t xml:space="preserve">event.preventDefault() </w:t>
      </w:r>
      <w:r>
        <w:rPr>
          <w:rFonts w:hint="eastAsia" w:ascii="宋体" w:eastAsia="宋体"/>
        </w:rPr>
        <w:t>方法</w:t>
      </w:r>
      <w:r>
        <w:t>,</w:t>
      </w:r>
      <w:r>
        <w:rPr>
          <w:rFonts w:hint="eastAsia" w:ascii="宋体" w:eastAsia="宋体"/>
        </w:rPr>
        <w:t>来返回一个布尔值。</w:t>
      </w:r>
    </w:p>
    <w:p>
      <w:pPr>
        <w:pStyle w:val="4"/>
        <w:spacing w:before="43" w:line="278" w:lineRule="auto"/>
        <w:ind w:left="220" w:right="3068"/>
        <w:rPr>
          <w:rFonts w:hint="eastAsia" w:ascii="宋体" w:eastAsia="宋体"/>
        </w:rPr>
      </w:pPr>
      <w:r>
        <w:t>event.pageX</w:t>
      </w:r>
      <w:r>
        <w:rPr>
          <w:rFonts w:hint="eastAsia" w:ascii="宋体" w:eastAsia="宋体"/>
        </w:rPr>
        <w:t>：鼠标相对于文档的左边缘的位置（左边）。</w:t>
      </w:r>
      <w:r>
        <w:rPr>
          <w:w w:val="95"/>
        </w:rPr>
        <w:t>event.pageY</w:t>
      </w:r>
      <w:r>
        <w:rPr>
          <w:rFonts w:hint="eastAsia" w:ascii="宋体" w:eastAsia="宋体"/>
          <w:w w:val="95"/>
        </w:rPr>
        <w:t>：鼠标相对于文档的顶部边缘的位置（坐标）。</w:t>
      </w:r>
    </w:p>
    <w:p>
      <w:pPr>
        <w:spacing w:after="0" w:line="278" w:lineRule="auto"/>
        <w:rPr>
          <w:rFonts w:hint="eastAsia" w:ascii="宋体" w:eastAsia="宋体"/>
        </w:rPr>
        <w:sectPr>
          <w:pgSz w:w="11910" w:h="16840"/>
          <w:pgMar w:top="1400" w:right="1580" w:bottom="280" w:left="1580" w:header="852" w:footer="0" w:gutter="0"/>
          <w:cols w:space="720" w:num="1"/>
        </w:sectPr>
      </w:pPr>
    </w:p>
    <w:p>
      <w:pPr>
        <w:pStyle w:val="4"/>
        <w:spacing w:before="59" w:line="278" w:lineRule="auto"/>
        <w:ind w:left="220" w:right="2173"/>
        <w:rPr>
          <w:rFonts w:hint="eastAsia" w:ascii="宋体" w:eastAsia="宋体"/>
        </w:rPr>
      </w:pPr>
      <w:r>
        <w:rPr>
          <w:w w:val="95"/>
        </w:rPr>
        <w:t>event.preventDefault()</w:t>
      </w:r>
      <w:r>
        <w:rPr>
          <w:rFonts w:hint="eastAsia" w:ascii="宋体" w:eastAsia="宋体"/>
          <w:w w:val="95"/>
        </w:rPr>
        <w:t>如果调用这个方法，默认事件行为将不再触发。</w:t>
      </w:r>
      <w:r>
        <w:t>event.target</w:t>
      </w:r>
      <w:r>
        <w:rPr>
          <w:rFonts w:hint="eastAsia" w:ascii="宋体" w:eastAsia="宋体"/>
        </w:rPr>
        <w:t xml:space="preserve">：触发事件的 </w:t>
      </w:r>
      <w:r>
        <w:t xml:space="preserve">DOM </w:t>
      </w:r>
      <w:r>
        <w:rPr>
          <w:rFonts w:hint="eastAsia" w:ascii="宋体" w:eastAsia="宋体"/>
        </w:rPr>
        <w:t>元素。</w:t>
      </w:r>
    </w:p>
    <w:p>
      <w:pPr>
        <w:pStyle w:val="4"/>
        <w:spacing w:before="0" w:line="269" w:lineRule="exact"/>
        <w:ind w:left="220"/>
        <w:rPr>
          <w:rFonts w:hint="eastAsia" w:ascii="宋体" w:eastAsia="宋体"/>
        </w:rPr>
      </w:pPr>
      <w:r>
        <w:t>event.timeStamp</w:t>
      </w:r>
      <w:r>
        <w:rPr>
          <w:rFonts w:hint="eastAsia" w:ascii="宋体" w:eastAsia="宋体"/>
        </w:rPr>
        <w:t xml:space="preserve">：这个属性返回事件触发时距离 </w:t>
      </w:r>
      <w:r>
        <w:t xml:space="preserve">1970 </w:t>
      </w:r>
      <w:r>
        <w:rPr>
          <w:rFonts w:hint="eastAsia" w:ascii="宋体" w:eastAsia="宋体"/>
        </w:rPr>
        <w:t xml:space="preserve">年 </w:t>
      </w:r>
      <w:r>
        <w:t xml:space="preserve">1 </w:t>
      </w:r>
      <w:r>
        <w:rPr>
          <w:rFonts w:hint="eastAsia" w:ascii="宋体" w:eastAsia="宋体"/>
        </w:rPr>
        <w:t xml:space="preserve">月 </w:t>
      </w:r>
      <w:r>
        <w:t xml:space="preserve">1 </w:t>
      </w:r>
      <w:r>
        <w:rPr>
          <w:rFonts w:hint="eastAsia" w:ascii="宋体" w:eastAsia="宋体"/>
        </w:rPr>
        <w:t>日的毫秒数。</w:t>
      </w:r>
    </w:p>
    <w:p>
      <w:pPr>
        <w:pStyle w:val="4"/>
        <w:spacing w:before="43"/>
        <w:ind w:left="220"/>
        <w:rPr>
          <w:rFonts w:ascii="宋体"/>
          <w:sz w:val="32"/>
        </w:rPr>
      </w:pPr>
      <w:r>
        <w:t>event.type</w:t>
      </w:r>
      <w:r>
        <w:rPr>
          <w:rFonts w:hint="eastAsia" w:ascii="宋体" w:eastAsia="宋体"/>
        </w:rPr>
        <w:t>：描述事件的性质</w:t>
      </w:r>
      <w:bookmarkStart w:id="179" w:name="2.3.总结"/>
      <w:bookmarkEnd w:id="179"/>
      <w:bookmarkStart w:id="180" w:name="2.3.总结"/>
      <w:bookmarkEnd w:id="180"/>
    </w:p>
    <w:p>
      <w:pPr>
        <w:pStyle w:val="2"/>
        <w:numPr>
          <w:ilvl w:val="0"/>
          <w:numId w:val="0"/>
        </w:numPr>
        <w:tabs>
          <w:tab w:val="left" w:pos="1059"/>
          <w:tab w:val="left" w:pos="1060"/>
        </w:tabs>
        <w:spacing w:before="195" w:after="0" w:line="240" w:lineRule="auto"/>
        <w:ind w:left="1060" w:leftChars="0" w:right="0" w:rightChars="0" w:hanging="840" w:firstLineChars="0"/>
        <w:jc w:val="left"/>
      </w:pPr>
      <w:bookmarkStart w:id="181" w:name="3.jQuery对象遍历"/>
      <w:bookmarkEnd w:id="181"/>
      <w:r>
        <w:rPr>
          <w:rFonts w:hint="default" w:ascii="Calibri" w:hAnsi="Calibri" w:eastAsia="Calibri" w:cs="Calibri"/>
          <w:b/>
          <w:bCs/>
          <w:w w:val="99"/>
          <w:sz w:val="44"/>
          <w:szCs w:val="44"/>
          <w:lang w:val="en-US" w:eastAsia="en-US" w:bidi="ar-SA"/>
        </w:rPr>
        <w:t>39.</w:t>
      </w:r>
      <w:r>
        <w:t>jQuery 对象遍历</w:t>
      </w:r>
    </w:p>
    <w:p>
      <w:pPr>
        <w:pStyle w:val="4"/>
        <w:spacing w:before="8"/>
        <w:rPr>
          <w:rFonts w:ascii="宋体"/>
          <w:b/>
          <w:sz w:val="34"/>
        </w:rPr>
      </w:pPr>
    </w:p>
    <w:p>
      <w:pPr>
        <w:pStyle w:val="4"/>
        <w:spacing w:before="0"/>
        <w:ind w:left="220"/>
        <w:rPr>
          <w:rFonts w:hint="eastAsia" w:ascii="宋体" w:eastAsia="宋体"/>
        </w:rPr>
      </w:pPr>
      <w:r>
        <w:rPr>
          <w:rFonts w:hint="eastAsia" w:ascii="宋体" w:eastAsia="宋体"/>
        </w:rPr>
        <w:t xml:space="preserve">通过某一个 </w:t>
      </w:r>
      <w:r>
        <w:t xml:space="preserve">dom </w:t>
      </w:r>
      <w:r>
        <w:rPr>
          <w:rFonts w:hint="eastAsia" w:ascii="宋体" w:eastAsia="宋体"/>
        </w:rPr>
        <w:t>对象的父子、兄弟之间的关系检索对象</w:t>
      </w:r>
    </w:p>
    <w:p>
      <w:pPr>
        <w:pStyle w:val="4"/>
        <w:spacing w:before="5"/>
        <w:rPr>
          <w:rFonts w:ascii="宋体"/>
          <w:sz w:val="30"/>
        </w:rPr>
      </w:pPr>
    </w:p>
    <w:p>
      <w:pPr>
        <w:pStyle w:val="3"/>
        <w:numPr>
          <w:ilvl w:val="1"/>
          <w:numId w:val="0"/>
        </w:numPr>
        <w:tabs>
          <w:tab w:val="left" w:pos="796"/>
        </w:tabs>
        <w:spacing w:before="0" w:after="0" w:line="240" w:lineRule="auto"/>
        <w:ind w:left="796" w:leftChars="0" w:right="0" w:rightChars="0" w:hanging="576" w:firstLineChars="0"/>
        <w:jc w:val="left"/>
      </w:pPr>
      <w:bookmarkStart w:id="182" w:name="3.1.children(‘selector’)"/>
      <w:bookmarkEnd w:id="182"/>
      <w:r>
        <w:rPr>
          <w:rFonts w:hint="eastAsia" w:eastAsia="宋体" w:cs="Arial"/>
          <w:b/>
          <w:bCs/>
          <w:w w:val="99"/>
          <w:sz w:val="32"/>
          <w:szCs w:val="32"/>
          <w:lang w:val="en-US" w:eastAsia="zh-CN" w:bidi="ar-SA"/>
        </w:rPr>
        <w:t>39</w:t>
      </w:r>
      <w:r>
        <w:rPr>
          <w:rFonts w:hint="default" w:ascii="Arial" w:hAnsi="Arial" w:eastAsia="Arial" w:cs="Arial"/>
          <w:b/>
          <w:bCs/>
          <w:w w:val="99"/>
          <w:sz w:val="32"/>
          <w:szCs w:val="32"/>
          <w:lang w:val="en-US" w:eastAsia="en-US" w:bidi="ar-SA"/>
        </w:rPr>
        <w:t>.1.</w:t>
      </w:r>
      <w:r>
        <w:t>children(</w:t>
      </w:r>
      <w:r>
        <w:rPr>
          <w:rFonts w:ascii="黑体" w:hAnsi="黑体"/>
        </w:rPr>
        <w:t>‘</w:t>
      </w:r>
      <w:r>
        <w:t>selector</w:t>
      </w:r>
      <w:r>
        <w:rPr>
          <w:rFonts w:ascii="黑体" w:hAnsi="黑体"/>
        </w:rPr>
        <w:t>’</w:t>
      </w:r>
      <w:r>
        <w:t>)</w:t>
      </w:r>
    </w:p>
    <w:p>
      <w:pPr>
        <w:pStyle w:val="4"/>
        <w:spacing w:before="6"/>
        <w:rPr>
          <w:rFonts w:ascii="Arial"/>
          <w:b/>
          <w:sz w:val="33"/>
        </w:rPr>
      </w:pPr>
    </w:p>
    <w:p>
      <w:pPr>
        <w:pStyle w:val="4"/>
        <w:spacing w:before="1" w:after="23"/>
        <w:ind w:left="220"/>
        <w:rPr>
          <w:rFonts w:hint="eastAsia" w:ascii="宋体" w:eastAsia="宋体"/>
        </w:rPr>
      </w:pPr>
      <w:r>
        <w:rPr>
          <w:rFonts w:hint="eastAsia" w:ascii="宋体" w:eastAsia="宋体"/>
        </w:rPr>
        <w:t>获得当前元素的全部直接子元素</w:t>
      </w:r>
      <w:r>
        <w:t>(</w:t>
      </w:r>
      <w:r>
        <w:rPr>
          <w:rFonts w:hint="eastAsia" w:ascii="宋体" w:eastAsia="宋体"/>
        </w:rPr>
        <w:t>集合</w:t>
      </w:r>
      <w:r>
        <w:t>)</w:t>
      </w:r>
      <w:r>
        <w:rPr>
          <w:rFonts w:hint="eastAsia" w:ascii="宋体" w:eastAsia="宋体"/>
        </w:rPr>
        <w:t>，可以在参数中使用选择器过滤。</w:t>
      </w:r>
    </w:p>
    <w:p>
      <w:pPr>
        <w:pStyle w:val="4"/>
        <w:spacing w:before="0"/>
        <w:ind w:left="107"/>
        <w:rPr>
          <w:rFonts w:ascii="宋体"/>
          <w:sz w:val="20"/>
        </w:rPr>
      </w:pPr>
      <w:r>
        <w:rPr>
          <w:rFonts w:ascii="宋体"/>
          <w:sz w:val="20"/>
        </w:rPr>
        <w:pict>
          <v:shape id="_x0000_s1236" o:spid="_x0000_s1236" o:spt="202" type="#_x0000_t202" style="height:296.8pt;width:426.1pt;"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ind w:left="103"/>
                  </w:pPr>
                  <w:r>
                    <w:t>&lt;html&gt;</w:t>
                  </w:r>
                </w:p>
                <w:p>
                  <w:pPr>
                    <w:pStyle w:val="4"/>
                    <w:ind w:left="523"/>
                  </w:pPr>
                  <w:r>
                    <w:t>&lt;head&gt;</w:t>
                  </w:r>
                </w:p>
                <w:p>
                  <w:pPr>
                    <w:pStyle w:val="4"/>
                    <w:spacing w:before="55"/>
                    <w:ind w:left="943"/>
                  </w:pPr>
                  <w:r>
                    <w:t>&lt;meta charset="utf-8"&gt;</w:t>
                  </w:r>
                </w:p>
                <w:p>
                  <w:pPr>
                    <w:pStyle w:val="4"/>
                    <w:ind w:left="943"/>
                  </w:pPr>
                  <w:r>
                    <w:t>&lt;title&gt;&lt;/title&gt;</w:t>
                  </w:r>
                </w:p>
                <w:p>
                  <w:pPr>
                    <w:pStyle w:val="4"/>
                    <w:ind w:left="943"/>
                  </w:pPr>
                  <w:r>
                    <w:t>&lt;script src="js/jquery-1.9.1.js" type="text/javascript" charset="utf-8"&gt;&lt;/script&gt;</w:t>
                  </w:r>
                </w:p>
                <w:p>
                  <w:pPr>
                    <w:pStyle w:val="4"/>
                    <w:spacing w:before="55" w:line="292" w:lineRule="auto"/>
                    <w:ind w:left="1363" w:right="4374" w:hanging="420"/>
                  </w:pPr>
                  <w:r>
                    <w:t>&lt;script type="text/javascript"&gt; function test(){</w:t>
                  </w:r>
                </w:p>
                <w:p>
                  <w:pPr>
                    <w:pStyle w:val="4"/>
                    <w:spacing w:before="0" w:line="255" w:lineRule="exact"/>
                    <w:ind w:left="1783"/>
                  </w:pPr>
                  <w:r>
                    <w:t>$("div").children().css("background","red");</w:t>
                  </w:r>
                </w:p>
                <w:p>
                  <w:pPr>
                    <w:pStyle w:val="4"/>
                    <w:ind w:left="1363"/>
                  </w:pPr>
                  <w:r>
                    <w:rPr>
                      <w:w w:val="99"/>
                    </w:rPr>
                    <w:t>}</w:t>
                  </w:r>
                </w:p>
                <w:p>
                  <w:pPr>
                    <w:pStyle w:val="4"/>
                    <w:ind w:left="943"/>
                  </w:pPr>
                  <w:r>
                    <w:t>&lt;/script&gt;</w:t>
                  </w:r>
                </w:p>
                <w:p>
                  <w:pPr>
                    <w:pStyle w:val="4"/>
                    <w:spacing w:before="55"/>
                    <w:ind w:left="523"/>
                  </w:pPr>
                  <w:r>
                    <w:t>&lt;/head&gt;</w:t>
                  </w:r>
                </w:p>
                <w:p>
                  <w:pPr>
                    <w:pStyle w:val="4"/>
                    <w:ind w:left="523"/>
                  </w:pPr>
                  <w:r>
                    <w:t>&lt;body&gt;</w:t>
                  </w:r>
                </w:p>
                <w:p>
                  <w:pPr>
                    <w:pStyle w:val="4"/>
                    <w:spacing w:line="292" w:lineRule="auto"/>
                    <w:ind w:left="103" w:firstLine="840"/>
                  </w:pPr>
                  <w:r>
                    <w:t>&lt;p&gt;Hello&lt;/p&gt;&lt;div&gt;&lt;span&gt;Hello Again&lt;/span&gt;&lt;span&gt;Hello Again&lt;/span&gt;&lt;span&gt;Hello Again&lt;/span&gt;&lt;span&gt;Hello Again&lt;/span&gt;&lt;/div&gt;&lt;p&gt;And</w:t>
                  </w:r>
                  <w:r>
                    <w:rPr>
                      <w:spacing w:val="2"/>
                    </w:rPr>
                    <w:t xml:space="preserve"> </w:t>
                  </w:r>
                  <w:r>
                    <w:t>Again&lt;/p&gt;</w:t>
                  </w:r>
                </w:p>
                <w:p>
                  <w:pPr>
                    <w:pStyle w:val="4"/>
                    <w:spacing w:before="0" w:line="262" w:lineRule="exact"/>
                    <w:ind w:left="943"/>
                  </w:pPr>
                  <w:r>
                    <w:t>&lt;button</w:t>
                  </w:r>
                  <w:r>
                    <w:rPr>
                      <w:spacing w:val="-21"/>
                    </w:rPr>
                    <w:t xml:space="preserve"> </w:t>
                  </w:r>
                  <w:r>
                    <w:t>type="button"</w:t>
                  </w:r>
                  <w:r>
                    <w:rPr>
                      <w:spacing w:val="-20"/>
                    </w:rPr>
                    <w:t xml:space="preserve"> </w:t>
                  </w:r>
                  <w:r>
                    <w:t>onclick="test()"&gt;</w:t>
                  </w:r>
                  <w:r>
                    <w:rPr>
                      <w:rFonts w:hint="eastAsia" w:ascii="宋体" w:eastAsia="宋体"/>
                    </w:rPr>
                    <w:t>点我</w:t>
                  </w:r>
                  <w:r>
                    <w:t>&lt;/button&gt;</w:t>
                  </w:r>
                </w:p>
                <w:p>
                  <w:pPr>
                    <w:pStyle w:val="4"/>
                    <w:spacing w:before="48"/>
                    <w:ind w:left="523"/>
                  </w:pPr>
                  <w:r>
                    <w:t>&lt;/body&gt;</w:t>
                  </w:r>
                </w:p>
                <w:p>
                  <w:pPr>
                    <w:pStyle w:val="4"/>
                    <w:spacing w:before="55"/>
                    <w:ind w:left="103"/>
                  </w:pPr>
                  <w:r>
                    <w:t>&lt;/html&gt;</w:t>
                  </w:r>
                </w:p>
              </w:txbxContent>
            </v:textbox>
            <w10:wrap type="none"/>
            <w10:anchorlock/>
          </v:shape>
        </w:pict>
      </w:r>
    </w:p>
    <w:p>
      <w:pPr>
        <w:spacing w:after="0"/>
        <w:rPr>
          <w:rFonts w:ascii="宋体"/>
          <w:sz w:val="20"/>
        </w:rPr>
        <w:sectPr>
          <w:pgSz w:w="11910" w:h="16840"/>
          <w:pgMar w:top="1400" w:right="1580" w:bottom="280" w:left="1580" w:header="852" w:footer="0" w:gutter="0"/>
          <w:cols w:space="720" w:num="1"/>
        </w:sectPr>
      </w:pPr>
    </w:p>
    <w:p>
      <w:pPr>
        <w:pStyle w:val="4"/>
        <w:spacing w:before="7"/>
        <w:rPr>
          <w:rFonts w:ascii="宋体"/>
          <w:sz w:val="2"/>
        </w:rPr>
      </w:pPr>
    </w:p>
    <w:p>
      <w:pPr>
        <w:pStyle w:val="4"/>
        <w:spacing w:before="0"/>
        <w:ind w:left="102"/>
        <w:rPr>
          <w:rFonts w:ascii="宋体"/>
          <w:sz w:val="20"/>
        </w:rPr>
      </w:pPr>
      <w:r>
        <w:rPr>
          <w:rFonts w:ascii="宋体"/>
          <w:sz w:val="20"/>
        </w:rPr>
        <w:pict>
          <v:group id="_x0000_s1237" o:spid="_x0000_s1237" o:spt="203" style="height:125.8pt;width:426.6pt;" coordsize="8532,2516">
            <o:lock v:ext="edit"/>
            <v:line id="_x0000_s1238" o:spid="_x0000_s1238" o:spt="20" style="position:absolute;left:0;top:5;height:0;width:8532;" stroked="t" coordsize="21600,21600">
              <v:path arrowok="t"/>
              <v:fill focussize="0,0"/>
              <v:stroke weight="0.48pt" color="#000000"/>
              <v:imagedata o:title=""/>
              <o:lock v:ext="edit"/>
            </v:line>
            <v:line id="_x0000_s1239" o:spid="_x0000_s1239" o:spt="20" style="position:absolute;left:0;top:2511;height:0;width:8532;" stroked="t" coordsize="21600,21600">
              <v:path arrowok="t"/>
              <v:fill focussize="0,0"/>
              <v:stroke weight="0.48pt" color="#000000"/>
              <v:imagedata o:title=""/>
              <o:lock v:ext="edit"/>
            </v:line>
            <v:line id="_x0000_s1240" o:spid="_x0000_s1240" o:spt="20" style="position:absolute;left:5;top:0;height:2506;width:0;" stroked="t" coordsize="21600,21600">
              <v:path arrowok="t"/>
              <v:fill focussize="0,0"/>
              <v:stroke weight="0.48pt" color="#000000"/>
              <v:imagedata o:title=""/>
              <o:lock v:ext="edit"/>
            </v:line>
            <v:line id="_x0000_s1241" o:spid="_x0000_s1241" o:spt="20" style="position:absolute;left:8527;top:0;height:2506;width:0;" stroked="t" coordsize="21600,21600">
              <v:path arrowok="t"/>
              <v:fill focussize="0,0"/>
              <v:stroke weight="0.48pt" color="#000000"/>
              <v:imagedata o:title=""/>
              <o:lock v:ext="edit"/>
            </v:line>
            <w10:wrap type="none"/>
            <w10:anchorlock/>
          </v:group>
        </w:pict>
      </w:r>
    </w:p>
    <w:p>
      <w:pPr>
        <w:pStyle w:val="4"/>
        <w:spacing w:before="0"/>
        <w:rPr>
          <w:rFonts w:ascii="宋体"/>
          <w:sz w:val="20"/>
        </w:rPr>
      </w:pPr>
    </w:p>
    <w:p>
      <w:pPr>
        <w:pStyle w:val="4"/>
        <w:spacing w:before="0"/>
        <w:rPr>
          <w:rFonts w:ascii="宋体"/>
          <w:sz w:val="20"/>
        </w:rPr>
      </w:pPr>
    </w:p>
    <w:p>
      <w:pPr>
        <w:pStyle w:val="4"/>
        <w:spacing w:before="11"/>
        <w:rPr>
          <w:rFonts w:ascii="宋体"/>
          <w:sz w:val="28"/>
        </w:rPr>
      </w:pPr>
    </w:p>
    <w:p>
      <w:pPr>
        <w:pStyle w:val="3"/>
        <w:numPr>
          <w:ilvl w:val="1"/>
          <w:numId w:val="0"/>
        </w:numPr>
        <w:tabs>
          <w:tab w:val="left" w:pos="796"/>
        </w:tabs>
        <w:spacing w:before="72" w:after="0" w:line="240" w:lineRule="auto"/>
        <w:ind w:left="796" w:leftChars="0" w:right="0" w:rightChars="0" w:hanging="576" w:firstLineChars="0"/>
        <w:jc w:val="left"/>
      </w:pPr>
      <w:r>
        <w:rPr>
          <w:rFonts w:hint="eastAsia" w:eastAsia="宋体" w:cs="Arial"/>
          <w:b/>
          <w:bCs/>
          <w:w w:val="99"/>
          <w:sz w:val="32"/>
          <w:szCs w:val="32"/>
          <w:lang w:val="en-US" w:eastAsia="zh-CN" w:bidi="ar-SA"/>
        </w:rPr>
        <w:t>39</w:t>
      </w:r>
      <w:r>
        <w:rPr>
          <w:rFonts w:hint="default" w:ascii="Arial" w:hAnsi="Arial" w:eastAsia="Arial" w:cs="Arial"/>
          <w:b/>
          <w:bCs/>
          <w:w w:val="99"/>
          <w:sz w:val="32"/>
          <w:szCs w:val="32"/>
          <w:lang w:val="en-US" w:eastAsia="en-US" w:bidi="ar-SA"/>
        </w:rPr>
        <w:t>.2.</w:t>
      </w:r>
      <w:r>
        <w:drawing>
          <wp:anchor distT="0" distB="0" distL="0" distR="0" simplePos="0" relativeHeight="251675648" behindDoc="1" locked="0" layoutInCell="1" allowOverlap="1">
            <wp:simplePos x="0" y="0"/>
            <wp:positionH relativeFrom="page">
              <wp:posOffset>1143000</wp:posOffset>
            </wp:positionH>
            <wp:positionV relativeFrom="paragraph">
              <wp:posOffset>-2040255</wp:posOffset>
            </wp:positionV>
            <wp:extent cx="913765" cy="1295400"/>
            <wp:effectExtent l="0" t="0" r="635"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20" cstate="print"/>
                    <a:stretch>
                      <a:fillRect/>
                    </a:stretch>
                  </pic:blipFill>
                  <pic:spPr>
                    <a:xfrm>
                      <a:off x="0" y="0"/>
                      <a:ext cx="913925" cy="1295400"/>
                    </a:xfrm>
                    <a:prstGeom prst="rect">
                      <a:avLst/>
                    </a:prstGeom>
                  </pic:spPr>
                </pic:pic>
              </a:graphicData>
            </a:graphic>
          </wp:anchor>
        </w:drawing>
      </w:r>
      <w:bookmarkStart w:id="183" w:name="3.2.find(‘selector’)"/>
      <w:bookmarkEnd w:id="183"/>
      <w:r>
        <w:t>find(</w:t>
      </w:r>
      <w:r>
        <w:rPr>
          <w:rFonts w:ascii="黑体" w:hAnsi="黑体"/>
        </w:rPr>
        <w:t>‘</w:t>
      </w:r>
      <w:r>
        <w:t>selector</w:t>
      </w:r>
      <w:r>
        <w:rPr>
          <w:rFonts w:ascii="黑体" w:hAnsi="黑体"/>
        </w:rPr>
        <w:t>’</w:t>
      </w:r>
      <w:r>
        <w:t>)</w:t>
      </w:r>
    </w:p>
    <w:p>
      <w:pPr>
        <w:pStyle w:val="4"/>
        <w:spacing w:before="6"/>
        <w:rPr>
          <w:rFonts w:ascii="Arial"/>
          <w:b/>
          <w:sz w:val="33"/>
        </w:rPr>
      </w:pPr>
    </w:p>
    <w:p>
      <w:pPr>
        <w:pStyle w:val="4"/>
        <w:spacing w:before="1"/>
        <w:ind w:left="220"/>
        <w:rPr>
          <w:rFonts w:hint="eastAsia" w:ascii="宋体" w:eastAsia="宋体"/>
        </w:rPr>
      </w:pPr>
      <w:r>
        <w:rPr>
          <w:rFonts w:hint="eastAsia" w:ascii="宋体" w:eastAsia="宋体"/>
        </w:rPr>
        <w:t>获得当前元素的全部后代元素，可以在参数中使用选择器过滤。</w:t>
      </w:r>
    </w:p>
    <w:p>
      <w:pPr>
        <w:pStyle w:val="4"/>
        <w:spacing w:before="7"/>
        <w:rPr>
          <w:rFonts w:ascii="宋体"/>
          <w:sz w:val="22"/>
        </w:rPr>
      </w:pPr>
      <w:r>
        <w:pict>
          <v:group id="_x0000_s1242" o:spid="_x0000_s1242" o:spt="203" style="position:absolute;left:0pt;margin-left:84.35pt;margin-top:16.65pt;height:344.7pt;width:426.6pt;mso-position-horizontal-relative:page;mso-wrap-distance-bottom:0pt;mso-wrap-distance-top:0pt;z-index:-251589632;mso-width-relative:page;mso-height-relative:page;" coordorigin="1687,333" coordsize="8532,6894">
            <o:lock v:ext="edit"/>
            <v:shape id="_x0000_s1243" o:spid="_x0000_s1243" o:spt="75" type="#_x0000_t75" style="position:absolute;left:1800;top:6218;height:961;width:2402;" filled="f" stroked="f" coordsize="21600,21600">
              <v:path/>
              <v:fill on="f" focussize="0,0"/>
              <v:stroke on="f"/>
              <v:imagedata r:id="rId21" o:title=""/>
              <o:lock v:ext="edit" aspectratio="t"/>
            </v:shape>
            <v:line id="_x0000_s1244" o:spid="_x0000_s1244" o:spt="20" style="position:absolute;left:1687;top:7222;height:0;width:8532;" stroked="t" coordsize="21600,21600">
              <v:path arrowok="t"/>
              <v:fill focussize="0,0"/>
              <v:stroke weight="0.48pt" color="#000000"/>
              <v:imagedata o:title=""/>
              <o:lock v:ext="edit"/>
            </v:line>
            <v:line id="_x0000_s1245" o:spid="_x0000_s1245" o:spt="20" style="position:absolute;left:1687;top:5964;height:0;width:8532;" stroked="t" coordsize="21600,21600">
              <v:path arrowok="t"/>
              <v:fill focussize="0,0"/>
              <v:stroke weight="0.48pt" color="#000000"/>
              <v:imagedata o:title=""/>
              <o:lock v:ext="edit"/>
            </v:line>
            <v:line id="_x0000_s1246" o:spid="_x0000_s1246" o:spt="20" style="position:absolute;left:1692;top:333;height:6884;width:0;" stroked="t" coordsize="21600,21600">
              <v:path arrowok="t"/>
              <v:fill focussize="0,0"/>
              <v:stroke weight="0.48pt" color="#000000"/>
              <v:imagedata o:title=""/>
              <o:lock v:ext="edit"/>
            </v:line>
            <v:line id="_x0000_s1247" o:spid="_x0000_s1247" o:spt="20" style="position:absolute;left:10214;top:333;height:6884;width:0;" stroked="t" coordsize="21600,21600">
              <v:path arrowok="t"/>
              <v:fill focussize="0,0"/>
              <v:stroke weight="0.48pt" color="#000000"/>
              <v:imagedata o:title=""/>
              <o:lock v:ext="edit"/>
            </v:line>
            <v:shape id="_x0000_s1248" o:spid="_x0000_s1248" o:spt="202" type="#_x0000_t202" style="position:absolute;left:1692;top:338;height:5626;width:8522;" filled="f" stroked="t" coordsize="21600,21600">
              <v:path/>
              <v:fill on="f" focussize="0,0"/>
              <v:stroke weight="0.48pt" color="#000000"/>
              <v:imagedata o:title=""/>
              <o:lock v:ext="edit"/>
              <v:textbox inset="0mm,0mm,0mm,0mm">
                <w:txbxContent>
                  <w:p>
                    <w:pPr>
                      <w:spacing w:before="29"/>
                      <w:ind w:left="103" w:right="0" w:firstLine="0"/>
                      <w:jc w:val="left"/>
                      <w:rPr>
                        <w:sz w:val="21"/>
                      </w:rPr>
                    </w:pPr>
                    <w:r>
                      <w:rPr>
                        <w:sz w:val="21"/>
                      </w:rPr>
                      <w:t>&lt;!DOCTYPE html&gt;</w:t>
                    </w:r>
                  </w:p>
                  <w:p>
                    <w:pPr>
                      <w:spacing w:before="55"/>
                      <w:ind w:left="103" w:right="0" w:firstLine="0"/>
                      <w:jc w:val="left"/>
                      <w:rPr>
                        <w:sz w:val="21"/>
                      </w:rPr>
                    </w:pPr>
                    <w:r>
                      <w:rPr>
                        <w:sz w:val="21"/>
                      </w:rPr>
                      <w:t>&lt;html&gt;</w:t>
                    </w:r>
                  </w:p>
                  <w:p>
                    <w:pPr>
                      <w:spacing w:before="56"/>
                      <w:ind w:left="523" w:right="0" w:firstLine="0"/>
                      <w:jc w:val="left"/>
                      <w:rPr>
                        <w:sz w:val="21"/>
                      </w:rPr>
                    </w:pPr>
                    <w:r>
                      <w:rPr>
                        <w:sz w:val="21"/>
                      </w:rPr>
                      <w:t>&lt;head&gt;</w:t>
                    </w:r>
                  </w:p>
                  <w:p>
                    <w:pPr>
                      <w:spacing w:before="56"/>
                      <w:ind w:left="943" w:right="0" w:firstLine="0"/>
                      <w:jc w:val="left"/>
                      <w:rPr>
                        <w:sz w:val="21"/>
                      </w:rPr>
                    </w:pPr>
                    <w:r>
                      <w:rPr>
                        <w:sz w:val="21"/>
                      </w:rPr>
                      <w:t>&lt;meta charset="utf-8"&gt;</w:t>
                    </w:r>
                  </w:p>
                  <w:p>
                    <w:pPr>
                      <w:spacing w:before="55"/>
                      <w:ind w:left="943" w:right="0" w:firstLine="0"/>
                      <w:jc w:val="left"/>
                      <w:rPr>
                        <w:sz w:val="21"/>
                      </w:rPr>
                    </w:pPr>
                    <w:r>
                      <w:rPr>
                        <w:sz w:val="21"/>
                      </w:rPr>
                      <w:t>&lt;title&gt;&lt;/title&gt;</w:t>
                    </w:r>
                  </w:p>
                  <w:p>
                    <w:pPr>
                      <w:spacing w:before="56"/>
                      <w:ind w:left="943" w:right="0" w:firstLine="0"/>
                      <w:jc w:val="left"/>
                      <w:rPr>
                        <w:sz w:val="21"/>
                      </w:rPr>
                    </w:pPr>
                    <w:r>
                      <w:rPr>
                        <w:sz w:val="21"/>
                      </w:rPr>
                      <w:t>&lt;script src="js/jquery-1.9.1.js" type="text/javascript" charset="utf-8"&gt;&lt;/script&gt;</w:t>
                    </w:r>
                  </w:p>
                  <w:p>
                    <w:pPr>
                      <w:spacing w:before="56" w:line="292" w:lineRule="auto"/>
                      <w:ind w:left="1363" w:right="4374" w:hanging="420"/>
                      <w:jc w:val="left"/>
                      <w:rPr>
                        <w:sz w:val="21"/>
                      </w:rPr>
                    </w:pPr>
                    <w:r>
                      <w:rPr>
                        <w:sz w:val="21"/>
                      </w:rPr>
                      <w:t>&lt;script type="text/javascript"&gt; function test(){</w:t>
                    </w:r>
                  </w:p>
                  <w:p>
                    <w:pPr>
                      <w:spacing w:before="0" w:line="255" w:lineRule="exact"/>
                      <w:ind w:left="1783" w:right="0" w:firstLine="0"/>
                      <w:jc w:val="left"/>
                      <w:rPr>
                        <w:sz w:val="21"/>
                      </w:rPr>
                    </w:pPr>
                    <w:r>
                      <w:rPr>
                        <w:sz w:val="21"/>
                      </w:rPr>
                      <w:t>$("p").find("span").css("background","red");</w:t>
                    </w:r>
                  </w:p>
                  <w:p>
                    <w:pPr>
                      <w:spacing w:before="55"/>
                      <w:ind w:left="1363" w:right="0" w:firstLine="0"/>
                      <w:jc w:val="left"/>
                      <w:rPr>
                        <w:sz w:val="21"/>
                      </w:rPr>
                    </w:pPr>
                    <w:r>
                      <w:rPr>
                        <w:w w:val="99"/>
                        <w:sz w:val="21"/>
                      </w:rPr>
                      <w:t>}</w:t>
                    </w:r>
                  </w:p>
                  <w:p>
                    <w:pPr>
                      <w:spacing w:before="56"/>
                      <w:ind w:left="943" w:right="0" w:firstLine="0"/>
                      <w:jc w:val="left"/>
                      <w:rPr>
                        <w:sz w:val="21"/>
                      </w:rPr>
                    </w:pPr>
                    <w:r>
                      <w:rPr>
                        <w:sz w:val="21"/>
                      </w:rPr>
                      <w:t>&lt;/script&gt;</w:t>
                    </w:r>
                  </w:p>
                  <w:p>
                    <w:pPr>
                      <w:spacing w:before="56"/>
                      <w:ind w:left="523" w:right="0" w:firstLine="0"/>
                      <w:jc w:val="left"/>
                      <w:rPr>
                        <w:sz w:val="21"/>
                      </w:rPr>
                    </w:pPr>
                    <w:r>
                      <w:rPr>
                        <w:sz w:val="21"/>
                      </w:rPr>
                      <w:t>&lt;/head&gt;</w:t>
                    </w:r>
                  </w:p>
                  <w:p>
                    <w:pPr>
                      <w:spacing w:before="55"/>
                      <w:ind w:left="523" w:right="0" w:firstLine="0"/>
                      <w:jc w:val="left"/>
                      <w:rPr>
                        <w:sz w:val="21"/>
                      </w:rPr>
                    </w:pPr>
                    <w:r>
                      <w:rPr>
                        <w:sz w:val="21"/>
                      </w:rPr>
                      <w:t>&lt;body&gt;</w:t>
                    </w:r>
                  </w:p>
                  <w:p>
                    <w:pPr>
                      <w:spacing w:before="56"/>
                      <w:ind w:left="943" w:right="0" w:firstLine="0"/>
                      <w:jc w:val="left"/>
                      <w:rPr>
                        <w:sz w:val="21"/>
                      </w:rPr>
                    </w:pPr>
                    <w:r>
                      <w:rPr>
                        <w:sz w:val="21"/>
                      </w:rPr>
                      <w:t>&lt;p&gt;&lt;span&gt;Hello&lt;/span&gt;, how are you?&lt;/p&gt;</w:t>
                    </w:r>
                  </w:p>
                  <w:p>
                    <w:pPr>
                      <w:spacing w:before="48"/>
                      <w:ind w:left="943" w:right="0" w:firstLine="0"/>
                      <w:jc w:val="left"/>
                      <w:rPr>
                        <w:sz w:val="21"/>
                      </w:rPr>
                    </w:pPr>
                    <w:r>
                      <w:rPr>
                        <w:sz w:val="21"/>
                      </w:rPr>
                      <w:t>&lt;button type="button" onclick="test()"&gt;</w:t>
                    </w:r>
                    <w:r>
                      <w:rPr>
                        <w:rFonts w:hint="eastAsia" w:ascii="宋体" w:eastAsia="宋体"/>
                        <w:sz w:val="21"/>
                      </w:rPr>
                      <w:t>点我</w:t>
                    </w:r>
                    <w:r>
                      <w:rPr>
                        <w:sz w:val="21"/>
                      </w:rPr>
                      <w:t>&lt;/button&gt;</w:t>
                    </w:r>
                  </w:p>
                  <w:p>
                    <w:pPr>
                      <w:spacing w:before="51"/>
                      <w:ind w:left="523" w:right="0" w:firstLine="0"/>
                      <w:jc w:val="left"/>
                      <w:rPr>
                        <w:sz w:val="21"/>
                      </w:rPr>
                    </w:pPr>
                    <w:r>
                      <w:rPr>
                        <w:sz w:val="21"/>
                      </w:rPr>
                      <w:t>&lt;/body&gt;</w:t>
                    </w:r>
                  </w:p>
                  <w:p>
                    <w:pPr>
                      <w:spacing w:before="55"/>
                      <w:ind w:left="103" w:right="0" w:firstLine="0"/>
                      <w:jc w:val="left"/>
                      <w:rPr>
                        <w:sz w:val="21"/>
                      </w:rPr>
                    </w:pPr>
                    <w:r>
                      <w:rPr>
                        <w:sz w:val="21"/>
                      </w:rPr>
                      <w:t>&lt;/html&gt;</w:t>
                    </w:r>
                  </w:p>
                </w:txbxContent>
              </v:textbox>
            </v:shape>
            <w10:wrap type="topAndBottom"/>
          </v:group>
        </w:pict>
      </w:r>
    </w:p>
    <w:p>
      <w:pPr>
        <w:pStyle w:val="4"/>
        <w:spacing w:before="0"/>
        <w:rPr>
          <w:rFonts w:ascii="宋体"/>
          <w:sz w:val="20"/>
        </w:rPr>
      </w:pPr>
    </w:p>
    <w:p>
      <w:pPr>
        <w:pStyle w:val="4"/>
        <w:spacing w:before="0"/>
        <w:rPr>
          <w:rFonts w:ascii="宋体"/>
          <w:sz w:val="20"/>
        </w:rPr>
      </w:pPr>
    </w:p>
    <w:p>
      <w:pPr>
        <w:pStyle w:val="4"/>
        <w:spacing w:before="10"/>
        <w:rPr>
          <w:rFonts w:ascii="宋体"/>
          <w:sz w:val="29"/>
        </w:rPr>
      </w:pPr>
    </w:p>
    <w:p>
      <w:pPr>
        <w:pStyle w:val="3"/>
        <w:numPr>
          <w:ilvl w:val="1"/>
          <w:numId w:val="0"/>
        </w:numPr>
        <w:tabs>
          <w:tab w:val="left" w:pos="796"/>
        </w:tabs>
        <w:spacing w:before="89" w:after="0" w:line="240" w:lineRule="auto"/>
        <w:ind w:left="796" w:leftChars="0" w:right="0" w:rightChars="0" w:hanging="576" w:firstLineChars="0"/>
        <w:jc w:val="left"/>
      </w:pPr>
      <w:bookmarkStart w:id="184" w:name="3.3.next()"/>
      <w:bookmarkEnd w:id="184"/>
      <w:r>
        <w:rPr>
          <w:rFonts w:hint="eastAsia" w:eastAsia="宋体" w:cs="Arial"/>
          <w:b/>
          <w:bCs/>
          <w:w w:val="99"/>
          <w:sz w:val="32"/>
          <w:szCs w:val="32"/>
          <w:lang w:val="en-US" w:eastAsia="zh-CN" w:bidi="ar-SA"/>
        </w:rPr>
        <w:t>39</w:t>
      </w:r>
      <w:r>
        <w:rPr>
          <w:rFonts w:hint="default" w:ascii="Arial" w:hAnsi="Arial" w:eastAsia="Arial" w:cs="Arial"/>
          <w:b/>
          <w:bCs/>
          <w:w w:val="99"/>
          <w:sz w:val="32"/>
          <w:szCs w:val="32"/>
          <w:lang w:val="en-US" w:eastAsia="en-US" w:bidi="ar-SA"/>
        </w:rPr>
        <w:t>.3.</w:t>
      </w:r>
      <w:r>
        <w:t>next()</w:t>
      </w:r>
    </w:p>
    <w:p>
      <w:pPr>
        <w:pStyle w:val="4"/>
        <w:spacing w:before="6"/>
        <w:rPr>
          <w:rFonts w:ascii="Arial"/>
          <w:b/>
          <w:sz w:val="35"/>
        </w:rPr>
      </w:pPr>
    </w:p>
    <w:p>
      <w:pPr>
        <w:pStyle w:val="4"/>
        <w:spacing w:before="0"/>
        <w:ind w:left="220"/>
        <w:rPr>
          <w:rFonts w:hint="eastAsia" w:ascii="宋体" w:eastAsia="宋体"/>
        </w:rPr>
      </w:pPr>
      <w:r>
        <w:rPr>
          <w:rFonts w:hint="eastAsia" w:ascii="宋体" w:eastAsia="宋体"/>
        </w:rPr>
        <w:t>获得当前元素的下一个兄弟元素。</w:t>
      </w:r>
    </w:p>
    <w:p>
      <w:pPr>
        <w:spacing w:after="0"/>
        <w:rPr>
          <w:rFonts w:hint="eastAsia" w:ascii="宋体" w:eastAsia="宋体"/>
        </w:rPr>
        <w:sectPr>
          <w:pgSz w:w="11910" w:h="16840"/>
          <w:pgMar w:top="1400" w:right="1580" w:bottom="280" w:left="1580" w:header="852" w:footer="0" w:gutter="0"/>
          <w:cols w:space="720" w:num="1"/>
        </w:sectPr>
      </w:pPr>
    </w:p>
    <w:p>
      <w:pPr>
        <w:pStyle w:val="4"/>
        <w:spacing w:before="12"/>
        <w:rPr>
          <w:rFonts w:ascii="宋体"/>
          <w:sz w:val="2"/>
        </w:rPr>
      </w:pPr>
    </w:p>
    <w:p>
      <w:pPr>
        <w:pStyle w:val="4"/>
        <w:spacing w:before="0"/>
        <w:ind w:left="107"/>
        <w:rPr>
          <w:rFonts w:ascii="宋体"/>
          <w:sz w:val="20"/>
        </w:rPr>
      </w:pPr>
      <w:r>
        <w:rPr>
          <w:rFonts w:ascii="宋体"/>
          <w:sz w:val="20"/>
        </w:rPr>
        <w:pict>
          <v:shape id="_x0000_s1249" o:spid="_x0000_s1249" o:spt="202" type="#_x0000_t202" style="height:374.9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ind w:left="523"/>
                  </w:pPr>
                  <w:r>
                    <w:t>&lt;head&gt;</w:t>
                  </w:r>
                </w:p>
                <w:p>
                  <w:pPr>
                    <w:pStyle w:val="4"/>
                    <w:ind w:left="943"/>
                  </w:pPr>
                  <w:r>
                    <w:t>&lt;meta charset="utf-8"&gt;</w:t>
                  </w:r>
                </w:p>
                <w:p>
                  <w:pPr>
                    <w:pStyle w:val="4"/>
                    <w:spacing w:before="55"/>
                    <w:ind w:left="943"/>
                  </w:pPr>
                  <w:r>
                    <w:t>&lt;title&gt;&lt;/title&gt;</w:t>
                  </w:r>
                </w:p>
                <w:p>
                  <w:pPr>
                    <w:pStyle w:val="4"/>
                    <w:ind w:left="943"/>
                  </w:pPr>
                  <w:r>
                    <w:t>&lt;script src="js/jquery-1.9.1.js" type="text/javascript" charset="utf-8"&gt;&lt;/script&gt;</w:t>
                  </w:r>
                </w:p>
                <w:p>
                  <w:pPr>
                    <w:pStyle w:val="4"/>
                    <w:ind w:left="943"/>
                  </w:pPr>
                  <w:r>
                    <w:t>&lt;script type="text/javascript"&gt;</w:t>
                  </w:r>
                </w:p>
                <w:p>
                  <w:pPr>
                    <w:pStyle w:val="4"/>
                    <w:spacing w:before="55"/>
                    <w:ind w:left="1363"/>
                  </w:pPr>
                  <w:r>
                    <w:t>$(function() {</w:t>
                  </w:r>
                </w:p>
                <w:p>
                  <w:pPr>
                    <w:pStyle w:val="4"/>
                    <w:ind w:left="1783"/>
                  </w:pPr>
                  <w:r>
                    <w:t>$("#btn").click(function() {</w:t>
                  </w:r>
                </w:p>
                <w:p>
                  <w:pPr>
                    <w:pStyle w:val="4"/>
                    <w:spacing w:before="48"/>
                    <w:ind w:left="2203"/>
                    <w:rPr>
                      <w:rFonts w:hint="eastAsia" w:ascii="宋体" w:eastAsia="宋体"/>
                    </w:rPr>
                  </w:pPr>
                  <w:r>
                    <w:t>//</w:t>
                  </w:r>
                  <w:r>
                    <w:rPr>
                      <w:rFonts w:hint="eastAsia" w:ascii="宋体" w:eastAsia="宋体"/>
                    </w:rPr>
                    <w:t>找到每个段落的后面紧邻的同辈元素。</w:t>
                  </w:r>
                </w:p>
                <w:p>
                  <w:pPr>
                    <w:pStyle w:val="4"/>
                    <w:spacing w:before="51"/>
                    <w:ind w:left="2203"/>
                  </w:pPr>
                  <w:r>
                    <w:t>$("p").next("p").css("background", "red");</w:t>
                  </w:r>
                </w:p>
                <w:p>
                  <w:pPr>
                    <w:pStyle w:val="4"/>
                    <w:spacing w:before="55"/>
                    <w:ind w:left="1783"/>
                  </w:pPr>
                  <w:r>
                    <w:t>});</w:t>
                  </w:r>
                </w:p>
                <w:p>
                  <w:pPr>
                    <w:pStyle w:val="4"/>
                    <w:spacing w:before="0"/>
                    <w:rPr>
                      <w:sz w:val="20"/>
                    </w:rPr>
                  </w:pPr>
                </w:p>
                <w:p>
                  <w:pPr>
                    <w:pStyle w:val="4"/>
                    <w:spacing w:before="124"/>
                    <w:ind w:left="1363"/>
                  </w:pPr>
                  <w:r>
                    <w:t>});</w:t>
                  </w:r>
                </w:p>
                <w:p>
                  <w:pPr>
                    <w:pStyle w:val="4"/>
                    <w:spacing w:before="55"/>
                    <w:ind w:left="943"/>
                  </w:pPr>
                  <w:r>
                    <w:t>&lt;/script&gt;</w:t>
                  </w:r>
                </w:p>
                <w:p>
                  <w:pPr>
                    <w:pStyle w:val="4"/>
                    <w:ind w:left="523"/>
                  </w:pPr>
                  <w:r>
                    <w:t>&lt;/head&gt;</w:t>
                  </w:r>
                </w:p>
                <w:p>
                  <w:pPr>
                    <w:pStyle w:val="4"/>
                    <w:ind w:left="523"/>
                  </w:pPr>
                  <w:r>
                    <w:t>&lt;body&gt;</w:t>
                  </w:r>
                </w:p>
                <w:p>
                  <w:pPr>
                    <w:pStyle w:val="4"/>
                    <w:spacing w:before="55"/>
                    <w:ind w:left="943"/>
                  </w:pPr>
                  <w:r>
                    <w:t>&lt;p&gt;Hello&lt;/p&gt;</w:t>
                  </w:r>
                </w:p>
                <w:p>
                  <w:pPr>
                    <w:pStyle w:val="4"/>
                    <w:ind w:left="943"/>
                  </w:pPr>
                  <w:r>
                    <w:t>&lt;p&gt;Hello Again&lt;/p&gt;</w:t>
                  </w:r>
                </w:p>
                <w:p>
                  <w:pPr>
                    <w:pStyle w:val="4"/>
                    <w:ind w:left="943"/>
                  </w:pPr>
                  <w:r>
                    <w:t>&lt;div&gt;&lt;span&gt;And Again&lt;/span&gt;&lt;/div&gt;</w:t>
                  </w:r>
                </w:p>
                <w:p>
                  <w:pPr>
                    <w:pStyle w:val="4"/>
                    <w:spacing w:before="48"/>
                    <w:ind w:left="943"/>
                  </w:pPr>
                  <w:r>
                    <w:t>&lt;button type="button" id="btn"&gt;</w:t>
                  </w:r>
                  <w:r>
                    <w:rPr>
                      <w:rFonts w:hint="eastAsia" w:ascii="宋体" w:eastAsia="宋体"/>
                    </w:rPr>
                    <w:t>点我</w:t>
                  </w:r>
                  <w:r>
                    <w:t>&lt;/button&gt;</w:t>
                  </w:r>
                </w:p>
                <w:p>
                  <w:pPr>
                    <w:pStyle w:val="4"/>
                    <w:spacing w:before="50"/>
                    <w:ind w:left="523"/>
                  </w:pPr>
                  <w:r>
                    <w:t>&lt;/body&gt;</w:t>
                  </w:r>
                </w:p>
                <w:p>
                  <w:pPr>
                    <w:pStyle w:val="4"/>
                    <w:ind w:left="103"/>
                  </w:pPr>
                  <w:r>
                    <w:t>&lt;/html&gt;</w:t>
                  </w:r>
                </w:p>
              </w:txbxContent>
            </v:textbox>
            <w10:wrap type="none"/>
            <w10:anchorlock/>
          </v:shape>
        </w:pict>
      </w:r>
    </w:p>
    <w:p>
      <w:pPr>
        <w:pStyle w:val="4"/>
        <w:spacing w:before="0"/>
        <w:rPr>
          <w:rFonts w:ascii="宋体"/>
          <w:sz w:val="20"/>
        </w:rPr>
      </w:pPr>
    </w:p>
    <w:p>
      <w:pPr>
        <w:pStyle w:val="4"/>
        <w:spacing w:before="3"/>
        <w:rPr>
          <w:rFonts w:ascii="宋体"/>
          <w:sz w:val="25"/>
        </w:rPr>
      </w:pPr>
    </w:p>
    <w:p>
      <w:pPr>
        <w:pStyle w:val="3"/>
        <w:numPr>
          <w:ilvl w:val="1"/>
          <w:numId w:val="0"/>
        </w:numPr>
        <w:tabs>
          <w:tab w:val="left" w:pos="796"/>
        </w:tabs>
        <w:spacing w:before="89" w:after="0" w:line="240" w:lineRule="auto"/>
        <w:ind w:left="796" w:leftChars="0" w:right="0" w:rightChars="0" w:hanging="576" w:firstLineChars="0"/>
        <w:jc w:val="left"/>
      </w:pPr>
      <w:bookmarkStart w:id="185" w:name="3.4.nextAll()"/>
      <w:bookmarkEnd w:id="185"/>
      <w:r>
        <w:rPr>
          <w:rFonts w:hint="eastAsia" w:eastAsia="宋体" w:cs="Arial"/>
          <w:b/>
          <w:bCs/>
          <w:w w:val="99"/>
          <w:sz w:val="32"/>
          <w:szCs w:val="32"/>
          <w:lang w:val="en-US" w:eastAsia="zh-CN" w:bidi="ar-SA"/>
        </w:rPr>
        <w:t>39</w:t>
      </w:r>
      <w:r>
        <w:rPr>
          <w:rFonts w:hint="default" w:ascii="Arial" w:hAnsi="Arial" w:eastAsia="Arial" w:cs="Arial"/>
          <w:b/>
          <w:bCs/>
          <w:w w:val="99"/>
          <w:sz w:val="32"/>
          <w:szCs w:val="32"/>
          <w:lang w:val="en-US" w:eastAsia="en-US" w:bidi="ar-SA"/>
        </w:rPr>
        <w:t>.4.</w:t>
      </w:r>
      <w:r>
        <w:t>nextAll()</w:t>
      </w:r>
    </w:p>
    <w:p>
      <w:pPr>
        <w:pStyle w:val="4"/>
        <w:spacing w:before="6"/>
        <w:rPr>
          <w:rFonts w:ascii="Arial"/>
          <w:b/>
          <w:sz w:val="35"/>
        </w:rPr>
      </w:pPr>
    </w:p>
    <w:p>
      <w:pPr>
        <w:pStyle w:val="4"/>
        <w:spacing w:before="0" w:after="22"/>
        <w:ind w:left="220"/>
        <w:rPr>
          <w:rFonts w:hint="eastAsia" w:ascii="宋体" w:eastAsia="宋体"/>
        </w:rPr>
      </w:pPr>
      <w:r>
        <w:rPr>
          <w:rFonts w:hint="eastAsia" w:ascii="宋体" w:eastAsia="宋体"/>
        </w:rPr>
        <w:t>获得当前元素之后的全部兄弟元素。</w:t>
      </w:r>
    </w:p>
    <w:p>
      <w:pPr>
        <w:pStyle w:val="4"/>
        <w:spacing w:before="0"/>
        <w:ind w:left="107"/>
        <w:rPr>
          <w:rFonts w:ascii="宋体"/>
          <w:sz w:val="20"/>
        </w:rPr>
      </w:pPr>
      <w:r>
        <w:rPr>
          <w:rFonts w:ascii="宋体"/>
          <w:sz w:val="20"/>
        </w:rPr>
        <w:pict>
          <v:shape id="_x0000_s1250" o:spid="_x0000_s1250" o:spt="202" type="#_x0000_t202" style="height:218.8pt;width:426.1pt;"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ind w:left="523"/>
                  </w:pPr>
                  <w:r>
                    <w:t>&lt;head&gt;</w:t>
                  </w:r>
                </w:p>
                <w:p>
                  <w:pPr>
                    <w:pStyle w:val="4"/>
                    <w:ind w:left="943"/>
                  </w:pPr>
                  <w:r>
                    <w:t>&lt;meta charset="utf-8"&gt;</w:t>
                  </w:r>
                </w:p>
                <w:p>
                  <w:pPr>
                    <w:pStyle w:val="4"/>
                    <w:spacing w:before="55"/>
                    <w:ind w:left="943"/>
                  </w:pPr>
                  <w:r>
                    <w:t>&lt;title&gt;&lt;/title&gt;</w:t>
                  </w:r>
                </w:p>
                <w:p>
                  <w:pPr>
                    <w:pStyle w:val="4"/>
                    <w:ind w:left="943"/>
                  </w:pPr>
                  <w:r>
                    <w:t>&lt;script src="js/jquery-1.9.1.js" type="text/javascript" charset="utf-8"&gt;&lt;/script&gt;</w:t>
                  </w:r>
                </w:p>
                <w:p>
                  <w:pPr>
                    <w:pStyle w:val="4"/>
                    <w:spacing w:before="0"/>
                    <w:rPr>
                      <w:sz w:val="20"/>
                    </w:rPr>
                  </w:pPr>
                </w:p>
                <w:p>
                  <w:pPr>
                    <w:pStyle w:val="4"/>
                    <w:spacing w:before="124"/>
                    <w:ind w:left="943"/>
                  </w:pPr>
                  <w:r>
                    <w:t>&lt;script type="text/javascript"&gt;</w:t>
                  </w:r>
                </w:p>
                <w:p>
                  <w:pPr>
                    <w:pStyle w:val="4"/>
                    <w:spacing w:before="55"/>
                    <w:ind w:left="1363"/>
                  </w:pPr>
                  <w:r>
                    <w:t>$(function(){</w:t>
                  </w:r>
                </w:p>
                <w:p>
                  <w:pPr>
                    <w:pStyle w:val="4"/>
                    <w:ind w:left="1783"/>
                  </w:pPr>
                  <w:r>
                    <w:t>$("#btn").click(function(){</w:t>
                  </w:r>
                </w:p>
                <w:p>
                  <w:pPr>
                    <w:pStyle w:val="4"/>
                    <w:spacing w:before="48"/>
                    <w:ind w:left="2203"/>
                    <w:rPr>
                      <w:rFonts w:hint="eastAsia" w:ascii="宋体" w:eastAsia="宋体"/>
                    </w:rPr>
                  </w:pPr>
                  <w:r>
                    <w:t>//</w:t>
                  </w:r>
                  <w:r>
                    <w:rPr>
                      <w:rFonts w:hint="eastAsia" w:ascii="宋体" w:eastAsia="宋体"/>
                    </w:rPr>
                    <w:t xml:space="preserve">给第一个 </w:t>
                  </w:r>
                  <w:r>
                    <w:t xml:space="preserve">div </w:t>
                  </w:r>
                  <w:r>
                    <w:rPr>
                      <w:rFonts w:hint="eastAsia" w:ascii="宋体" w:eastAsia="宋体"/>
                    </w:rPr>
                    <w:t>之后的所有元素加个类</w:t>
                  </w:r>
                </w:p>
                <w:p>
                  <w:pPr>
                    <w:pStyle w:val="4"/>
                    <w:spacing w:before="50"/>
                    <w:ind w:left="2203"/>
                  </w:pPr>
                  <w:r>
                    <w:t>$("div:first").nextAll().addClass("red");</w:t>
                  </w:r>
                </w:p>
                <w:p>
                  <w:pPr>
                    <w:pStyle w:val="4"/>
                    <w:ind w:left="1783"/>
                  </w:pPr>
                  <w:r>
                    <w:t>})</w:t>
                  </w:r>
                </w:p>
                <w:p>
                  <w:pPr>
                    <w:pStyle w:val="4"/>
                    <w:ind w:left="1363"/>
                  </w:pPr>
                  <w:r>
                    <w:t>});</w:t>
                  </w:r>
                </w:p>
              </w:txbxContent>
            </v:textbox>
            <w10:wrap type="none"/>
            <w10:anchorlock/>
          </v:shape>
        </w:pict>
      </w:r>
    </w:p>
    <w:p>
      <w:pPr>
        <w:spacing w:after="0"/>
        <w:rPr>
          <w:rFonts w:ascii="宋体"/>
          <w:sz w:val="20"/>
        </w:rPr>
        <w:sectPr>
          <w:pgSz w:w="11910" w:h="16840"/>
          <w:pgMar w:top="1400" w:right="1580" w:bottom="280" w:left="1580" w:header="852" w:footer="0" w:gutter="0"/>
          <w:cols w:space="720" w:num="1"/>
        </w:sectPr>
      </w:pPr>
    </w:p>
    <w:p>
      <w:pPr>
        <w:pStyle w:val="4"/>
        <w:spacing w:before="7"/>
        <w:rPr>
          <w:rFonts w:ascii="宋体"/>
          <w:sz w:val="2"/>
        </w:rPr>
      </w:pPr>
    </w:p>
    <w:p>
      <w:pPr>
        <w:pStyle w:val="4"/>
        <w:spacing w:before="0"/>
        <w:ind w:left="102"/>
        <w:rPr>
          <w:rFonts w:ascii="宋体"/>
          <w:sz w:val="20"/>
        </w:rPr>
      </w:pPr>
      <w:r>
        <w:rPr>
          <w:rFonts w:ascii="宋体"/>
          <w:sz w:val="20"/>
        </w:rPr>
        <w:pict>
          <v:group id="_x0000_s1251" o:spid="_x0000_s1251" o:spt="203" style="height:531.9pt;width:426.6pt;" coordsize="8532,10638">
            <o:lock v:ext="edit"/>
            <v:shape id="_x0000_s1252" o:spid="_x0000_s1252" o:spt="75" type="#_x0000_t75" style="position:absolute;left:112;top:4140;height:6444;width:8300;" filled="f" stroked="f" coordsize="21600,21600">
              <v:path/>
              <v:fill on="f" focussize="0,0"/>
              <v:stroke on="f"/>
              <v:imagedata r:id="rId22" o:title=""/>
              <o:lock v:ext="edit" aspectratio="t"/>
            </v:shape>
            <v:line id="_x0000_s1253" o:spid="_x0000_s1253" o:spt="20" style="position:absolute;left:0;top:4071;height:0;width:8532;" stroked="t" coordsize="21600,21600">
              <v:path arrowok="t"/>
              <v:fill focussize="0,0"/>
              <v:stroke weight="0.48pt" color="#000000"/>
              <v:imagedata o:title=""/>
              <o:lock v:ext="edit"/>
            </v:line>
            <v:line id="_x0000_s1254" o:spid="_x0000_s1254" o:spt="20" style="position:absolute;left:0;top:10633;height:0;width:8532;" stroked="t" coordsize="21600,21600">
              <v:path arrowok="t"/>
              <v:fill focussize="0,0"/>
              <v:stroke weight="0.48pt" color="#000000"/>
              <v:imagedata o:title=""/>
              <o:lock v:ext="edit"/>
            </v:line>
            <v:line id="_x0000_s1255" o:spid="_x0000_s1255" o:spt="20" style="position:absolute;left:5;top:0;height:10628;width:0;" stroked="t" coordsize="21600,21600">
              <v:path arrowok="t"/>
              <v:fill focussize="0,0"/>
              <v:stroke weight="0.48pt" color="#000000"/>
              <v:imagedata o:title=""/>
              <o:lock v:ext="edit"/>
            </v:line>
            <v:line id="_x0000_s1256" o:spid="_x0000_s1256" o:spt="20" style="position:absolute;left:8527;top:0;height:10628;width:0;" stroked="t" coordsize="21600,21600">
              <v:path arrowok="t"/>
              <v:fill focussize="0,0"/>
              <v:stroke weight="0.48pt" color="#000000"/>
              <v:imagedata o:title=""/>
              <o:lock v:ext="edit"/>
            </v:line>
            <v:shape id="_x0000_s1257" o:spid="_x0000_s1257" o:spt="202" type="#_x0000_t202" style="position:absolute;left:4;top:4;height:4066;width:8522;" filled="f" stroked="t" coordsize="21600,21600">
              <v:path/>
              <v:fill on="f" focussize="0,0"/>
              <v:stroke weight="0.48pt" color="#000000"/>
              <v:imagedata o:title=""/>
              <o:lock v:ext="edit"/>
              <v:textbox inset="0mm,0mm,0mm,0mm">
                <w:txbxContent>
                  <w:p>
                    <w:pPr>
                      <w:spacing w:before="7" w:line="240" w:lineRule="auto"/>
                      <w:rPr>
                        <w:rFonts w:ascii="宋体"/>
                        <w:sz w:val="26"/>
                      </w:rPr>
                    </w:pPr>
                  </w:p>
                  <w:p>
                    <w:pPr>
                      <w:spacing w:before="1"/>
                      <w:ind w:left="943" w:right="0" w:firstLine="0"/>
                      <w:jc w:val="left"/>
                      <w:rPr>
                        <w:sz w:val="21"/>
                      </w:rPr>
                    </w:pPr>
                    <w:r>
                      <w:rPr>
                        <w:sz w:val="21"/>
                      </w:rPr>
                      <w:t>&lt;/script&gt;</w:t>
                    </w:r>
                  </w:p>
                  <w:p>
                    <w:pPr>
                      <w:spacing w:before="55"/>
                      <w:ind w:left="523" w:right="0" w:firstLine="0"/>
                      <w:jc w:val="left"/>
                      <w:rPr>
                        <w:sz w:val="21"/>
                      </w:rPr>
                    </w:pPr>
                    <w:r>
                      <w:rPr>
                        <w:sz w:val="21"/>
                      </w:rPr>
                      <w:t>&lt;/head&gt;</w:t>
                    </w:r>
                  </w:p>
                  <w:p>
                    <w:pPr>
                      <w:spacing w:before="56"/>
                      <w:ind w:left="523" w:right="0" w:firstLine="0"/>
                      <w:jc w:val="left"/>
                      <w:rPr>
                        <w:sz w:val="21"/>
                      </w:rPr>
                    </w:pPr>
                    <w:r>
                      <w:rPr>
                        <w:sz w:val="21"/>
                      </w:rPr>
                      <w:t>&lt;body&gt;</w:t>
                    </w:r>
                  </w:p>
                  <w:p>
                    <w:pPr>
                      <w:spacing w:before="56"/>
                      <w:ind w:left="943" w:right="0" w:firstLine="0"/>
                      <w:jc w:val="left"/>
                      <w:rPr>
                        <w:sz w:val="21"/>
                      </w:rPr>
                    </w:pPr>
                    <w:r>
                      <w:rPr>
                        <w:sz w:val="21"/>
                      </w:rPr>
                      <w:t>&lt;div&gt;div1&lt;/div&gt;</w:t>
                    </w:r>
                  </w:p>
                  <w:p>
                    <w:pPr>
                      <w:spacing w:before="55"/>
                      <w:ind w:left="943" w:right="0" w:firstLine="0"/>
                      <w:jc w:val="left"/>
                      <w:rPr>
                        <w:sz w:val="21"/>
                      </w:rPr>
                    </w:pPr>
                    <w:r>
                      <w:rPr>
                        <w:sz w:val="21"/>
                      </w:rPr>
                      <w:t>&lt;div&gt;div2&lt;/div&gt;</w:t>
                    </w:r>
                  </w:p>
                  <w:p>
                    <w:pPr>
                      <w:spacing w:before="56"/>
                      <w:ind w:left="943" w:right="0" w:firstLine="0"/>
                      <w:jc w:val="left"/>
                      <w:rPr>
                        <w:sz w:val="21"/>
                      </w:rPr>
                    </w:pPr>
                    <w:r>
                      <w:rPr>
                        <w:sz w:val="21"/>
                      </w:rPr>
                      <w:t>&lt;div&gt;div3&lt;/div&gt;</w:t>
                    </w:r>
                  </w:p>
                  <w:p>
                    <w:pPr>
                      <w:spacing w:before="56"/>
                      <w:ind w:left="943" w:right="0" w:firstLine="0"/>
                      <w:jc w:val="left"/>
                      <w:rPr>
                        <w:sz w:val="21"/>
                      </w:rPr>
                    </w:pPr>
                    <w:r>
                      <w:rPr>
                        <w:sz w:val="21"/>
                      </w:rPr>
                      <w:t>&lt;div&gt;div4&lt;/div&gt;</w:t>
                    </w:r>
                  </w:p>
                  <w:p>
                    <w:pPr>
                      <w:spacing w:before="55"/>
                      <w:ind w:left="943" w:right="0" w:firstLine="0"/>
                      <w:jc w:val="left"/>
                      <w:rPr>
                        <w:sz w:val="21"/>
                      </w:rPr>
                    </w:pPr>
                    <w:r>
                      <w:rPr>
                        <w:sz w:val="21"/>
                      </w:rPr>
                      <w:t>&lt;div&gt;div5&lt;/div&gt;</w:t>
                    </w:r>
                  </w:p>
                  <w:p>
                    <w:pPr>
                      <w:spacing w:before="48"/>
                      <w:ind w:left="943" w:right="0" w:firstLine="0"/>
                      <w:jc w:val="left"/>
                      <w:rPr>
                        <w:sz w:val="21"/>
                      </w:rPr>
                    </w:pPr>
                    <w:r>
                      <w:rPr>
                        <w:sz w:val="21"/>
                      </w:rPr>
                      <w:t>&lt;button type="button" id="btn"&gt;</w:t>
                    </w:r>
                    <w:r>
                      <w:rPr>
                        <w:rFonts w:hint="eastAsia" w:ascii="宋体" w:eastAsia="宋体"/>
                        <w:sz w:val="21"/>
                      </w:rPr>
                      <w:t>点我</w:t>
                    </w:r>
                    <w:r>
                      <w:rPr>
                        <w:sz w:val="21"/>
                      </w:rPr>
                      <w:t>&lt;/button&gt;</w:t>
                    </w:r>
                  </w:p>
                  <w:p>
                    <w:pPr>
                      <w:spacing w:before="51"/>
                      <w:ind w:left="523" w:right="0" w:firstLine="0"/>
                      <w:jc w:val="left"/>
                      <w:rPr>
                        <w:sz w:val="21"/>
                      </w:rPr>
                    </w:pPr>
                    <w:r>
                      <w:rPr>
                        <w:sz w:val="21"/>
                      </w:rPr>
                      <w:t>&lt;/body&gt;</w:t>
                    </w:r>
                  </w:p>
                  <w:p>
                    <w:pPr>
                      <w:spacing w:before="55"/>
                      <w:ind w:left="103" w:right="0" w:firstLine="0"/>
                      <w:jc w:val="left"/>
                      <w:rPr>
                        <w:sz w:val="21"/>
                      </w:rPr>
                    </w:pPr>
                    <w:r>
                      <w:rPr>
                        <w:sz w:val="21"/>
                      </w:rPr>
                      <w:t>&lt;/html&gt;</w:t>
                    </w:r>
                  </w:p>
                </w:txbxContent>
              </v:textbox>
            </v:shape>
            <w10:wrap type="none"/>
            <w10:anchorlock/>
          </v:group>
        </w:pict>
      </w:r>
    </w:p>
    <w:p>
      <w:pPr>
        <w:pStyle w:val="4"/>
        <w:spacing w:before="0"/>
        <w:rPr>
          <w:rFonts w:ascii="宋体"/>
          <w:sz w:val="20"/>
        </w:rPr>
      </w:pPr>
    </w:p>
    <w:p>
      <w:pPr>
        <w:pStyle w:val="4"/>
        <w:spacing w:before="4"/>
        <w:rPr>
          <w:rFonts w:ascii="宋体"/>
          <w:sz w:val="22"/>
        </w:rPr>
      </w:pPr>
    </w:p>
    <w:p>
      <w:pPr>
        <w:pStyle w:val="4"/>
        <w:spacing w:before="72" w:line="278" w:lineRule="auto"/>
        <w:ind w:left="220" w:right="4230"/>
        <w:rPr>
          <w:rFonts w:hint="eastAsia" w:ascii="宋体" w:eastAsia="宋体"/>
        </w:rPr>
      </w:pPr>
      <w:r>
        <w:t>prev():</w:t>
      </w:r>
      <w:r>
        <w:rPr>
          <w:rFonts w:hint="eastAsia" w:ascii="宋体" w:eastAsia="宋体"/>
        </w:rPr>
        <w:t>获得当前元素的前一个兄弟元素。</w:t>
      </w:r>
      <w:r>
        <w:rPr>
          <w:w w:val="95"/>
        </w:rPr>
        <w:t>prevAll()</w:t>
      </w:r>
      <w:r>
        <w:rPr>
          <w:rFonts w:hint="eastAsia" w:ascii="宋体" w:eastAsia="宋体"/>
          <w:w w:val="95"/>
        </w:rPr>
        <w:t>：获得当前元素之前的全部兄弟元素。</w:t>
      </w:r>
    </w:p>
    <w:p>
      <w:pPr>
        <w:pStyle w:val="4"/>
        <w:spacing w:before="7"/>
        <w:rPr>
          <w:rFonts w:ascii="宋体"/>
          <w:sz w:val="28"/>
        </w:rPr>
      </w:pPr>
    </w:p>
    <w:p>
      <w:pPr>
        <w:pStyle w:val="3"/>
        <w:numPr>
          <w:ilvl w:val="1"/>
          <w:numId w:val="0"/>
        </w:numPr>
        <w:tabs>
          <w:tab w:val="left" w:pos="796"/>
        </w:tabs>
        <w:spacing w:before="0" w:after="0" w:line="240" w:lineRule="auto"/>
        <w:ind w:left="796" w:leftChars="0" w:right="0" w:rightChars="0" w:hanging="576" w:firstLineChars="0"/>
        <w:jc w:val="left"/>
      </w:pPr>
      <w:bookmarkStart w:id="186" w:name="3.5.parent()"/>
      <w:bookmarkEnd w:id="186"/>
      <w:r>
        <w:rPr>
          <w:rFonts w:hint="eastAsia" w:eastAsia="宋体" w:cs="Arial"/>
          <w:b/>
          <w:bCs/>
          <w:w w:val="99"/>
          <w:sz w:val="32"/>
          <w:szCs w:val="32"/>
          <w:lang w:val="en-US" w:eastAsia="zh-CN" w:bidi="ar-SA"/>
        </w:rPr>
        <w:t>39</w:t>
      </w:r>
      <w:r>
        <w:rPr>
          <w:rFonts w:hint="default" w:ascii="Arial" w:hAnsi="Arial" w:eastAsia="Arial" w:cs="Arial"/>
          <w:b/>
          <w:bCs/>
          <w:w w:val="99"/>
          <w:sz w:val="32"/>
          <w:szCs w:val="32"/>
          <w:lang w:val="en-US" w:eastAsia="en-US" w:bidi="ar-SA"/>
        </w:rPr>
        <w:t>.5.</w:t>
      </w:r>
      <w:r>
        <w:t>parent()</w:t>
      </w:r>
    </w:p>
    <w:p>
      <w:pPr>
        <w:pStyle w:val="4"/>
        <w:spacing w:before="6"/>
        <w:rPr>
          <w:rFonts w:ascii="Arial"/>
          <w:b/>
          <w:sz w:val="35"/>
        </w:rPr>
      </w:pPr>
    </w:p>
    <w:p>
      <w:pPr>
        <w:pStyle w:val="4"/>
        <w:spacing w:before="0" w:after="22"/>
        <w:ind w:left="220"/>
        <w:rPr>
          <w:rFonts w:hint="eastAsia" w:ascii="宋体" w:eastAsia="宋体"/>
        </w:rPr>
      </w:pPr>
      <w:r>
        <w:rPr>
          <w:rFonts w:hint="eastAsia" w:ascii="宋体" w:eastAsia="宋体"/>
        </w:rPr>
        <w:t>获得当前元素的直接父元素。</w:t>
      </w:r>
    </w:p>
    <w:p>
      <w:pPr>
        <w:pStyle w:val="4"/>
        <w:spacing w:before="0"/>
        <w:ind w:left="107"/>
        <w:rPr>
          <w:rFonts w:ascii="宋体"/>
          <w:sz w:val="20"/>
        </w:rPr>
      </w:pPr>
      <w:r>
        <w:rPr>
          <w:rFonts w:ascii="宋体"/>
          <w:sz w:val="20"/>
        </w:rPr>
        <w:pict>
          <v:shape id="_x0000_s1258" o:spid="_x0000_s1258" o:spt="202" type="#_x0000_t202" style="height:16.5pt;width:426.1pt;" filled="f" stroked="t" coordsize="21600,21600">
            <v:path/>
            <v:fill on="f" focussize="0,0"/>
            <v:stroke weight="0.48pt" color="#000000"/>
            <v:imagedata o:title=""/>
            <o:lock v:ext="edit"/>
            <v:textbox inset="0mm,0mm,0mm,0mm">
              <w:txbxContent>
                <w:p>
                  <w:pPr>
                    <w:pStyle w:val="4"/>
                    <w:spacing w:before="28"/>
                    <w:ind w:left="103"/>
                  </w:pPr>
                  <w:r>
                    <w:t>&lt;!DOCTYPE html&gt;</w:t>
                  </w:r>
                </w:p>
              </w:txbxContent>
            </v:textbox>
            <w10:wrap type="none"/>
            <w10:anchorlock/>
          </v:shape>
        </w:pict>
      </w:r>
    </w:p>
    <w:p>
      <w:pPr>
        <w:spacing w:after="0"/>
        <w:rPr>
          <w:rFonts w:ascii="宋体"/>
          <w:sz w:val="20"/>
        </w:rPr>
        <w:sectPr>
          <w:pgSz w:w="11910" w:h="16840"/>
          <w:pgMar w:top="1400" w:right="1580" w:bottom="280" w:left="1580" w:header="852" w:footer="0" w:gutter="0"/>
          <w:cols w:space="720" w:num="1"/>
        </w:sectPr>
      </w:pPr>
    </w:p>
    <w:p>
      <w:pPr>
        <w:pStyle w:val="4"/>
        <w:spacing w:before="12"/>
        <w:rPr>
          <w:rFonts w:ascii="宋体"/>
          <w:sz w:val="2"/>
        </w:rPr>
      </w:pPr>
    </w:p>
    <w:p>
      <w:pPr>
        <w:pStyle w:val="4"/>
        <w:spacing w:before="0"/>
        <w:ind w:left="107"/>
        <w:rPr>
          <w:rFonts w:ascii="宋体"/>
          <w:sz w:val="20"/>
        </w:rPr>
      </w:pPr>
      <w:r>
        <w:rPr>
          <w:rFonts w:ascii="宋体"/>
          <w:sz w:val="20"/>
        </w:rPr>
        <w:pict>
          <v:shape id="_x0000_s1259" o:spid="_x0000_s1259" o:spt="202" type="#_x0000_t202" style="height:359.3pt;width:426.1pt;" filled="f" stroked="t" coordsize="21600,21600">
            <v:path/>
            <v:fill on="f" focussize="0,0"/>
            <v:stroke weight="0.48pt" color="#000000"/>
            <v:imagedata o:title=""/>
            <o:lock v:ext="edit"/>
            <v:textbox inset="0mm,0mm,0mm,0mm">
              <w:txbxContent>
                <w:p>
                  <w:pPr>
                    <w:pStyle w:val="4"/>
                    <w:spacing w:before="29"/>
                    <w:ind w:left="103"/>
                  </w:pPr>
                  <w:r>
                    <w:t>&lt;html&gt;</w:t>
                  </w:r>
                </w:p>
                <w:p>
                  <w:pPr>
                    <w:pStyle w:val="4"/>
                    <w:spacing w:before="55"/>
                    <w:ind w:left="523"/>
                  </w:pPr>
                  <w:r>
                    <w:t>&lt;head&gt;</w:t>
                  </w:r>
                </w:p>
                <w:p>
                  <w:pPr>
                    <w:pStyle w:val="4"/>
                    <w:ind w:left="943"/>
                  </w:pPr>
                  <w:r>
                    <w:t>&lt;meta charset="utf-8"&gt;</w:t>
                  </w:r>
                </w:p>
                <w:p>
                  <w:pPr>
                    <w:pStyle w:val="4"/>
                    <w:ind w:left="943"/>
                  </w:pPr>
                  <w:r>
                    <w:t>&lt;title&gt;&lt;/title&gt;</w:t>
                  </w:r>
                </w:p>
                <w:p>
                  <w:pPr>
                    <w:pStyle w:val="4"/>
                    <w:spacing w:before="55"/>
                    <w:ind w:left="943"/>
                  </w:pPr>
                  <w:r>
                    <w:t>&lt;script src="js/jquery-1.9.1.js" type="text/javascript" charset="utf-8"&gt;&lt;/script&gt;</w:t>
                  </w:r>
                </w:p>
                <w:p>
                  <w:pPr>
                    <w:pStyle w:val="4"/>
                    <w:ind w:left="943"/>
                  </w:pPr>
                  <w:r>
                    <w:t>&lt;script type="text/javascript"&gt;</w:t>
                  </w:r>
                </w:p>
                <w:p>
                  <w:pPr>
                    <w:pStyle w:val="4"/>
                    <w:ind w:left="1572"/>
                  </w:pPr>
                  <w:r>
                    <w:t>$(function(){</w:t>
                  </w:r>
                </w:p>
                <w:p>
                  <w:pPr>
                    <w:pStyle w:val="4"/>
                    <w:spacing w:before="55"/>
                    <w:ind w:left="1992"/>
                  </w:pPr>
                  <w:r>
                    <w:t>$("#btn").click(function(){</w:t>
                  </w:r>
                </w:p>
                <w:p>
                  <w:pPr>
                    <w:pStyle w:val="4"/>
                    <w:spacing w:before="48"/>
                    <w:ind w:left="2412"/>
                    <w:rPr>
                      <w:rFonts w:hint="eastAsia" w:ascii="宋体" w:eastAsia="宋体"/>
                    </w:rPr>
                  </w:pPr>
                  <w:r>
                    <w:t>//</w:t>
                  </w:r>
                  <w:r>
                    <w:rPr>
                      <w:rFonts w:hint="eastAsia" w:ascii="宋体" w:eastAsia="宋体"/>
                    </w:rPr>
                    <w:t>查找每个段落的父元素</w:t>
                  </w:r>
                </w:p>
                <w:p>
                  <w:pPr>
                    <w:pStyle w:val="4"/>
                    <w:spacing w:before="51"/>
                    <w:ind w:left="2412"/>
                  </w:pPr>
                  <w:r>
                    <w:t>$("p").parent().css("background","red");</w:t>
                  </w:r>
                </w:p>
                <w:p>
                  <w:pPr>
                    <w:pStyle w:val="4"/>
                    <w:ind w:left="1992"/>
                  </w:pPr>
                  <w:r>
                    <w:t>})</w:t>
                  </w:r>
                </w:p>
                <w:p>
                  <w:pPr>
                    <w:pStyle w:val="4"/>
                    <w:spacing w:before="55"/>
                    <w:ind w:right="6810"/>
                    <w:jc w:val="right"/>
                  </w:pPr>
                  <w:r>
                    <w:rPr>
                      <w:spacing w:val="-2"/>
                    </w:rPr>
                    <w:t>})</w:t>
                  </w:r>
                </w:p>
                <w:p>
                  <w:pPr>
                    <w:pStyle w:val="4"/>
                    <w:ind w:right="6810"/>
                    <w:jc w:val="right"/>
                  </w:pPr>
                  <w:r>
                    <w:rPr>
                      <w:spacing w:val="-2"/>
                      <w:w w:val="95"/>
                    </w:rPr>
                    <w:t>&lt;/script&gt;</w:t>
                  </w:r>
                </w:p>
                <w:p>
                  <w:pPr>
                    <w:pStyle w:val="4"/>
                    <w:ind w:left="523"/>
                  </w:pPr>
                  <w:r>
                    <w:t>&lt;/head&gt;</w:t>
                  </w:r>
                </w:p>
                <w:p>
                  <w:pPr>
                    <w:pStyle w:val="4"/>
                    <w:spacing w:before="55"/>
                    <w:ind w:left="523"/>
                  </w:pPr>
                  <w:r>
                    <w:t>&lt;body&gt;</w:t>
                  </w:r>
                </w:p>
                <w:p>
                  <w:pPr>
                    <w:pStyle w:val="4"/>
                    <w:ind w:left="943"/>
                  </w:pPr>
                  <w:r>
                    <w:t>&lt;div&gt;</w:t>
                  </w:r>
                </w:p>
                <w:p>
                  <w:pPr>
                    <w:pStyle w:val="4"/>
                    <w:spacing w:before="55"/>
                    <w:ind w:left="1363"/>
                  </w:pPr>
                  <w:r>
                    <w:t>&lt;p&gt;Hello&lt;/p&gt;</w:t>
                  </w:r>
                </w:p>
                <w:p>
                  <w:pPr>
                    <w:pStyle w:val="4"/>
                    <w:ind w:left="1363"/>
                  </w:pPr>
                  <w:r>
                    <w:t>&lt;p&gt;Hello&lt;/p&gt;</w:t>
                  </w:r>
                </w:p>
                <w:p>
                  <w:pPr>
                    <w:pStyle w:val="4"/>
                    <w:ind w:left="943"/>
                  </w:pPr>
                  <w:r>
                    <w:t>&lt;/div&gt;</w:t>
                  </w:r>
                </w:p>
                <w:p>
                  <w:pPr>
                    <w:pStyle w:val="4"/>
                    <w:spacing w:before="48"/>
                    <w:ind w:left="943"/>
                  </w:pPr>
                  <w:r>
                    <w:t>&lt;button type="button" id="btn"&gt;</w:t>
                  </w:r>
                  <w:r>
                    <w:rPr>
                      <w:rFonts w:hint="eastAsia" w:ascii="宋体" w:eastAsia="宋体"/>
                    </w:rPr>
                    <w:t>点我</w:t>
                  </w:r>
                  <w:r>
                    <w:t>&lt;/button&gt;</w:t>
                  </w:r>
                </w:p>
                <w:p>
                  <w:pPr>
                    <w:pStyle w:val="4"/>
                    <w:spacing w:before="50"/>
                    <w:ind w:left="523"/>
                  </w:pPr>
                  <w:r>
                    <w:t>&lt;/body&gt;</w:t>
                  </w:r>
                </w:p>
                <w:p>
                  <w:pPr>
                    <w:pStyle w:val="4"/>
                    <w:ind w:left="103"/>
                  </w:pPr>
                  <w:r>
                    <w:t>&lt;/html&gt;</w:t>
                  </w:r>
                </w:p>
              </w:txbxContent>
            </v:textbox>
            <w10:wrap type="none"/>
            <w10:anchorlock/>
          </v:shape>
        </w:pict>
      </w:r>
    </w:p>
    <w:p>
      <w:pPr>
        <w:pStyle w:val="4"/>
        <w:spacing w:before="0"/>
        <w:rPr>
          <w:rFonts w:ascii="宋体"/>
          <w:sz w:val="20"/>
        </w:rPr>
      </w:pPr>
    </w:p>
    <w:p>
      <w:pPr>
        <w:pStyle w:val="4"/>
        <w:spacing w:before="6"/>
        <w:rPr>
          <w:rFonts w:ascii="宋体"/>
          <w:sz w:val="25"/>
        </w:rPr>
      </w:pPr>
    </w:p>
    <w:p>
      <w:pPr>
        <w:pStyle w:val="3"/>
        <w:numPr>
          <w:ilvl w:val="1"/>
          <w:numId w:val="0"/>
        </w:numPr>
        <w:tabs>
          <w:tab w:val="left" w:pos="796"/>
        </w:tabs>
        <w:spacing w:before="89" w:after="0" w:line="240" w:lineRule="auto"/>
        <w:ind w:left="796" w:leftChars="0" w:right="0" w:rightChars="0" w:hanging="576" w:firstLineChars="0"/>
        <w:jc w:val="left"/>
      </w:pPr>
      <w:bookmarkStart w:id="187" w:name="3.6.parents()"/>
      <w:bookmarkEnd w:id="187"/>
      <w:r>
        <w:rPr>
          <w:rFonts w:hint="eastAsia" w:eastAsia="宋体" w:cs="Arial"/>
          <w:b/>
          <w:bCs/>
          <w:w w:val="99"/>
          <w:sz w:val="32"/>
          <w:szCs w:val="32"/>
          <w:lang w:val="en-US" w:eastAsia="zh-CN" w:bidi="ar-SA"/>
        </w:rPr>
        <w:t>39</w:t>
      </w:r>
      <w:r>
        <w:rPr>
          <w:rFonts w:hint="default" w:ascii="Arial" w:hAnsi="Arial" w:eastAsia="Arial" w:cs="Arial"/>
          <w:b/>
          <w:bCs/>
          <w:w w:val="99"/>
          <w:sz w:val="32"/>
          <w:szCs w:val="32"/>
          <w:lang w:val="en-US" w:eastAsia="en-US" w:bidi="ar-SA"/>
        </w:rPr>
        <w:t>.6.</w:t>
      </w:r>
      <w:r>
        <w:t>parents()</w:t>
      </w:r>
    </w:p>
    <w:p>
      <w:pPr>
        <w:pStyle w:val="4"/>
        <w:spacing w:before="6"/>
        <w:rPr>
          <w:rFonts w:ascii="Arial"/>
          <w:b/>
          <w:sz w:val="35"/>
        </w:rPr>
      </w:pPr>
    </w:p>
    <w:p>
      <w:pPr>
        <w:pStyle w:val="4"/>
        <w:spacing w:before="0"/>
        <w:ind w:left="220"/>
        <w:rPr>
          <w:rFonts w:hint="eastAsia" w:ascii="宋体" w:eastAsia="宋体"/>
        </w:rPr>
      </w:pPr>
      <w:r>
        <w:rPr>
          <w:rFonts w:hint="eastAsia" w:ascii="宋体" w:eastAsia="宋体"/>
          <w:w w:val="95"/>
        </w:rPr>
        <w:t>获得当前元素的所有父元素。</w:t>
      </w:r>
    </w:p>
    <w:p>
      <w:pPr>
        <w:pStyle w:val="4"/>
        <w:spacing w:before="43" w:line="278" w:lineRule="auto"/>
        <w:ind w:left="220" w:right="169"/>
        <w:rPr>
          <w:rFonts w:hint="eastAsia" w:ascii="宋体" w:eastAsia="宋体"/>
        </w:rPr>
      </w:pPr>
      <w:r>
        <w:rPr>
          <w:w w:val="95"/>
        </w:rPr>
        <w:t>offsetParent()</w:t>
      </w:r>
      <w:r>
        <w:rPr>
          <w:rFonts w:hint="eastAsia" w:ascii="宋体" w:eastAsia="宋体"/>
          <w:w w:val="95"/>
        </w:rPr>
        <w:t xml:space="preserve">：获取距离当前元素最近的含有定位信息的祖先元素。含有定位信息的元素指  </w:t>
      </w:r>
      <w:r>
        <w:rPr>
          <w:rFonts w:hint="eastAsia" w:ascii="宋体" w:eastAsia="宋体"/>
        </w:rPr>
        <w:t>的是，</w:t>
      </w:r>
      <w:r>
        <w:t xml:space="preserve">CSS </w:t>
      </w:r>
      <w:r>
        <w:rPr>
          <w:rFonts w:hint="eastAsia" w:ascii="宋体" w:eastAsia="宋体"/>
        </w:rPr>
        <w:t xml:space="preserve">的 </w:t>
      </w:r>
      <w:r>
        <w:t xml:space="preserve">position </w:t>
      </w:r>
      <w:r>
        <w:rPr>
          <w:rFonts w:hint="eastAsia" w:ascii="宋体" w:eastAsia="宋体"/>
        </w:rPr>
        <w:t xml:space="preserve">属性是 </w:t>
      </w:r>
      <w:r>
        <w:t xml:space="preserve">relative, absolute, </w:t>
      </w:r>
      <w:r>
        <w:rPr>
          <w:rFonts w:hint="eastAsia" w:ascii="宋体" w:eastAsia="宋体"/>
        </w:rPr>
        <w:t xml:space="preserve">或 </w:t>
      </w:r>
      <w:r>
        <w:t xml:space="preserve">fixed </w:t>
      </w:r>
      <w:r>
        <w:rPr>
          <w:rFonts w:hint="eastAsia" w:ascii="宋体" w:eastAsia="宋体"/>
        </w:rPr>
        <w:t>的元素</w:t>
      </w:r>
    </w:p>
    <w:p>
      <w:pPr>
        <w:pStyle w:val="4"/>
        <w:spacing w:before="8"/>
        <w:rPr>
          <w:rFonts w:ascii="宋体"/>
          <w:sz w:val="19"/>
        </w:rPr>
      </w:pPr>
      <w:r>
        <w:pict>
          <v:shape id="_x0000_s1260" o:spid="_x0000_s1260" o:spt="202" type="#_x0000_t202" style="position:absolute;left:0pt;margin-left:84.55pt;margin-top:14.75pt;height:188.1pt;width:426.1pt;mso-position-horizontal-relative:page;mso-wrap-distance-bottom:0pt;mso-wrap-distance-top:0pt;z-index:-251588608;mso-width-relative:page;mso-height-relative:page;" filled="f" stroked="t" coordsize="21600,21600">
            <v:path/>
            <v:fill on="f" focussize="0,0"/>
            <v:stroke weight="0.48pt" color="#000000"/>
            <v:imagedata o:title=""/>
            <o:lock v:ext="edit"/>
            <v:textbox inset="0mm,0mm,0mm,0mm">
              <w:txbxContent>
                <w:p>
                  <w:pPr>
                    <w:pStyle w:val="4"/>
                    <w:spacing w:before="29"/>
                    <w:ind w:left="103"/>
                  </w:pPr>
                  <w:r>
                    <w:t>&lt;!DOCTYPE html&gt;</w:t>
                  </w:r>
                </w:p>
                <w:p>
                  <w:pPr>
                    <w:pStyle w:val="4"/>
                    <w:spacing w:before="55"/>
                    <w:ind w:left="103"/>
                  </w:pPr>
                  <w:r>
                    <w:t>&lt;html&gt;</w:t>
                  </w:r>
                </w:p>
                <w:p>
                  <w:pPr>
                    <w:pStyle w:val="4"/>
                    <w:ind w:left="523"/>
                  </w:pPr>
                  <w:r>
                    <w:t>&lt;head&gt;</w:t>
                  </w:r>
                </w:p>
                <w:p>
                  <w:pPr>
                    <w:pStyle w:val="4"/>
                    <w:ind w:left="943"/>
                  </w:pPr>
                  <w:r>
                    <w:t>&lt;meta charset="utf-8"&gt;</w:t>
                  </w:r>
                </w:p>
                <w:p>
                  <w:pPr>
                    <w:pStyle w:val="4"/>
                    <w:spacing w:before="55"/>
                    <w:ind w:left="943"/>
                  </w:pPr>
                  <w:r>
                    <w:t>&lt;title&gt;&lt;/title&gt;</w:t>
                  </w:r>
                </w:p>
                <w:p>
                  <w:pPr>
                    <w:pStyle w:val="4"/>
                    <w:ind w:left="943"/>
                  </w:pPr>
                  <w:r>
                    <w:t>&lt;script src="js/jquery-1.9.1.js" type="text/javascript" charset="utf-8"&gt;&lt;/script&gt;</w:t>
                  </w:r>
                </w:p>
                <w:p>
                  <w:pPr>
                    <w:pStyle w:val="4"/>
                    <w:ind w:left="943"/>
                  </w:pPr>
                  <w:r>
                    <w:t>&lt;script type="text/javascript"&gt;</w:t>
                  </w:r>
                </w:p>
                <w:p>
                  <w:pPr>
                    <w:pStyle w:val="4"/>
                    <w:spacing w:before="55"/>
                    <w:ind w:left="1363"/>
                  </w:pPr>
                  <w:r>
                    <w:t>$(function(){</w:t>
                  </w:r>
                </w:p>
                <w:p>
                  <w:pPr>
                    <w:pStyle w:val="4"/>
                    <w:ind w:left="1783"/>
                  </w:pPr>
                  <w:r>
                    <w:t>$("#btn").click(function(){</w:t>
                  </w:r>
                </w:p>
                <w:p>
                  <w:pPr>
                    <w:pStyle w:val="4"/>
                    <w:spacing w:before="48"/>
                    <w:ind w:left="2937"/>
                    <w:rPr>
                      <w:rFonts w:hint="eastAsia" w:ascii="宋体" w:eastAsia="宋体"/>
                    </w:rPr>
                  </w:pPr>
                  <w:r>
                    <w:t>//</w:t>
                  </w:r>
                  <w:r>
                    <w:rPr>
                      <w:rFonts w:hint="eastAsia" w:ascii="宋体" w:eastAsia="宋体"/>
                    </w:rPr>
                    <w:t xml:space="preserve">找到每个 </w:t>
                  </w:r>
                  <w:r>
                    <w:t xml:space="preserve">span </w:t>
                  </w:r>
                  <w:r>
                    <w:rPr>
                      <w:rFonts w:hint="eastAsia" w:ascii="宋体" w:eastAsia="宋体"/>
                    </w:rPr>
                    <w:t>元素的所有祖先元素。</w:t>
                  </w:r>
                </w:p>
                <w:p>
                  <w:pPr>
                    <w:pStyle w:val="4"/>
                    <w:spacing w:before="51"/>
                    <w:ind w:left="3043"/>
                  </w:pPr>
                  <w:r>
                    <w:t>$("span").parents().css("background","red");</w:t>
                  </w:r>
                </w:p>
                <w:p>
                  <w:pPr>
                    <w:pStyle w:val="4"/>
                    <w:spacing w:before="55"/>
                    <w:ind w:left="2623"/>
                  </w:pPr>
                  <w:r>
                    <w:rPr>
                      <w:w w:val="99"/>
                    </w:rPr>
                    <w:t>}</w:t>
                  </w:r>
                </w:p>
              </w:txbxContent>
            </v:textbox>
            <w10:wrap type="topAndBottom"/>
          </v:shape>
        </w:pict>
      </w:r>
    </w:p>
    <w:p>
      <w:pPr>
        <w:spacing w:after="0"/>
        <w:rPr>
          <w:rFonts w:ascii="宋体"/>
          <w:sz w:val="19"/>
        </w:rPr>
        <w:sectPr>
          <w:pgSz w:w="11910" w:h="16840"/>
          <w:pgMar w:top="1400" w:right="1580" w:bottom="280" w:left="1580" w:header="852" w:footer="0" w:gutter="0"/>
          <w:cols w:space="720" w:num="1"/>
        </w:sectPr>
      </w:pPr>
    </w:p>
    <w:p>
      <w:pPr>
        <w:pStyle w:val="4"/>
        <w:spacing w:before="12"/>
        <w:rPr>
          <w:rFonts w:ascii="宋体"/>
          <w:sz w:val="2"/>
        </w:rPr>
      </w:pPr>
    </w:p>
    <w:p>
      <w:pPr>
        <w:pStyle w:val="4"/>
        <w:spacing w:before="0"/>
        <w:ind w:left="107"/>
        <w:rPr>
          <w:rFonts w:ascii="宋体"/>
          <w:sz w:val="20"/>
        </w:rPr>
      </w:pPr>
      <w:r>
        <w:rPr>
          <w:rFonts w:ascii="宋体"/>
          <w:sz w:val="20"/>
        </w:rPr>
        <w:pict>
          <v:shape id="_x0000_s1261" o:spid="_x0000_s1261" o:spt="202" type="#_x0000_t202" style="height:187.7pt;width:426.1pt;" filled="f" stroked="t" coordsize="21600,21600">
            <v:path/>
            <v:fill on="f" focussize="0,0"/>
            <v:stroke weight="0.48pt" color="#000000"/>
            <v:imagedata o:title=""/>
            <o:lock v:ext="edit"/>
            <v:textbox inset="0mm,0mm,0mm,0mm">
              <w:txbxContent>
                <w:p>
                  <w:pPr>
                    <w:pStyle w:val="4"/>
                    <w:spacing w:before="29"/>
                    <w:ind w:left="2623"/>
                  </w:pPr>
                  <w:r>
                    <w:rPr>
                      <w:w w:val="99"/>
                    </w:rPr>
                    <w:t>)</w:t>
                  </w:r>
                </w:p>
                <w:p>
                  <w:pPr>
                    <w:pStyle w:val="4"/>
                    <w:spacing w:before="55"/>
                    <w:ind w:left="1783"/>
                  </w:pPr>
                  <w:r>
                    <w:t>});</w:t>
                  </w:r>
                </w:p>
                <w:p>
                  <w:pPr>
                    <w:pStyle w:val="4"/>
                    <w:ind w:left="943"/>
                  </w:pPr>
                  <w:r>
                    <w:t>&lt;/script&gt;</w:t>
                  </w:r>
                </w:p>
                <w:p>
                  <w:pPr>
                    <w:pStyle w:val="4"/>
                    <w:ind w:left="523"/>
                  </w:pPr>
                  <w:r>
                    <w:t>&lt;/head&gt;</w:t>
                  </w:r>
                </w:p>
                <w:p>
                  <w:pPr>
                    <w:pStyle w:val="4"/>
                    <w:spacing w:before="55"/>
                    <w:ind w:left="523"/>
                  </w:pPr>
                  <w:r>
                    <w:t>&lt;body&gt;</w:t>
                  </w:r>
                </w:p>
                <w:p>
                  <w:pPr>
                    <w:pStyle w:val="4"/>
                    <w:ind w:left="943"/>
                  </w:pPr>
                  <w:r>
                    <w:t>&lt;div&gt;</w:t>
                  </w:r>
                </w:p>
                <w:p>
                  <w:pPr>
                    <w:pStyle w:val="4"/>
                    <w:ind w:left="1363"/>
                  </w:pPr>
                  <w:r>
                    <w:t>&lt;p&gt;&lt;span&gt;Hello&lt;/span&gt;&lt;/p&gt;&lt;span&gt;Hello Again&lt;/span&gt;</w:t>
                  </w:r>
                </w:p>
                <w:p>
                  <w:pPr>
                    <w:pStyle w:val="4"/>
                    <w:spacing w:before="55"/>
                    <w:ind w:left="943"/>
                  </w:pPr>
                  <w:r>
                    <w:t>&lt;/div&gt;</w:t>
                  </w:r>
                </w:p>
                <w:p>
                  <w:pPr>
                    <w:pStyle w:val="4"/>
                    <w:spacing w:before="48"/>
                    <w:ind w:left="943"/>
                  </w:pPr>
                  <w:r>
                    <w:t>&lt;button type="button" id="btn"&gt;</w:t>
                  </w:r>
                  <w:r>
                    <w:rPr>
                      <w:rFonts w:hint="eastAsia" w:ascii="宋体" w:eastAsia="宋体"/>
                    </w:rPr>
                    <w:t>点我</w:t>
                  </w:r>
                  <w:r>
                    <w:t>&lt;/button&gt;</w:t>
                  </w:r>
                </w:p>
                <w:p>
                  <w:pPr>
                    <w:pStyle w:val="4"/>
                    <w:spacing w:before="51"/>
                    <w:ind w:left="523"/>
                  </w:pPr>
                  <w:r>
                    <w:t>&lt;/body&gt;</w:t>
                  </w:r>
                </w:p>
                <w:p>
                  <w:pPr>
                    <w:pStyle w:val="4"/>
                    <w:ind w:left="103"/>
                  </w:pPr>
                  <w:r>
                    <w:t>&lt;/html&gt;</w:t>
                  </w:r>
                </w:p>
              </w:txbxContent>
            </v:textbox>
            <w10:wrap type="none"/>
            <w10:anchorlock/>
          </v:shape>
        </w:pict>
      </w:r>
    </w:p>
    <w:p>
      <w:pPr>
        <w:pStyle w:val="4"/>
        <w:spacing w:before="0"/>
        <w:rPr>
          <w:rFonts w:ascii="宋体"/>
          <w:sz w:val="20"/>
        </w:rPr>
      </w:pPr>
    </w:p>
    <w:p>
      <w:pPr>
        <w:pStyle w:val="4"/>
        <w:spacing w:before="0"/>
        <w:rPr>
          <w:rFonts w:ascii="宋体"/>
          <w:sz w:val="20"/>
        </w:rPr>
      </w:pPr>
    </w:p>
    <w:p>
      <w:pPr>
        <w:pStyle w:val="4"/>
        <w:spacing w:before="0"/>
        <w:rPr>
          <w:rFonts w:ascii="宋体"/>
          <w:sz w:val="20"/>
        </w:rPr>
      </w:pPr>
    </w:p>
    <w:p>
      <w:pPr>
        <w:pStyle w:val="4"/>
        <w:spacing w:before="5"/>
        <w:rPr>
          <w:rFonts w:ascii="宋体"/>
          <w:sz w:val="17"/>
        </w:rPr>
      </w:pPr>
    </w:p>
    <w:p>
      <w:pPr>
        <w:pStyle w:val="2"/>
        <w:numPr>
          <w:ilvl w:val="0"/>
          <w:numId w:val="0"/>
        </w:numPr>
        <w:tabs>
          <w:tab w:val="left" w:pos="1059"/>
          <w:tab w:val="left" w:pos="1060"/>
        </w:tabs>
        <w:spacing w:before="195" w:after="0" w:line="240" w:lineRule="auto"/>
        <w:ind w:left="1060" w:leftChars="0" w:right="0" w:rightChars="0" w:hanging="840" w:firstLineChars="0"/>
        <w:jc w:val="left"/>
      </w:pPr>
      <w:bookmarkStart w:id="188" w:name="4.jQuery对于特效的封装都是用动画效果来显示和隐藏元素"/>
      <w:bookmarkEnd w:id="188"/>
      <w:r>
        <w:rPr>
          <w:rFonts w:hint="default" w:ascii="Calibri" w:hAnsi="Calibri" w:eastAsia="Calibri" w:cs="Calibri"/>
          <w:b/>
          <w:bCs/>
          <w:w w:val="99"/>
          <w:sz w:val="44"/>
          <w:szCs w:val="44"/>
          <w:lang w:val="en-US" w:eastAsia="en-US" w:bidi="ar-SA"/>
        </w:rPr>
        <w:t>40.</w:t>
      </w:r>
      <w:r>
        <w:t>jQuery 对于特效的封装都是用动画效果来显示和隐藏元素</w:t>
      </w:r>
    </w:p>
    <w:p>
      <w:pPr>
        <w:pStyle w:val="4"/>
        <w:spacing w:before="266"/>
        <w:ind w:left="220"/>
        <w:rPr>
          <w:rFonts w:hint="eastAsia" w:ascii="宋体" w:eastAsia="宋体"/>
        </w:rPr>
      </w:pPr>
      <w:r>
        <w:rPr>
          <w:rFonts w:hint="eastAsia" w:ascii="宋体" w:eastAsia="宋体"/>
        </w:rPr>
        <w:t>基本的隐藏和显示</w:t>
      </w:r>
    </w:p>
    <w:p>
      <w:pPr>
        <w:pStyle w:val="4"/>
        <w:spacing w:before="43" w:line="278" w:lineRule="auto"/>
        <w:ind w:left="640" w:right="6120" w:hanging="420"/>
      </w:pPr>
      <w:r>
        <w:t>hide():</w:t>
      </w:r>
      <w:r>
        <w:rPr>
          <w:rFonts w:hint="eastAsia" w:ascii="宋体" w:eastAsia="宋体"/>
        </w:rPr>
        <w:t xml:space="preserve">隐藏匹配的元素。示例： </w:t>
      </w:r>
      <w:r>
        <w:t>$('img').hide();</w:t>
      </w:r>
    </w:p>
    <w:p>
      <w:pPr>
        <w:pStyle w:val="4"/>
        <w:spacing w:before="0" w:line="269" w:lineRule="exact"/>
        <w:ind w:left="220"/>
      </w:pPr>
      <w:r>
        <w:t>show():</w:t>
      </w:r>
      <w:r>
        <w:rPr>
          <w:rFonts w:hint="eastAsia" w:ascii="宋体" w:eastAsia="宋体"/>
        </w:rPr>
        <w:t>显示匹配的元素</w:t>
      </w:r>
      <w:r>
        <w:t>.</w:t>
      </w:r>
    </w:p>
    <w:p>
      <w:pPr>
        <w:pStyle w:val="4"/>
        <w:spacing w:before="43" w:line="278" w:lineRule="auto"/>
        <w:ind w:left="220" w:right="5557" w:firstLine="420"/>
        <w:rPr>
          <w:rFonts w:hint="eastAsia" w:ascii="宋体" w:eastAsia="宋体"/>
        </w:rPr>
      </w:pPr>
      <w:r>
        <w:rPr>
          <w:rFonts w:hint="eastAsia" w:ascii="宋体" w:eastAsia="宋体"/>
        </w:rPr>
        <w:t xml:space="preserve">示 例 ： </w:t>
      </w:r>
      <w:r>
        <w:t>$('img').show(); toggle()</w:t>
      </w:r>
      <w:r>
        <w:rPr>
          <w:rFonts w:hint="eastAsia" w:ascii="宋体" w:eastAsia="宋体"/>
        </w:rPr>
        <w:t>：显示或隐藏匹配元素。</w:t>
      </w:r>
    </w:p>
    <w:p>
      <w:pPr>
        <w:pStyle w:val="4"/>
        <w:spacing w:before="0" w:line="269" w:lineRule="exact"/>
        <w:ind w:left="640"/>
      </w:pPr>
      <w:r>
        <w:rPr>
          <w:rFonts w:hint="eastAsia" w:ascii="宋体" w:eastAsia="宋体"/>
        </w:rPr>
        <w:t xml:space="preserve">示例： </w:t>
      </w:r>
      <w:r>
        <w:t>$('img').toggle();</w:t>
      </w:r>
    </w:p>
    <w:p>
      <w:pPr>
        <w:pStyle w:val="4"/>
        <w:spacing w:before="50"/>
        <w:ind w:left="1480"/>
      </w:pPr>
      <w:r>
        <w:t>$('img').toggle(3000,function() {</w:t>
      </w:r>
    </w:p>
    <w:p>
      <w:pPr>
        <w:pStyle w:val="4"/>
        <w:spacing w:before="48"/>
        <w:ind w:left="1900"/>
      </w:pPr>
      <w:r>
        <w:t>alert('</w:t>
      </w:r>
      <w:r>
        <w:rPr>
          <w:rFonts w:hint="eastAsia" w:ascii="宋体" w:eastAsia="宋体"/>
        </w:rPr>
        <w:t>操作成功</w:t>
      </w:r>
      <w:r>
        <w:t>');});</w:t>
      </w:r>
    </w:p>
    <w:p>
      <w:pPr>
        <w:pStyle w:val="4"/>
        <w:spacing w:before="3"/>
        <w:rPr>
          <w:sz w:val="24"/>
        </w:rPr>
      </w:pPr>
      <w:r>
        <w:pict>
          <v:shape id="_x0000_s1262" o:spid="_x0000_s1262" o:spt="202" type="#_x0000_t202" style="position:absolute;left:0pt;margin-left:84.55pt;margin-top:17pt;height:203.2pt;width:426.1pt;mso-position-horizontal-relative:page;mso-wrap-distance-bottom:0pt;mso-wrap-distance-top:0pt;z-index:-251587584;mso-width-relative:page;mso-height-relative:page;"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ind w:left="103"/>
                  </w:pPr>
                  <w:r>
                    <w:t>&lt;html&gt;</w:t>
                  </w:r>
                </w:p>
                <w:p>
                  <w:pPr>
                    <w:pStyle w:val="4"/>
                    <w:spacing w:before="55"/>
                    <w:ind w:left="523"/>
                  </w:pPr>
                  <w:r>
                    <w:t>&lt;head&gt;</w:t>
                  </w:r>
                </w:p>
                <w:p>
                  <w:pPr>
                    <w:pStyle w:val="4"/>
                    <w:ind w:left="943"/>
                  </w:pPr>
                  <w:r>
                    <w:t>&lt;meta charset="utf-8"&gt;</w:t>
                  </w:r>
                </w:p>
                <w:p>
                  <w:pPr>
                    <w:pStyle w:val="4"/>
                    <w:ind w:left="943"/>
                  </w:pPr>
                  <w:r>
                    <w:t>&lt;title&gt;&lt;/title&gt;</w:t>
                  </w:r>
                </w:p>
                <w:p>
                  <w:pPr>
                    <w:pStyle w:val="4"/>
                    <w:spacing w:before="55"/>
                    <w:ind w:left="943"/>
                  </w:pPr>
                  <w:r>
                    <w:t>&lt;script src="js/jquery-1.9.1.js" type="text/javascript" charset="utf-8"&gt;&lt;/script&gt;</w:t>
                  </w:r>
                </w:p>
                <w:p>
                  <w:pPr>
                    <w:pStyle w:val="4"/>
                    <w:spacing w:line="292" w:lineRule="auto"/>
                    <w:ind w:left="1363" w:right="4374" w:hanging="420"/>
                  </w:pPr>
                  <w:r>
                    <w:t>&lt;script type="text/javascript"&gt; function test(){</w:t>
                  </w:r>
                </w:p>
                <w:p>
                  <w:pPr>
                    <w:pStyle w:val="4"/>
                    <w:spacing w:before="0" w:line="255" w:lineRule="exact"/>
                    <w:ind w:left="1783"/>
                  </w:pPr>
                  <w:r>
                    <w:t>$("p").hide(3000);</w:t>
                  </w:r>
                </w:p>
                <w:p>
                  <w:pPr>
                    <w:pStyle w:val="4"/>
                    <w:ind w:left="1363"/>
                  </w:pPr>
                  <w:r>
                    <w:rPr>
                      <w:w w:val="99"/>
                    </w:rPr>
                    <w:t>}</w:t>
                  </w:r>
                </w:p>
                <w:p>
                  <w:pPr>
                    <w:pStyle w:val="4"/>
                    <w:spacing w:before="55"/>
                    <w:ind w:left="1363"/>
                  </w:pPr>
                  <w:r>
                    <w:t>function test2(){</w:t>
                  </w:r>
                </w:p>
                <w:p>
                  <w:pPr>
                    <w:pStyle w:val="4"/>
                    <w:spacing w:before="3" w:line="316" w:lineRule="exact"/>
                    <w:ind w:left="1783" w:right="4194"/>
                  </w:pPr>
                  <w:r>
                    <w:t>$("p").show(2000,function() { alert('</w:t>
                  </w:r>
                  <w:r>
                    <w:rPr>
                      <w:rFonts w:hint="eastAsia" w:ascii="宋体" w:eastAsia="宋体"/>
                    </w:rPr>
                    <w:t>操作成功</w:t>
                  </w:r>
                  <w:r>
                    <w:t>');</w:t>
                  </w:r>
                </w:p>
              </w:txbxContent>
            </v:textbox>
            <w10:wrap type="topAndBottom"/>
          </v:shape>
        </w:pict>
      </w:r>
    </w:p>
    <w:p>
      <w:pPr>
        <w:spacing w:after="0"/>
        <w:rPr>
          <w:sz w:val="24"/>
        </w:rPr>
        <w:sectPr>
          <w:pgSz w:w="11910" w:h="16840"/>
          <w:pgMar w:top="1400" w:right="1580" w:bottom="280" w:left="1580" w:header="852" w:footer="0" w:gutter="0"/>
          <w:cols w:space="720" w:num="1"/>
        </w:sectPr>
      </w:pPr>
    </w:p>
    <w:p>
      <w:pPr>
        <w:pStyle w:val="4"/>
        <w:spacing w:before="77"/>
        <w:ind w:left="1480"/>
      </w:pPr>
      <w:r>
        <w:pict>
          <v:shape id="_x0000_s1263" o:spid="_x0000_s1263" style="position:absolute;left:0pt;margin-left:84.35pt;margin-top:43.35pt;height:656.45pt;width:426.6pt;mso-position-horizontal-relative:page;z-index:-251639808;mso-width-relative:page;mso-height-relative:page;" filled="f" stroked="t" coordorigin="1687,868" coordsize="8532,13129" path="m1687,43l10219,43m1687,4421l10219,4421m1687,13167l10219,13167m1692,38l1692,13162m10214,38l10214,13162e">
            <v:path arrowok="t"/>
            <v:fill on="f" focussize="0,0"/>
            <v:stroke weight="0.48pt" color="#000000"/>
            <v:imagedata o:title=""/>
            <o:lock v:ext="edit"/>
          </v:shape>
        </w:pict>
      </w:r>
      <w:r>
        <w:t>})}</w:t>
      </w:r>
    </w:p>
    <w:p>
      <w:pPr>
        <w:pStyle w:val="4"/>
        <w:spacing w:before="55"/>
        <w:ind w:left="1060"/>
      </w:pPr>
      <w:r>
        <w:t>&lt;/script&gt;</w:t>
      </w:r>
    </w:p>
    <w:p>
      <w:pPr>
        <w:pStyle w:val="4"/>
        <w:ind w:right="7390"/>
        <w:jc w:val="right"/>
      </w:pPr>
      <w:r>
        <w:t>&lt;/head&gt;</w:t>
      </w:r>
    </w:p>
    <w:p>
      <w:pPr>
        <w:pStyle w:val="4"/>
        <w:ind w:right="7469"/>
        <w:jc w:val="right"/>
      </w:pPr>
      <w:r>
        <w:rPr>
          <w:w w:val="95"/>
        </w:rPr>
        <w:t>&lt;body&gt;</w:t>
      </w:r>
    </w:p>
    <w:p>
      <w:pPr>
        <w:pStyle w:val="4"/>
        <w:spacing w:before="55"/>
        <w:ind w:right="7366"/>
        <w:jc w:val="right"/>
      </w:pPr>
      <w:r>
        <w:t>&lt;p&gt;</w:t>
      </w:r>
    </w:p>
    <w:p>
      <w:pPr>
        <w:pStyle w:val="4"/>
        <w:spacing w:before="48"/>
        <w:ind w:left="1480"/>
        <w:rPr>
          <w:rFonts w:hint="eastAsia" w:ascii="宋体" w:eastAsia="宋体"/>
        </w:rPr>
      </w:pPr>
      <w:r>
        <w:rPr>
          <w:rFonts w:hint="eastAsia" w:ascii="宋体" w:eastAsia="宋体"/>
        </w:rPr>
        <w:t>刘备</w:t>
      </w:r>
    </w:p>
    <w:p>
      <w:pPr>
        <w:pStyle w:val="4"/>
        <w:spacing w:before="51"/>
        <w:ind w:left="1060"/>
      </w:pPr>
      <w:r>
        <w:t>&lt;/p&gt;</w:t>
      </w:r>
    </w:p>
    <w:p>
      <w:pPr>
        <w:pStyle w:val="4"/>
        <w:spacing w:before="48"/>
        <w:ind w:left="1060"/>
      </w:pPr>
      <w:r>
        <w:t>&lt;button type="button" onclick="test()"&gt;</w:t>
      </w:r>
      <w:r>
        <w:rPr>
          <w:rFonts w:hint="eastAsia" w:ascii="宋体" w:eastAsia="宋体"/>
        </w:rPr>
        <w:t>点我</w:t>
      </w:r>
      <w:r>
        <w:t>&lt;/button&gt;</w:t>
      </w:r>
    </w:p>
    <w:p>
      <w:pPr>
        <w:pStyle w:val="4"/>
        <w:spacing w:before="43"/>
        <w:ind w:left="1060"/>
      </w:pPr>
      <w:r>
        <w:t>&lt;button type="button" onclick="test2()"&gt;</w:t>
      </w:r>
      <w:r>
        <w:rPr>
          <w:rFonts w:hint="eastAsia" w:ascii="宋体" w:eastAsia="宋体"/>
        </w:rPr>
        <w:t xml:space="preserve">点我 </w:t>
      </w:r>
      <w:r>
        <w:t>2&lt;/button&gt;</w:t>
      </w:r>
    </w:p>
    <w:p>
      <w:pPr>
        <w:pStyle w:val="4"/>
        <w:spacing w:before="50"/>
        <w:ind w:left="640"/>
      </w:pPr>
      <w:r>
        <w:t>&lt;/body&gt;</w:t>
      </w:r>
    </w:p>
    <w:p>
      <w:pPr>
        <w:pStyle w:val="4"/>
        <w:ind w:left="220"/>
      </w:pPr>
      <w:r>
        <w:t>&lt;/html&gt;</w:t>
      </w:r>
    </w:p>
    <w:p>
      <w:pPr>
        <w:pStyle w:val="4"/>
        <w:spacing w:before="0"/>
        <w:rPr>
          <w:sz w:val="20"/>
        </w:rPr>
      </w:pPr>
    </w:p>
    <w:p>
      <w:pPr>
        <w:pStyle w:val="4"/>
        <w:spacing w:before="0"/>
        <w:rPr>
          <w:sz w:val="20"/>
        </w:rPr>
      </w:pPr>
    </w:p>
    <w:p>
      <w:pPr>
        <w:pStyle w:val="4"/>
        <w:spacing w:before="0"/>
        <w:rPr>
          <w:sz w:val="20"/>
        </w:rPr>
      </w:pPr>
    </w:p>
    <w:p>
      <w:pPr>
        <w:pStyle w:val="4"/>
        <w:spacing w:before="0"/>
        <w:rPr>
          <w:sz w:val="22"/>
        </w:rPr>
      </w:pPr>
    </w:p>
    <w:p>
      <w:pPr>
        <w:pStyle w:val="4"/>
        <w:spacing w:before="0"/>
        <w:ind w:left="220"/>
      </w:pPr>
      <w:r>
        <w:t>&lt;!DOCTYPE html&gt;</w:t>
      </w:r>
    </w:p>
    <w:p>
      <w:pPr>
        <w:pStyle w:val="4"/>
        <w:ind w:left="220"/>
      </w:pPr>
      <w:r>
        <w:t>&lt;html&gt;</w:t>
      </w:r>
    </w:p>
    <w:p>
      <w:pPr>
        <w:pStyle w:val="4"/>
        <w:spacing w:before="55"/>
        <w:ind w:left="640"/>
      </w:pPr>
      <w:r>
        <w:t>&lt;head&gt;</w:t>
      </w:r>
    </w:p>
    <w:p>
      <w:pPr>
        <w:pStyle w:val="4"/>
        <w:ind w:left="1060"/>
      </w:pPr>
      <w:r>
        <w:t>&lt;meta charset="utf-8"&gt;</w:t>
      </w:r>
    </w:p>
    <w:p>
      <w:pPr>
        <w:pStyle w:val="4"/>
        <w:ind w:left="1060"/>
      </w:pPr>
      <w:r>
        <w:t>&lt;title&gt;&lt;/title&gt;</w:t>
      </w:r>
    </w:p>
    <w:p>
      <w:pPr>
        <w:pStyle w:val="4"/>
        <w:spacing w:before="55"/>
        <w:ind w:left="1060"/>
      </w:pPr>
      <w:r>
        <w:t>&lt;script src="js/jquery-1.9.1.js" type="text/javascript" charset="utf-8"&gt;&lt;/script&gt;</w:t>
      </w:r>
    </w:p>
    <w:p>
      <w:pPr>
        <w:pStyle w:val="4"/>
        <w:spacing w:line="292" w:lineRule="auto"/>
        <w:ind w:left="1480" w:right="4377" w:hanging="420"/>
      </w:pPr>
      <w:r>
        <w:t>&lt;script type="text/javascript"&gt; function test1(){</w:t>
      </w:r>
    </w:p>
    <w:p>
      <w:pPr>
        <w:pStyle w:val="4"/>
        <w:spacing w:before="0" w:line="262" w:lineRule="exact"/>
        <w:ind w:left="1900"/>
        <w:rPr>
          <w:rFonts w:hint="eastAsia" w:ascii="宋体" w:eastAsia="宋体"/>
        </w:rPr>
      </w:pPr>
      <w:r>
        <w:t>$("img").show(3000);//</w:t>
      </w:r>
      <w:r>
        <w:rPr>
          <w:rFonts w:hint="eastAsia" w:ascii="宋体" w:eastAsia="宋体"/>
        </w:rPr>
        <w:t>显示</w:t>
      </w:r>
    </w:p>
    <w:p>
      <w:pPr>
        <w:pStyle w:val="4"/>
        <w:spacing w:before="48"/>
        <w:ind w:left="1480"/>
      </w:pPr>
      <w:r>
        <w:rPr>
          <w:w w:val="99"/>
        </w:rPr>
        <w:t>}</w:t>
      </w:r>
    </w:p>
    <w:p>
      <w:pPr>
        <w:pStyle w:val="4"/>
        <w:ind w:left="1480"/>
      </w:pPr>
      <w:r>
        <w:t>function test2(){</w:t>
      </w:r>
    </w:p>
    <w:p>
      <w:pPr>
        <w:pStyle w:val="4"/>
        <w:spacing w:before="50"/>
        <w:ind w:left="1900"/>
        <w:rPr>
          <w:rFonts w:hint="eastAsia" w:ascii="宋体" w:eastAsia="宋体"/>
        </w:rPr>
      </w:pPr>
      <w:r>
        <w:t>$("img").hide(2000);//</w:t>
      </w:r>
      <w:r>
        <w:rPr>
          <w:rFonts w:hint="eastAsia" w:ascii="宋体" w:eastAsia="宋体"/>
        </w:rPr>
        <w:t>隐藏</w:t>
      </w:r>
    </w:p>
    <w:p>
      <w:pPr>
        <w:pStyle w:val="4"/>
        <w:spacing w:before="49"/>
        <w:ind w:left="1480"/>
      </w:pPr>
      <w:r>
        <w:rPr>
          <w:w w:val="99"/>
        </w:rPr>
        <w:t>}</w:t>
      </w:r>
    </w:p>
    <w:p>
      <w:pPr>
        <w:pStyle w:val="4"/>
        <w:spacing w:before="55"/>
        <w:ind w:left="1480"/>
      </w:pPr>
      <w:r>
        <w:t>function test3(){</w:t>
      </w:r>
    </w:p>
    <w:p>
      <w:pPr>
        <w:pStyle w:val="4"/>
        <w:spacing w:line="288" w:lineRule="auto"/>
        <w:ind w:left="2320" w:right="3713" w:hanging="420"/>
      </w:pPr>
      <w:r>
        <w:rPr>
          <w:w w:val="95"/>
        </w:rPr>
        <w:t xml:space="preserve">$("img").toggle(1000,function(){ </w:t>
      </w:r>
      <w:r>
        <w:t>alert("</w:t>
      </w:r>
      <w:r>
        <w:rPr>
          <w:rFonts w:hint="eastAsia" w:ascii="宋体" w:eastAsia="宋体"/>
        </w:rPr>
        <w:t>切换完毕</w:t>
      </w:r>
      <w:r>
        <w:t>")</w:t>
      </w:r>
    </w:p>
    <w:p>
      <w:pPr>
        <w:pStyle w:val="4"/>
        <w:spacing w:before="0" w:line="257" w:lineRule="exact"/>
        <w:ind w:left="1900"/>
        <w:rPr>
          <w:rFonts w:hint="eastAsia" w:ascii="宋体" w:eastAsia="宋体"/>
        </w:rPr>
      </w:pPr>
      <w:r>
        <w:t>});//</w:t>
      </w:r>
      <w:r>
        <w:rPr>
          <w:rFonts w:hint="eastAsia" w:ascii="宋体" w:eastAsia="宋体"/>
        </w:rPr>
        <w:t>切换</w:t>
      </w:r>
    </w:p>
    <w:p>
      <w:pPr>
        <w:pStyle w:val="4"/>
        <w:spacing w:before="48"/>
        <w:ind w:left="1480"/>
      </w:pPr>
      <w:r>
        <w:rPr>
          <w:w w:val="99"/>
        </w:rPr>
        <w:t>}</w:t>
      </w:r>
    </w:p>
    <w:p>
      <w:pPr>
        <w:pStyle w:val="4"/>
        <w:ind w:left="1060"/>
      </w:pPr>
      <w:r>
        <w:t>&lt;/script&gt;</w:t>
      </w:r>
    </w:p>
    <w:p>
      <w:pPr>
        <w:pStyle w:val="4"/>
        <w:spacing w:before="55"/>
        <w:ind w:left="640"/>
      </w:pPr>
      <w:r>
        <w:t>&lt;/head&gt;</w:t>
      </w:r>
    </w:p>
    <w:p>
      <w:pPr>
        <w:pStyle w:val="4"/>
        <w:ind w:left="640"/>
      </w:pPr>
      <w:r>
        <w:t>&lt;body&gt;</w:t>
      </w:r>
    </w:p>
    <w:p>
      <w:pPr>
        <w:pStyle w:val="4"/>
        <w:ind w:left="1060"/>
      </w:pPr>
      <w:r>
        <w:t>&lt;img src="img/1.png" &gt;&lt;br/&gt;</w:t>
      </w:r>
    </w:p>
    <w:p>
      <w:pPr>
        <w:pStyle w:val="4"/>
        <w:spacing w:before="50"/>
        <w:ind w:left="1060"/>
      </w:pPr>
      <w:r>
        <w:t>&lt;button</w:t>
      </w:r>
      <w:r>
        <w:rPr>
          <w:spacing w:val="-20"/>
        </w:rPr>
        <w:t xml:space="preserve"> </w:t>
      </w:r>
      <w:r>
        <w:t>type="button"</w:t>
      </w:r>
      <w:r>
        <w:rPr>
          <w:spacing w:val="-19"/>
        </w:rPr>
        <w:t xml:space="preserve"> </w:t>
      </w:r>
      <w:r>
        <w:t>onclick="test1()"&gt;</w:t>
      </w:r>
      <w:r>
        <w:rPr>
          <w:rFonts w:hint="eastAsia" w:ascii="宋体" w:eastAsia="宋体"/>
        </w:rPr>
        <w:t>显示</w:t>
      </w:r>
      <w:r>
        <w:t>&lt;/button&gt;</w:t>
      </w:r>
    </w:p>
    <w:p>
      <w:pPr>
        <w:pStyle w:val="4"/>
        <w:spacing w:before="43"/>
        <w:ind w:left="1060"/>
      </w:pPr>
      <w:r>
        <w:t>&lt;button</w:t>
      </w:r>
      <w:r>
        <w:rPr>
          <w:spacing w:val="-20"/>
        </w:rPr>
        <w:t xml:space="preserve"> </w:t>
      </w:r>
      <w:r>
        <w:t>type="button"</w:t>
      </w:r>
      <w:r>
        <w:rPr>
          <w:spacing w:val="-19"/>
        </w:rPr>
        <w:t xml:space="preserve"> </w:t>
      </w:r>
      <w:r>
        <w:t>onclick="test2()"&gt;</w:t>
      </w:r>
      <w:r>
        <w:rPr>
          <w:rFonts w:hint="eastAsia" w:ascii="宋体" w:eastAsia="宋体"/>
        </w:rPr>
        <w:t>隐藏</w:t>
      </w:r>
      <w:r>
        <w:t>&lt;/button&gt;</w:t>
      </w:r>
    </w:p>
    <w:p>
      <w:pPr>
        <w:pStyle w:val="4"/>
        <w:spacing w:before="43"/>
        <w:ind w:left="1060"/>
      </w:pPr>
      <w:r>
        <w:t>&lt;button</w:t>
      </w:r>
      <w:r>
        <w:rPr>
          <w:spacing w:val="-20"/>
        </w:rPr>
        <w:t xml:space="preserve"> </w:t>
      </w:r>
      <w:r>
        <w:t>type="button"</w:t>
      </w:r>
      <w:r>
        <w:rPr>
          <w:spacing w:val="-19"/>
        </w:rPr>
        <w:t xml:space="preserve"> </w:t>
      </w:r>
      <w:r>
        <w:t>onclick="test3()"&gt;</w:t>
      </w:r>
      <w:r>
        <w:rPr>
          <w:rFonts w:hint="eastAsia" w:ascii="宋体" w:eastAsia="宋体"/>
        </w:rPr>
        <w:t>切换</w:t>
      </w:r>
      <w:r>
        <w:t>&lt;/button&gt;</w:t>
      </w:r>
    </w:p>
    <w:p>
      <w:pPr>
        <w:pStyle w:val="4"/>
        <w:spacing w:before="48"/>
        <w:ind w:left="640"/>
      </w:pPr>
      <w:r>
        <w:t>&lt;/body&gt;</w:t>
      </w:r>
    </w:p>
    <w:p>
      <w:pPr>
        <w:pStyle w:val="4"/>
        <w:ind w:left="220"/>
      </w:pPr>
      <w:r>
        <w:t>&lt;/html&gt;</w:t>
      </w:r>
    </w:p>
    <w:p>
      <w:pPr>
        <w:spacing w:after="0"/>
        <w:sectPr>
          <w:pgSz w:w="11910" w:h="16840"/>
          <w:pgMar w:top="1400" w:right="1580" w:bottom="280" w:left="1580" w:header="852" w:footer="0" w:gutter="0"/>
          <w:cols w:space="720" w:num="1"/>
        </w:sectPr>
      </w:pPr>
    </w:p>
    <w:p>
      <w:pPr>
        <w:pStyle w:val="2"/>
        <w:numPr>
          <w:ilvl w:val="0"/>
          <w:numId w:val="0"/>
        </w:numPr>
        <w:tabs>
          <w:tab w:val="left" w:pos="1059"/>
          <w:tab w:val="left" w:pos="1060"/>
        </w:tabs>
        <w:spacing w:before="195" w:after="0" w:line="240" w:lineRule="auto"/>
        <w:ind w:left="1060" w:leftChars="0" w:right="0" w:rightChars="0" w:hanging="840" w:firstLineChars="0"/>
        <w:jc w:val="left"/>
      </w:pPr>
      <w:bookmarkStart w:id="189" w:name="5.淡入淡出隐藏和显示"/>
      <w:bookmarkEnd w:id="189"/>
      <w:bookmarkStart w:id="190" w:name="5.淡入淡出隐藏和显示"/>
      <w:bookmarkEnd w:id="190"/>
      <w:r>
        <w:rPr>
          <w:rFonts w:hint="default" w:ascii="Calibri" w:hAnsi="Calibri" w:eastAsia="Calibri" w:cs="Calibri"/>
          <w:b/>
          <w:bCs/>
          <w:w w:val="99"/>
          <w:sz w:val="44"/>
          <w:szCs w:val="44"/>
          <w:lang w:val="en-US" w:eastAsia="en-US" w:bidi="ar-SA"/>
        </w:rPr>
        <w:t>41.</w:t>
      </w:r>
      <w:r>
        <w:t>淡入淡出隐藏和显示</w:t>
      </w:r>
    </w:p>
    <w:p>
      <w:pPr>
        <w:pStyle w:val="4"/>
        <w:spacing w:before="0"/>
        <w:rPr>
          <w:rFonts w:ascii="宋体"/>
          <w:b/>
          <w:sz w:val="20"/>
        </w:rPr>
      </w:pPr>
    </w:p>
    <w:p>
      <w:pPr>
        <w:pStyle w:val="4"/>
        <w:spacing w:before="5"/>
        <w:rPr>
          <w:rFonts w:ascii="宋体"/>
          <w:b/>
          <w:sz w:val="23"/>
        </w:rPr>
      </w:pPr>
      <w:r>
        <w:drawing>
          <wp:anchor distT="0" distB="0" distL="0" distR="0" simplePos="0" relativeHeight="251661312" behindDoc="0" locked="0" layoutInCell="1" allowOverlap="1">
            <wp:simplePos x="0" y="0"/>
            <wp:positionH relativeFrom="page">
              <wp:posOffset>1143000</wp:posOffset>
            </wp:positionH>
            <wp:positionV relativeFrom="paragraph">
              <wp:posOffset>215265</wp:posOffset>
            </wp:positionV>
            <wp:extent cx="5172075" cy="3005455"/>
            <wp:effectExtent l="0" t="0" r="9525" b="12065"/>
            <wp:wrapTopAndBottom/>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a:picLocks noChangeAspect="1"/>
                    </pic:cNvPicPr>
                  </pic:nvPicPr>
                  <pic:blipFill>
                    <a:blip r:embed="rId23" cstate="print"/>
                    <a:stretch>
                      <a:fillRect/>
                    </a:stretch>
                  </pic:blipFill>
                  <pic:spPr>
                    <a:xfrm>
                      <a:off x="0" y="0"/>
                      <a:ext cx="5172188" cy="3005328"/>
                    </a:xfrm>
                    <a:prstGeom prst="rect">
                      <a:avLst/>
                    </a:prstGeom>
                  </pic:spPr>
                </pic:pic>
              </a:graphicData>
            </a:graphic>
          </wp:anchor>
        </w:drawing>
      </w:r>
      <w:r>
        <w:pict>
          <v:shape id="_x0000_s1264" o:spid="_x0000_s1264" o:spt="202" type="#_x0000_t202" style="position:absolute;left:0pt;margin-left:84.55pt;margin-top:273.7pt;height:375.3pt;width:426.1pt;mso-position-horizontal-relative:page;mso-wrap-distance-bottom:0pt;mso-wrap-distance-top:0pt;z-index:-251586560;mso-width-relative:page;mso-height-relative:page;"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ind w:left="103"/>
                  </w:pPr>
                  <w:r>
                    <w:t>&lt;html&gt;</w:t>
                  </w:r>
                </w:p>
                <w:p>
                  <w:pPr>
                    <w:pStyle w:val="4"/>
                    <w:ind w:left="523"/>
                  </w:pPr>
                  <w:r>
                    <w:t>&lt;head&gt;</w:t>
                  </w:r>
                </w:p>
                <w:p>
                  <w:pPr>
                    <w:pStyle w:val="4"/>
                    <w:spacing w:before="55"/>
                    <w:ind w:left="943"/>
                  </w:pPr>
                  <w:r>
                    <w:t>&lt;meta charset="utf-8"&gt;</w:t>
                  </w:r>
                </w:p>
                <w:p>
                  <w:pPr>
                    <w:pStyle w:val="4"/>
                    <w:ind w:left="943"/>
                  </w:pPr>
                  <w:r>
                    <w:t>&lt;title&gt;&lt;/title&gt;</w:t>
                  </w:r>
                </w:p>
                <w:p>
                  <w:pPr>
                    <w:pStyle w:val="4"/>
                    <w:ind w:left="943"/>
                  </w:pPr>
                  <w:r>
                    <w:t>&lt;script src="js/jquery-1.9.1.js" type="text/javascript" charset="utf-8"&gt;&lt;/script&gt;</w:t>
                  </w:r>
                </w:p>
                <w:p>
                  <w:pPr>
                    <w:pStyle w:val="4"/>
                    <w:spacing w:before="55" w:line="292" w:lineRule="auto"/>
                    <w:ind w:left="1363" w:right="4374" w:hanging="420"/>
                  </w:pPr>
                  <w:r>
                    <w:t>&lt;script type="text/javascript"&gt; function test1(){</w:t>
                  </w:r>
                </w:p>
                <w:p>
                  <w:pPr>
                    <w:pStyle w:val="4"/>
                    <w:spacing w:before="0" w:line="288" w:lineRule="auto"/>
                    <w:ind w:left="1783" w:right="3739"/>
                  </w:pPr>
                  <w:r>
                    <w:rPr>
                      <w:w w:val="95"/>
                    </w:rPr>
                    <w:t xml:space="preserve">$("img").fadeIn(1000,function(){ </w:t>
                  </w:r>
                  <w:r>
                    <w:t>alert("</w:t>
                  </w:r>
                  <w:r>
                    <w:rPr>
                      <w:rFonts w:hint="eastAsia" w:ascii="宋体" w:eastAsia="宋体"/>
                    </w:rPr>
                    <w:t>淡入完毕</w:t>
                  </w:r>
                  <w:r>
                    <w:t>");</w:t>
                  </w:r>
                </w:p>
                <w:p>
                  <w:pPr>
                    <w:pStyle w:val="4"/>
                    <w:spacing w:before="0" w:line="250" w:lineRule="exact"/>
                    <w:ind w:left="1363"/>
                  </w:pPr>
                  <w:r>
                    <w:t>});</w:t>
                  </w:r>
                </w:p>
                <w:p>
                  <w:pPr>
                    <w:pStyle w:val="4"/>
                    <w:spacing w:before="54"/>
                    <w:ind w:left="1363"/>
                  </w:pPr>
                  <w:r>
                    <w:rPr>
                      <w:w w:val="99"/>
                    </w:rPr>
                    <w:t>}</w:t>
                  </w:r>
                </w:p>
                <w:p>
                  <w:pPr>
                    <w:pStyle w:val="4"/>
                    <w:ind w:left="1363"/>
                  </w:pPr>
                  <w:r>
                    <w:t>function test2(){</w:t>
                  </w:r>
                </w:p>
                <w:p>
                  <w:pPr>
                    <w:pStyle w:val="4"/>
                    <w:spacing w:line="288" w:lineRule="auto"/>
                    <w:ind w:left="1783" w:right="3739"/>
                  </w:pPr>
                  <w:r>
                    <w:rPr>
                      <w:w w:val="95"/>
                    </w:rPr>
                    <w:t xml:space="preserve">$("img").fadeOut(1000,function(){ </w:t>
                  </w:r>
                  <w:r>
                    <w:t>alert("</w:t>
                  </w:r>
                  <w:r>
                    <w:rPr>
                      <w:rFonts w:hint="eastAsia" w:ascii="宋体" w:eastAsia="宋体"/>
                    </w:rPr>
                    <w:t>淡出完毕</w:t>
                  </w:r>
                  <w:r>
                    <w:t>");</w:t>
                  </w:r>
                </w:p>
                <w:p>
                  <w:pPr>
                    <w:pStyle w:val="4"/>
                    <w:spacing w:before="0" w:line="250" w:lineRule="exact"/>
                    <w:ind w:left="1363"/>
                  </w:pPr>
                  <w:r>
                    <w:t>});</w:t>
                  </w:r>
                </w:p>
                <w:p>
                  <w:pPr>
                    <w:pStyle w:val="4"/>
                    <w:spacing w:before="55"/>
                    <w:ind w:left="1363"/>
                  </w:pPr>
                  <w:r>
                    <w:rPr>
                      <w:w w:val="99"/>
                    </w:rPr>
                    <w:t>}</w:t>
                  </w:r>
                </w:p>
                <w:p>
                  <w:pPr>
                    <w:pStyle w:val="4"/>
                    <w:ind w:left="1363"/>
                  </w:pPr>
                  <w:r>
                    <w:t>function test3(){</w:t>
                  </w:r>
                </w:p>
                <w:p>
                  <w:pPr>
                    <w:pStyle w:val="4"/>
                    <w:spacing w:line="288" w:lineRule="auto"/>
                    <w:ind w:left="1783" w:right="3208"/>
                  </w:pPr>
                  <w:r>
                    <w:t>$("img").fadeTo(1000,0.5,function(){ alert("</w:t>
                  </w:r>
                  <w:r>
                    <w:rPr>
                      <w:rFonts w:hint="eastAsia" w:ascii="宋体" w:eastAsia="宋体"/>
                    </w:rPr>
                    <w:t>透明完毕</w:t>
                  </w:r>
                  <w:r>
                    <w:t>");</w:t>
                  </w:r>
                </w:p>
                <w:p>
                  <w:pPr>
                    <w:pStyle w:val="4"/>
                    <w:spacing w:before="0" w:line="250" w:lineRule="exact"/>
                    <w:ind w:left="1363"/>
                  </w:pPr>
                  <w:r>
                    <w:t>});</w:t>
                  </w:r>
                </w:p>
                <w:p>
                  <w:pPr>
                    <w:pStyle w:val="4"/>
                    <w:spacing w:before="55"/>
                    <w:ind w:left="1363"/>
                  </w:pPr>
                  <w:r>
                    <w:rPr>
                      <w:w w:val="99"/>
                    </w:rPr>
                    <w:t>}</w:t>
                  </w:r>
                </w:p>
                <w:p>
                  <w:pPr>
                    <w:pStyle w:val="4"/>
                    <w:ind w:left="943"/>
                  </w:pPr>
                  <w:r>
                    <w:t>&lt;/script&gt;</w:t>
                  </w:r>
                </w:p>
                <w:p>
                  <w:pPr>
                    <w:pStyle w:val="4"/>
                    <w:ind w:left="523"/>
                  </w:pPr>
                  <w:r>
                    <w:t>&lt;/head&gt;</w:t>
                  </w:r>
                </w:p>
              </w:txbxContent>
            </v:textbox>
            <w10:wrap type="topAndBottom"/>
          </v:shape>
        </w:pict>
      </w:r>
    </w:p>
    <w:p>
      <w:pPr>
        <w:pStyle w:val="4"/>
        <w:spacing w:before="8"/>
        <w:rPr>
          <w:rFonts w:ascii="宋体"/>
          <w:b/>
          <w:sz w:val="25"/>
        </w:rPr>
      </w:pPr>
    </w:p>
    <w:p>
      <w:pPr>
        <w:spacing w:after="0"/>
        <w:rPr>
          <w:rFonts w:ascii="宋体"/>
          <w:sz w:val="25"/>
        </w:rPr>
        <w:sectPr>
          <w:pgSz w:w="11910" w:h="16840"/>
          <w:pgMar w:top="1400" w:right="1580" w:bottom="280" w:left="1580" w:header="852" w:footer="0" w:gutter="0"/>
          <w:cols w:space="720" w:num="1"/>
        </w:sectPr>
      </w:pPr>
    </w:p>
    <w:p>
      <w:pPr>
        <w:pStyle w:val="4"/>
        <w:spacing w:before="12"/>
        <w:rPr>
          <w:rFonts w:ascii="宋体"/>
          <w:b/>
          <w:sz w:val="2"/>
        </w:rPr>
      </w:pPr>
    </w:p>
    <w:p>
      <w:pPr>
        <w:pStyle w:val="4"/>
        <w:spacing w:before="0"/>
        <w:ind w:left="107"/>
        <w:rPr>
          <w:rFonts w:ascii="宋体"/>
          <w:sz w:val="20"/>
        </w:rPr>
      </w:pPr>
      <w:r>
        <w:rPr>
          <w:rFonts w:ascii="宋体"/>
          <w:sz w:val="20"/>
        </w:rPr>
        <w:pict>
          <v:shape id="_x0000_s1265" o:spid="_x0000_s1265" o:spt="202" type="#_x0000_t202" style="height:125.3pt;width:426.1pt;" filled="f" stroked="t" coordsize="21600,21600">
            <v:path/>
            <v:fill on="f" focussize="0,0"/>
            <v:stroke weight="0.48pt" color="#000000"/>
            <v:imagedata o:title=""/>
            <o:lock v:ext="edit"/>
            <v:textbox inset="0mm,0mm,0mm,0mm">
              <w:txbxContent>
                <w:p>
                  <w:pPr>
                    <w:pStyle w:val="4"/>
                    <w:spacing w:before="29"/>
                    <w:ind w:left="523"/>
                  </w:pPr>
                  <w:r>
                    <w:t>&lt;body&gt;</w:t>
                  </w:r>
                </w:p>
                <w:p>
                  <w:pPr>
                    <w:pStyle w:val="4"/>
                    <w:spacing w:before="55"/>
                    <w:ind w:left="943"/>
                  </w:pPr>
                  <w:r>
                    <w:t>&lt;img src="img/1.png" &gt;&lt;br/&gt;</w:t>
                  </w:r>
                </w:p>
                <w:p>
                  <w:pPr>
                    <w:pStyle w:val="4"/>
                    <w:spacing w:before="48"/>
                    <w:ind w:left="943"/>
                  </w:pPr>
                  <w:r>
                    <w:t>&lt;button</w:t>
                  </w:r>
                  <w:r>
                    <w:rPr>
                      <w:spacing w:val="-20"/>
                    </w:rPr>
                    <w:t xml:space="preserve"> </w:t>
                  </w:r>
                  <w:r>
                    <w:t>type="button"</w:t>
                  </w:r>
                  <w:r>
                    <w:rPr>
                      <w:spacing w:val="-19"/>
                    </w:rPr>
                    <w:t xml:space="preserve"> </w:t>
                  </w:r>
                  <w:r>
                    <w:t>onclick="test1()"&gt;</w:t>
                  </w:r>
                  <w:r>
                    <w:rPr>
                      <w:rFonts w:hint="eastAsia" w:ascii="宋体" w:eastAsia="宋体"/>
                    </w:rPr>
                    <w:t>淡入</w:t>
                  </w:r>
                  <w:r>
                    <w:t>&lt;/button&gt;</w:t>
                  </w:r>
                </w:p>
                <w:p>
                  <w:pPr>
                    <w:pStyle w:val="4"/>
                    <w:spacing w:before="43"/>
                    <w:ind w:left="943"/>
                  </w:pPr>
                  <w:r>
                    <w:t>&lt;button</w:t>
                  </w:r>
                  <w:r>
                    <w:rPr>
                      <w:spacing w:val="-20"/>
                    </w:rPr>
                    <w:t xml:space="preserve"> </w:t>
                  </w:r>
                  <w:r>
                    <w:t>type="button"</w:t>
                  </w:r>
                  <w:r>
                    <w:rPr>
                      <w:spacing w:val="-19"/>
                    </w:rPr>
                    <w:t xml:space="preserve"> </w:t>
                  </w:r>
                  <w:r>
                    <w:t>onclick="test2()"&gt;</w:t>
                  </w:r>
                  <w:r>
                    <w:rPr>
                      <w:rFonts w:hint="eastAsia" w:ascii="宋体" w:eastAsia="宋体"/>
                    </w:rPr>
                    <w:t>淡出</w:t>
                  </w:r>
                  <w:r>
                    <w:t>&lt;/button&gt;</w:t>
                  </w:r>
                </w:p>
                <w:p>
                  <w:pPr>
                    <w:pStyle w:val="4"/>
                    <w:spacing w:before="43"/>
                    <w:ind w:left="943"/>
                  </w:pPr>
                  <w:r>
                    <w:t>&lt;button type="button" onclick="test3()"&gt;</w:t>
                  </w:r>
                  <w:r>
                    <w:rPr>
                      <w:rFonts w:hint="eastAsia" w:ascii="宋体" w:eastAsia="宋体"/>
                    </w:rPr>
                    <w:t>透明度</w:t>
                  </w:r>
                  <w:r>
                    <w:t>&lt;/button&gt;</w:t>
                  </w:r>
                </w:p>
                <w:p>
                  <w:pPr>
                    <w:pStyle w:val="4"/>
                    <w:spacing w:before="51"/>
                    <w:ind w:left="523"/>
                  </w:pPr>
                  <w:r>
                    <w:t>&lt;/body&gt;</w:t>
                  </w:r>
                </w:p>
                <w:p>
                  <w:pPr>
                    <w:pStyle w:val="4"/>
                    <w:ind w:left="103"/>
                  </w:pPr>
                  <w:r>
                    <w:t>&lt;/html&gt;</w:t>
                  </w:r>
                </w:p>
              </w:txbxContent>
            </v:textbox>
            <w10:wrap type="none"/>
            <w10:anchorlock/>
          </v:shape>
        </w:pict>
      </w:r>
    </w:p>
    <w:p>
      <w:pPr>
        <w:pStyle w:val="4"/>
        <w:spacing w:before="6"/>
        <w:rPr>
          <w:rFonts w:ascii="宋体"/>
          <w:b/>
          <w:sz w:val="28"/>
        </w:rPr>
      </w:pPr>
    </w:p>
    <w:p>
      <w:pPr>
        <w:pStyle w:val="2"/>
        <w:numPr>
          <w:ilvl w:val="0"/>
          <w:numId w:val="0"/>
        </w:numPr>
        <w:tabs>
          <w:tab w:val="left" w:pos="1059"/>
          <w:tab w:val="left" w:pos="1060"/>
        </w:tabs>
        <w:spacing w:before="195" w:after="0" w:line="240" w:lineRule="auto"/>
        <w:ind w:left="1060" w:leftChars="0" w:right="0" w:rightChars="0" w:hanging="840" w:firstLineChars="0"/>
        <w:jc w:val="left"/>
        <w:rPr>
          <w:rFonts w:hint="eastAsia"/>
        </w:rPr>
      </w:pPr>
      <w:bookmarkStart w:id="191" w:name="6.滑动的隐藏和显示"/>
      <w:bookmarkEnd w:id="191"/>
      <w:bookmarkStart w:id="192" w:name="6.滑动的隐藏和显示"/>
      <w:bookmarkEnd w:id="192"/>
      <w:r>
        <w:rPr>
          <w:rFonts w:hint="default" w:ascii="Calibri" w:hAnsi="Calibri" w:eastAsia="Calibri" w:cs="Calibri"/>
          <w:b/>
          <w:bCs/>
          <w:w w:val="99"/>
          <w:sz w:val="44"/>
          <w:szCs w:val="44"/>
          <w:lang w:val="en-US" w:eastAsia="en-US" w:bidi="ar-SA"/>
        </w:rPr>
        <w:t>42.</w:t>
      </w:r>
      <w:r>
        <w:rPr>
          <w:rFonts w:hint="eastAsia"/>
        </w:rPr>
        <w:t>滑动的隐藏和显示</w:t>
      </w:r>
    </w:p>
    <w:p>
      <w:pPr>
        <w:pStyle w:val="4"/>
        <w:spacing w:before="0"/>
        <w:rPr>
          <w:rFonts w:ascii="宋体"/>
          <w:b/>
          <w:sz w:val="20"/>
        </w:rPr>
      </w:pPr>
    </w:p>
    <w:p>
      <w:pPr>
        <w:pStyle w:val="4"/>
        <w:spacing w:before="11"/>
        <w:rPr>
          <w:rFonts w:ascii="宋体"/>
          <w:b/>
          <w:sz w:val="29"/>
        </w:rPr>
      </w:pPr>
      <w:r>
        <w:drawing>
          <wp:anchor distT="0" distB="0" distL="0" distR="0" simplePos="0" relativeHeight="251661312" behindDoc="0" locked="0" layoutInCell="1" allowOverlap="1">
            <wp:simplePos x="0" y="0"/>
            <wp:positionH relativeFrom="page">
              <wp:posOffset>1244600</wp:posOffset>
            </wp:positionH>
            <wp:positionV relativeFrom="paragraph">
              <wp:posOffset>267970</wp:posOffset>
            </wp:positionV>
            <wp:extent cx="5189220" cy="3542030"/>
            <wp:effectExtent l="0" t="0" r="7620" b="8890"/>
            <wp:wrapTopAndBottom/>
            <wp:docPr id="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a:picLocks noChangeAspect="1"/>
                    </pic:cNvPicPr>
                  </pic:nvPicPr>
                  <pic:blipFill>
                    <a:blip r:embed="rId24" cstate="print"/>
                    <a:stretch>
                      <a:fillRect/>
                    </a:stretch>
                  </pic:blipFill>
                  <pic:spPr>
                    <a:xfrm>
                      <a:off x="0" y="0"/>
                      <a:ext cx="5189298" cy="3541871"/>
                    </a:xfrm>
                    <a:prstGeom prst="rect">
                      <a:avLst/>
                    </a:prstGeom>
                  </pic:spPr>
                </pic:pic>
              </a:graphicData>
            </a:graphic>
          </wp:anchor>
        </w:drawing>
      </w:r>
    </w:p>
    <w:p>
      <w:pPr>
        <w:pStyle w:val="4"/>
        <w:spacing w:before="12"/>
        <w:rPr>
          <w:rFonts w:ascii="宋体"/>
          <w:b/>
          <w:sz w:val="4"/>
        </w:rPr>
      </w:pPr>
    </w:p>
    <w:p>
      <w:pPr>
        <w:pStyle w:val="4"/>
        <w:spacing w:before="0"/>
        <w:ind w:left="107"/>
        <w:rPr>
          <w:rFonts w:ascii="宋体"/>
          <w:sz w:val="20"/>
        </w:rPr>
      </w:pPr>
      <w:r>
        <w:rPr>
          <w:rFonts w:ascii="宋体"/>
          <w:sz w:val="20"/>
        </w:rPr>
        <w:pict>
          <v:shape id="_x0000_s1266" o:spid="_x0000_s1266" o:spt="202" type="#_x0000_t202" style="height:203.7pt;width:426.1pt;" filled="f" stroked="t" coordsize="21600,21600">
            <v:path/>
            <v:fill on="f" focussize="0,0"/>
            <v:stroke weight="0.48pt" color="#000000"/>
            <v:imagedata o:title=""/>
            <o:lock v:ext="edit"/>
            <v:textbox inset="0mm,0mm,0mm,0mm">
              <w:txbxContent>
                <w:p>
                  <w:pPr>
                    <w:pStyle w:val="4"/>
                    <w:spacing w:before="27"/>
                    <w:ind w:left="103"/>
                  </w:pPr>
                  <w:r>
                    <w:t>&lt;!DOCTYPE html&gt;</w:t>
                  </w:r>
                </w:p>
                <w:p>
                  <w:pPr>
                    <w:pStyle w:val="4"/>
                    <w:ind w:left="103"/>
                  </w:pPr>
                  <w:r>
                    <w:t>&lt;html&gt;</w:t>
                  </w:r>
                </w:p>
                <w:p>
                  <w:pPr>
                    <w:pStyle w:val="4"/>
                    <w:ind w:left="523"/>
                  </w:pPr>
                  <w:r>
                    <w:t>&lt;head&gt;</w:t>
                  </w:r>
                </w:p>
                <w:p>
                  <w:pPr>
                    <w:pStyle w:val="4"/>
                    <w:spacing w:before="55"/>
                    <w:ind w:left="943"/>
                  </w:pPr>
                  <w:r>
                    <w:t>&lt;meta charset="utf-8"&gt;</w:t>
                  </w:r>
                </w:p>
                <w:p>
                  <w:pPr>
                    <w:pStyle w:val="4"/>
                    <w:ind w:left="943"/>
                  </w:pPr>
                  <w:r>
                    <w:t>&lt;title&gt;&lt;/title&gt;</w:t>
                  </w:r>
                </w:p>
                <w:p>
                  <w:pPr>
                    <w:pStyle w:val="4"/>
                    <w:ind w:left="943"/>
                  </w:pPr>
                  <w:r>
                    <w:t>&lt;script src="js/jquery-1.9.1.js" type="text/javascript" charset="utf-8"&gt;&lt;/script&gt;</w:t>
                  </w:r>
                </w:p>
                <w:p>
                  <w:pPr>
                    <w:pStyle w:val="4"/>
                    <w:spacing w:before="55" w:line="292" w:lineRule="auto"/>
                    <w:ind w:left="1363" w:right="4374" w:hanging="420"/>
                  </w:pPr>
                  <w:r>
                    <w:t>&lt;script type="text/javascript"&gt; function test1(){</w:t>
                  </w:r>
                </w:p>
                <w:p>
                  <w:pPr>
                    <w:pStyle w:val="4"/>
                    <w:spacing w:before="0" w:line="288" w:lineRule="auto"/>
                    <w:ind w:left="1783" w:right="3248"/>
                  </w:pPr>
                  <w:r>
                    <w:rPr>
                      <w:w w:val="95"/>
                    </w:rPr>
                    <w:t xml:space="preserve">$("img").slideDown(1000,function(){ </w:t>
                  </w:r>
                  <w:r>
                    <w:t>alert("</w:t>
                  </w:r>
                  <w:r>
                    <w:rPr>
                      <w:rFonts w:hint="eastAsia" w:ascii="宋体" w:eastAsia="宋体"/>
                    </w:rPr>
                    <w:t>滑动显示完毕</w:t>
                  </w:r>
                  <w:r>
                    <w:t>");</w:t>
                  </w:r>
                </w:p>
                <w:p>
                  <w:pPr>
                    <w:pStyle w:val="4"/>
                    <w:spacing w:before="0" w:line="250" w:lineRule="exact"/>
                    <w:ind w:left="1363"/>
                  </w:pPr>
                  <w:r>
                    <w:t>});</w:t>
                  </w:r>
                </w:p>
                <w:p>
                  <w:pPr>
                    <w:pStyle w:val="4"/>
                    <w:spacing w:before="54"/>
                    <w:ind w:left="1363"/>
                  </w:pPr>
                  <w:r>
                    <w:rPr>
                      <w:w w:val="99"/>
                    </w:rPr>
                    <w:t>}</w:t>
                  </w:r>
                </w:p>
                <w:p>
                  <w:pPr>
                    <w:pStyle w:val="4"/>
                    <w:ind w:left="1363"/>
                  </w:pPr>
                  <w:r>
                    <w:t>function test2(){</w:t>
                  </w:r>
                </w:p>
              </w:txbxContent>
            </v:textbox>
            <w10:wrap type="none"/>
            <w10:anchorlock/>
          </v:shape>
        </w:pict>
      </w:r>
    </w:p>
    <w:p>
      <w:pPr>
        <w:spacing w:after="0"/>
        <w:rPr>
          <w:rFonts w:ascii="宋体"/>
          <w:sz w:val="20"/>
        </w:rPr>
        <w:sectPr>
          <w:pgSz w:w="11910" w:h="16840"/>
          <w:pgMar w:top="1400" w:right="1580" w:bottom="280" w:left="1580" w:header="852" w:footer="0" w:gutter="0"/>
          <w:cols w:space="720" w:num="1"/>
        </w:sectPr>
      </w:pPr>
    </w:p>
    <w:p>
      <w:pPr>
        <w:pStyle w:val="4"/>
        <w:spacing w:before="12"/>
        <w:rPr>
          <w:rFonts w:ascii="宋体"/>
          <w:b/>
          <w:sz w:val="2"/>
        </w:rPr>
      </w:pPr>
    </w:p>
    <w:p>
      <w:pPr>
        <w:pStyle w:val="4"/>
        <w:spacing w:before="0"/>
        <w:ind w:left="107"/>
        <w:rPr>
          <w:rFonts w:ascii="宋体"/>
          <w:sz w:val="20"/>
        </w:rPr>
      </w:pPr>
      <w:r>
        <w:rPr>
          <w:rFonts w:ascii="宋体"/>
          <w:sz w:val="20"/>
        </w:rPr>
        <w:pict>
          <v:shape id="_x0000_s1267" o:spid="_x0000_s1267" o:spt="202" type="#_x0000_t202" style="height:296.9pt;width:426.1pt;" filled="f" stroked="t" coordsize="21600,21600">
            <v:path/>
            <v:fill on="f" focussize="0,0"/>
            <v:stroke weight="0.48pt" color="#000000"/>
            <v:imagedata o:title=""/>
            <o:lock v:ext="edit"/>
            <v:textbox inset="0mm,0mm,0mm,0mm">
              <w:txbxContent>
                <w:p>
                  <w:pPr>
                    <w:pStyle w:val="4"/>
                    <w:spacing w:before="29" w:line="285" w:lineRule="auto"/>
                    <w:ind w:left="1783" w:right="3739"/>
                  </w:pPr>
                  <w:r>
                    <w:rPr>
                      <w:w w:val="95"/>
                    </w:rPr>
                    <w:t xml:space="preserve">$("img").slideUp(1000,function(){ </w:t>
                  </w:r>
                  <w:r>
                    <w:t>alert("</w:t>
                  </w:r>
                  <w:r>
                    <w:rPr>
                      <w:rFonts w:hint="eastAsia" w:ascii="宋体" w:eastAsia="宋体"/>
                    </w:rPr>
                    <w:t>滑动隐藏完毕</w:t>
                  </w:r>
                  <w:r>
                    <w:t>");</w:t>
                  </w:r>
                </w:p>
                <w:p>
                  <w:pPr>
                    <w:pStyle w:val="4"/>
                    <w:spacing w:before="0" w:line="255" w:lineRule="exact"/>
                    <w:ind w:left="1363"/>
                  </w:pPr>
                  <w:r>
                    <w:t>});</w:t>
                  </w:r>
                </w:p>
                <w:p>
                  <w:pPr>
                    <w:pStyle w:val="4"/>
                    <w:spacing w:before="55"/>
                    <w:ind w:left="1363"/>
                  </w:pPr>
                  <w:r>
                    <w:rPr>
                      <w:w w:val="99"/>
                    </w:rPr>
                    <w:t>}</w:t>
                  </w:r>
                </w:p>
                <w:p>
                  <w:pPr>
                    <w:pStyle w:val="4"/>
                    <w:ind w:left="1363"/>
                  </w:pPr>
                  <w:r>
                    <w:t>function test3(){</w:t>
                  </w:r>
                </w:p>
                <w:p>
                  <w:pPr>
                    <w:pStyle w:val="4"/>
                    <w:spacing w:line="285" w:lineRule="auto"/>
                    <w:ind w:left="1783" w:right="3208"/>
                  </w:pPr>
                  <w:r>
                    <w:t>$("img").slideToggle(1000,function(){ alert("</w:t>
                  </w:r>
                  <w:r>
                    <w:rPr>
                      <w:rFonts w:hint="eastAsia" w:ascii="宋体" w:eastAsia="宋体"/>
                    </w:rPr>
                    <w:t>滑动切换完毕</w:t>
                  </w:r>
                  <w:r>
                    <w:t>");</w:t>
                  </w:r>
                </w:p>
                <w:p>
                  <w:pPr>
                    <w:pStyle w:val="4"/>
                    <w:spacing w:before="0" w:line="255" w:lineRule="exact"/>
                    <w:ind w:left="1363"/>
                  </w:pPr>
                  <w:r>
                    <w:t>});</w:t>
                  </w:r>
                </w:p>
                <w:p>
                  <w:pPr>
                    <w:pStyle w:val="4"/>
                    <w:spacing w:before="55"/>
                    <w:ind w:left="1363"/>
                  </w:pPr>
                  <w:r>
                    <w:rPr>
                      <w:w w:val="99"/>
                    </w:rPr>
                    <w:t>}</w:t>
                  </w:r>
                </w:p>
                <w:p>
                  <w:pPr>
                    <w:pStyle w:val="4"/>
                    <w:ind w:left="943"/>
                  </w:pPr>
                  <w:r>
                    <w:t>&lt;/script&gt;</w:t>
                  </w:r>
                </w:p>
                <w:p>
                  <w:pPr>
                    <w:pStyle w:val="4"/>
                    <w:ind w:left="523"/>
                  </w:pPr>
                  <w:r>
                    <w:t>&lt;/head&gt;</w:t>
                  </w:r>
                </w:p>
                <w:p>
                  <w:pPr>
                    <w:pStyle w:val="4"/>
                    <w:spacing w:before="55"/>
                    <w:ind w:left="523"/>
                  </w:pPr>
                  <w:r>
                    <w:t>&lt;body&gt;</w:t>
                  </w:r>
                </w:p>
                <w:p>
                  <w:pPr>
                    <w:pStyle w:val="4"/>
                    <w:ind w:left="943"/>
                  </w:pPr>
                  <w:r>
                    <w:t>&lt;img src="img/1.png" &gt;</w:t>
                  </w:r>
                </w:p>
                <w:p>
                  <w:pPr>
                    <w:pStyle w:val="4"/>
                    <w:spacing w:before="48"/>
                    <w:ind w:left="943"/>
                  </w:pPr>
                  <w:r>
                    <w:t>&lt;button</w:t>
                  </w:r>
                  <w:r>
                    <w:rPr>
                      <w:spacing w:val="-20"/>
                    </w:rPr>
                    <w:t xml:space="preserve"> </w:t>
                  </w:r>
                  <w:r>
                    <w:t>type="button"</w:t>
                  </w:r>
                  <w:r>
                    <w:rPr>
                      <w:spacing w:val="-19"/>
                    </w:rPr>
                    <w:t xml:space="preserve"> </w:t>
                  </w:r>
                  <w:r>
                    <w:t>onclick="test1()"&gt;</w:t>
                  </w:r>
                  <w:r>
                    <w:rPr>
                      <w:rFonts w:hint="eastAsia" w:ascii="宋体" w:eastAsia="宋体"/>
                    </w:rPr>
                    <w:t>显示</w:t>
                  </w:r>
                  <w:r>
                    <w:t>&lt;/button&gt;</w:t>
                  </w:r>
                </w:p>
                <w:p>
                  <w:pPr>
                    <w:pStyle w:val="4"/>
                    <w:spacing w:before="43"/>
                    <w:ind w:left="943"/>
                  </w:pPr>
                  <w:r>
                    <w:t>&lt;button</w:t>
                  </w:r>
                  <w:r>
                    <w:rPr>
                      <w:spacing w:val="-20"/>
                    </w:rPr>
                    <w:t xml:space="preserve"> </w:t>
                  </w:r>
                  <w:r>
                    <w:t>type="button"</w:t>
                  </w:r>
                  <w:r>
                    <w:rPr>
                      <w:spacing w:val="-19"/>
                    </w:rPr>
                    <w:t xml:space="preserve"> </w:t>
                  </w:r>
                  <w:r>
                    <w:t>onclick="test2()"&gt;</w:t>
                  </w:r>
                  <w:r>
                    <w:rPr>
                      <w:rFonts w:hint="eastAsia" w:ascii="宋体" w:eastAsia="宋体"/>
                    </w:rPr>
                    <w:t>隐藏</w:t>
                  </w:r>
                  <w:r>
                    <w:t>&lt;/button&gt;</w:t>
                  </w:r>
                </w:p>
                <w:p>
                  <w:pPr>
                    <w:pStyle w:val="4"/>
                    <w:spacing w:before="43"/>
                    <w:ind w:left="943"/>
                  </w:pPr>
                  <w:r>
                    <w:t>&lt;button</w:t>
                  </w:r>
                  <w:r>
                    <w:rPr>
                      <w:spacing w:val="-20"/>
                    </w:rPr>
                    <w:t xml:space="preserve"> </w:t>
                  </w:r>
                  <w:r>
                    <w:t>type="button"</w:t>
                  </w:r>
                  <w:r>
                    <w:rPr>
                      <w:spacing w:val="-19"/>
                    </w:rPr>
                    <w:t xml:space="preserve"> </w:t>
                  </w:r>
                  <w:r>
                    <w:t>onclick="test3()"&gt;</w:t>
                  </w:r>
                  <w:r>
                    <w:rPr>
                      <w:rFonts w:hint="eastAsia" w:ascii="宋体" w:eastAsia="宋体"/>
                    </w:rPr>
                    <w:t>切换</w:t>
                  </w:r>
                  <w:r>
                    <w:t>&lt;/button&gt;</w:t>
                  </w:r>
                </w:p>
                <w:p>
                  <w:pPr>
                    <w:pStyle w:val="4"/>
                    <w:spacing w:before="50"/>
                    <w:ind w:left="523"/>
                  </w:pPr>
                  <w:r>
                    <w:t>&lt;/body&gt;</w:t>
                  </w:r>
                </w:p>
                <w:p>
                  <w:pPr>
                    <w:pStyle w:val="4"/>
                    <w:ind w:left="103"/>
                  </w:pPr>
                  <w:r>
                    <w:t>&lt;/html&gt;</w:t>
                  </w:r>
                </w:p>
              </w:txbxContent>
            </v:textbox>
            <w10:wrap type="none"/>
            <w10:anchorlock/>
          </v:shape>
        </w:pict>
      </w:r>
    </w:p>
    <w:p>
      <w:pPr>
        <w:pStyle w:val="4"/>
        <w:spacing w:before="3"/>
        <w:rPr>
          <w:rFonts w:hint="eastAsia" w:ascii="宋体"/>
          <w:b/>
          <w:sz w:val="28"/>
        </w:rPr>
      </w:pPr>
    </w:p>
    <w:sectPr>
      <w:pgSz w:w="11910" w:h="16840"/>
      <w:pgMar w:top="1380" w:right="1580" w:bottom="280" w:left="1580" w:header="852"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drawing>
        <wp:anchor distT="0" distB="0" distL="0" distR="0" simplePos="0" relativeHeight="251662336" behindDoc="1" locked="0" layoutInCell="1" allowOverlap="1">
          <wp:simplePos x="0" y="0"/>
          <wp:positionH relativeFrom="page">
            <wp:posOffset>1143000</wp:posOffset>
          </wp:positionH>
          <wp:positionV relativeFrom="page">
            <wp:posOffset>541020</wp:posOffset>
          </wp:positionV>
          <wp:extent cx="914400" cy="27559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914400" cy="275844"/>
                  </a:xfrm>
                  <a:prstGeom prst="rect">
                    <a:avLst/>
                  </a:prstGeom>
                </pic:spPr>
              </pic:pic>
            </a:graphicData>
          </a:graphic>
        </wp:anchor>
      </w:drawing>
    </w:r>
    <w:r>
      <w:pict>
        <v:line id="_x0000_s2049" o:spid="_x0000_s2049" o:spt="20" style="position:absolute;left:0pt;margin-left:90pt;margin-top:67.8pt;height:0pt;width:415.3pt;mso-position-horizontal-relative:page;mso-position-vertical-relative:page;z-index:-251653120;mso-width-relative:page;mso-height-relative:page;" stroked="t" coordsize="21600,21600">
          <v:path arrowok="t"/>
          <v:fill focussize="0,0"/>
          <v:stroke weight="0.72pt" color="#000000"/>
          <v:imagedata o:title=""/>
          <o:lock v:ext="edit"/>
        </v:line>
      </w:pict>
    </w:r>
    <w:r>
      <w:pict>
        <v:shape id="_x0000_s2050" o:spid="_x0000_s2050" o:spt="202" type="#_x0000_t202" style="position:absolute;left:0pt;margin-left:161pt;margin-top:56.8pt;height:9.45pt;width:140.6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189" w:lineRule="exact"/>
                  <w:ind w:left="20" w:right="0" w:firstLine="0"/>
                  <w:jc w:val="left"/>
                  <w:rPr>
                    <w:rFonts w:hint="eastAsia" w:ascii="宋体" w:eastAsia="宋体"/>
                    <w:sz w:val="15"/>
                  </w:rPr>
                </w:pPr>
                <w:r>
                  <w:rPr>
                    <w:rFonts w:hint="eastAsia" w:ascii="宋体" w:eastAsia="宋体"/>
                    <w:sz w:val="15"/>
                  </w:rPr>
                  <w:t>中软国际(ETC)天津卓越信息技术有限公司</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before="0" w:line="14" w:lineRule="auto"/>
      <w:rPr>
        <w:sz w:val="20"/>
      </w:rPr>
    </w:pPr>
    <w:r>
      <w:drawing>
        <wp:anchor distT="0" distB="0" distL="0" distR="0" simplePos="0" relativeHeight="251672576" behindDoc="1" locked="0" layoutInCell="1" allowOverlap="1">
          <wp:simplePos x="0" y="0"/>
          <wp:positionH relativeFrom="page">
            <wp:posOffset>1143000</wp:posOffset>
          </wp:positionH>
          <wp:positionV relativeFrom="page">
            <wp:posOffset>541020</wp:posOffset>
          </wp:positionV>
          <wp:extent cx="914400" cy="275590"/>
          <wp:effectExtent l="0" t="0" r="0" b="1397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1" cstate="print"/>
                  <a:stretch>
                    <a:fillRect/>
                  </a:stretch>
                </pic:blipFill>
                <pic:spPr>
                  <a:xfrm>
                    <a:off x="0" y="0"/>
                    <a:ext cx="914400" cy="275844"/>
                  </a:xfrm>
                  <a:prstGeom prst="rect">
                    <a:avLst/>
                  </a:prstGeom>
                </pic:spPr>
              </pic:pic>
            </a:graphicData>
          </a:graphic>
        </wp:anchor>
      </w:drawing>
    </w:r>
    <w:r>
      <w:pict>
        <v:line id="_x0000_s2051" o:spid="_x0000_s2051" o:spt="20" style="position:absolute;left:0pt;margin-left:90pt;margin-top:67.8pt;height:0pt;width:415.3pt;mso-position-horizontal-relative:page;mso-position-vertical-relative:page;z-index:-251642880;mso-width-relative:page;mso-height-relative:page;" stroked="t" coordsize="21600,21600">
          <v:path arrowok="t"/>
          <v:fill focussize="0,0"/>
          <v:stroke weight="0.72pt" color="#000000"/>
          <v:imagedata o:title=""/>
          <o:lock v:ext="edit"/>
        </v:line>
      </w:pict>
    </w:r>
    <w:r>
      <w:pict>
        <v:shape id="_x0000_s2052" o:spid="_x0000_s2052" o:spt="202" type="#_x0000_t202" style="position:absolute;left:0pt;margin-left:161pt;margin-top:56.8pt;height:9.45pt;width:140.65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pPr>
                  <w:spacing w:before="0" w:line="189" w:lineRule="exact"/>
                  <w:ind w:left="20" w:right="0" w:firstLine="0"/>
                  <w:jc w:val="left"/>
                  <w:rPr>
                    <w:rFonts w:hint="eastAsia" w:ascii="宋体" w:eastAsia="宋体"/>
                    <w:sz w:val="15"/>
                  </w:rPr>
                </w:pPr>
                <w:r>
                  <w:rPr>
                    <w:rFonts w:hint="eastAsia" w:ascii="宋体" w:eastAsia="宋体"/>
                    <w:sz w:val="15"/>
                  </w:rPr>
                  <w:t>中软国际(ETC)天津卓越信息技术有限公司</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532" w:hanging="312"/>
        <w:jc w:val="left"/>
      </w:pPr>
      <w:rPr>
        <w:rFonts w:hint="default" w:ascii="Calibri" w:hAnsi="Calibri" w:eastAsia="Calibri" w:cs="Calibri"/>
        <w:spacing w:val="-1"/>
        <w:w w:val="99"/>
        <w:sz w:val="21"/>
        <w:szCs w:val="21"/>
      </w:rPr>
    </w:lvl>
    <w:lvl w:ilvl="1" w:tentative="0">
      <w:start w:val="0"/>
      <w:numFmt w:val="bullet"/>
      <w:lvlText w:val="•"/>
      <w:lvlJc w:val="left"/>
      <w:pPr>
        <w:ind w:left="1360" w:hanging="312"/>
      </w:pPr>
      <w:rPr>
        <w:rFonts w:hint="default"/>
      </w:rPr>
    </w:lvl>
    <w:lvl w:ilvl="2" w:tentative="0">
      <w:start w:val="0"/>
      <w:numFmt w:val="bullet"/>
      <w:lvlText w:val="•"/>
      <w:lvlJc w:val="left"/>
      <w:pPr>
        <w:ind w:left="2181" w:hanging="312"/>
      </w:pPr>
      <w:rPr>
        <w:rFonts w:hint="default"/>
      </w:rPr>
    </w:lvl>
    <w:lvl w:ilvl="3" w:tentative="0">
      <w:start w:val="0"/>
      <w:numFmt w:val="bullet"/>
      <w:lvlText w:val="•"/>
      <w:lvlJc w:val="left"/>
      <w:pPr>
        <w:ind w:left="3001" w:hanging="312"/>
      </w:pPr>
      <w:rPr>
        <w:rFonts w:hint="default"/>
      </w:rPr>
    </w:lvl>
    <w:lvl w:ilvl="4" w:tentative="0">
      <w:start w:val="0"/>
      <w:numFmt w:val="bullet"/>
      <w:lvlText w:val="•"/>
      <w:lvlJc w:val="left"/>
      <w:pPr>
        <w:ind w:left="3822" w:hanging="312"/>
      </w:pPr>
      <w:rPr>
        <w:rFonts w:hint="default"/>
      </w:rPr>
    </w:lvl>
    <w:lvl w:ilvl="5" w:tentative="0">
      <w:start w:val="0"/>
      <w:numFmt w:val="bullet"/>
      <w:lvlText w:val="•"/>
      <w:lvlJc w:val="left"/>
      <w:pPr>
        <w:ind w:left="4643" w:hanging="312"/>
      </w:pPr>
      <w:rPr>
        <w:rFonts w:hint="default"/>
      </w:rPr>
    </w:lvl>
    <w:lvl w:ilvl="6" w:tentative="0">
      <w:start w:val="0"/>
      <w:numFmt w:val="bullet"/>
      <w:lvlText w:val="•"/>
      <w:lvlJc w:val="left"/>
      <w:pPr>
        <w:ind w:left="5463" w:hanging="312"/>
      </w:pPr>
      <w:rPr>
        <w:rFonts w:hint="default"/>
      </w:rPr>
    </w:lvl>
    <w:lvl w:ilvl="7" w:tentative="0">
      <w:start w:val="0"/>
      <w:numFmt w:val="bullet"/>
      <w:lvlText w:val="•"/>
      <w:lvlJc w:val="left"/>
      <w:pPr>
        <w:ind w:left="6284" w:hanging="312"/>
      </w:pPr>
      <w:rPr>
        <w:rFonts w:hint="default"/>
      </w:rPr>
    </w:lvl>
    <w:lvl w:ilvl="8" w:tentative="0">
      <w:start w:val="0"/>
      <w:numFmt w:val="bullet"/>
      <w:lvlText w:val="•"/>
      <w:lvlJc w:val="left"/>
      <w:pPr>
        <w:ind w:left="7104" w:hanging="312"/>
      </w:pPr>
      <w:rPr>
        <w:rFonts w:hint="default"/>
      </w:rPr>
    </w:lvl>
  </w:abstractNum>
  <w:abstractNum w:abstractNumId="1">
    <w:nsid w:val="BF205925"/>
    <w:multiLevelType w:val="multilevel"/>
    <w:tmpl w:val="BF205925"/>
    <w:lvl w:ilvl="0" w:tentative="0">
      <w:start w:val="4"/>
      <w:numFmt w:val="decimal"/>
      <w:lvlText w:val="%1."/>
      <w:lvlJc w:val="left"/>
      <w:pPr>
        <w:ind w:left="640" w:hanging="420"/>
        <w:jc w:val="left"/>
      </w:pPr>
      <w:rPr>
        <w:rFonts w:hint="default" w:ascii="Calibri" w:hAnsi="Calibri" w:eastAsia="Calibri" w:cs="Calibri"/>
        <w:b/>
        <w:bCs/>
        <w:w w:val="99"/>
        <w:sz w:val="44"/>
        <w:szCs w:val="44"/>
      </w:rPr>
    </w:lvl>
    <w:lvl w:ilvl="1" w:tentative="0">
      <w:start w:val="1"/>
      <w:numFmt w:val="decimal"/>
      <w:lvlText w:val="%1.%2."/>
      <w:lvlJc w:val="left"/>
      <w:pPr>
        <w:ind w:left="796" w:hanging="576"/>
        <w:jc w:val="left"/>
      </w:pPr>
      <w:rPr>
        <w:rFonts w:hint="default" w:ascii="Arial" w:hAnsi="Arial" w:eastAsia="Arial" w:cs="Arial"/>
        <w:b/>
        <w:bCs/>
        <w:w w:val="99"/>
        <w:sz w:val="32"/>
        <w:szCs w:val="32"/>
      </w:rPr>
    </w:lvl>
    <w:lvl w:ilvl="2" w:tentative="0">
      <w:start w:val="0"/>
      <w:numFmt w:val="bullet"/>
      <w:lvlText w:val="•"/>
      <w:lvlJc w:val="left"/>
      <w:pPr>
        <w:ind w:left="1682" w:hanging="576"/>
      </w:pPr>
      <w:rPr>
        <w:rFonts w:hint="default"/>
      </w:rPr>
    </w:lvl>
    <w:lvl w:ilvl="3" w:tentative="0">
      <w:start w:val="0"/>
      <w:numFmt w:val="bullet"/>
      <w:lvlText w:val="•"/>
      <w:lvlJc w:val="left"/>
      <w:pPr>
        <w:ind w:left="2565" w:hanging="576"/>
      </w:pPr>
      <w:rPr>
        <w:rFonts w:hint="default"/>
      </w:rPr>
    </w:lvl>
    <w:lvl w:ilvl="4" w:tentative="0">
      <w:start w:val="0"/>
      <w:numFmt w:val="bullet"/>
      <w:lvlText w:val="•"/>
      <w:lvlJc w:val="left"/>
      <w:pPr>
        <w:ind w:left="3448" w:hanging="576"/>
      </w:pPr>
      <w:rPr>
        <w:rFonts w:hint="default"/>
      </w:rPr>
    </w:lvl>
    <w:lvl w:ilvl="5" w:tentative="0">
      <w:start w:val="0"/>
      <w:numFmt w:val="bullet"/>
      <w:lvlText w:val="•"/>
      <w:lvlJc w:val="left"/>
      <w:pPr>
        <w:ind w:left="4331" w:hanging="576"/>
      </w:pPr>
      <w:rPr>
        <w:rFonts w:hint="default"/>
      </w:rPr>
    </w:lvl>
    <w:lvl w:ilvl="6" w:tentative="0">
      <w:start w:val="0"/>
      <w:numFmt w:val="bullet"/>
      <w:lvlText w:val="•"/>
      <w:lvlJc w:val="left"/>
      <w:pPr>
        <w:ind w:left="5214" w:hanging="576"/>
      </w:pPr>
      <w:rPr>
        <w:rFonts w:hint="default"/>
      </w:rPr>
    </w:lvl>
    <w:lvl w:ilvl="7" w:tentative="0">
      <w:start w:val="0"/>
      <w:numFmt w:val="bullet"/>
      <w:lvlText w:val="•"/>
      <w:lvlJc w:val="left"/>
      <w:pPr>
        <w:ind w:left="6097" w:hanging="576"/>
      </w:pPr>
      <w:rPr>
        <w:rFonts w:hint="default"/>
      </w:rPr>
    </w:lvl>
    <w:lvl w:ilvl="8" w:tentative="0">
      <w:start w:val="0"/>
      <w:numFmt w:val="bullet"/>
      <w:lvlText w:val="•"/>
      <w:lvlJc w:val="left"/>
      <w:pPr>
        <w:ind w:left="6980" w:hanging="576"/>
      </w:pPr>
      <w:rPr>
        <w:rFonts w:hint="default"/>
      </w:rPr>
    </w:lvl>
  </w:abstractNum>
  <w:abstractNum w:abstractNumId="2">
    <w:nsid w:val="C8879AEF"/>
    <w:multiLevelType w:val="multilevel"/>
    <w:tmpl w:val="C8879AEF"/>
    <w:lvl w:ilvl="0" w:tentative="0">
      <w:start w:val="1"/>
      <w:numFmt w:val="decimal"/>
      <w:lvlText w:val="%1."/>
      <w:lvlJc w:val="left"/>
      <w:pPr>
        <w:ind w:left="220" w:hanging="160"/>
        <w:jc w:val="left"/>
      </w:pPr>
      <w:rPr>
        <w:rFonts w:hint="default" w:ascii="Calibri" w:hAnsi="Calibri" w:eastAsia="Calibri" w:cs="Calibri"/>
        <w:spacing w:val="-1"/>
        <w:w w:val="99"/>
        <w:sz w:val="19"/>
        <w:szCs w:val="19"/>
      </w:rPr>
    </w:lvl>
    <w:lvl w:ilvl="1" w:tentative="0">
      <w:start w:val="0"/>
      <w:numFmt w:val="bullet"/>
      <w:lvlText w:val="•"/>
      <w:lvlJc w:val="left"/>
      <w:pPr>
        <w:ind w:left="1072" w:hanging="160"/>
      </w:pPr>
      <w:rPr>
        <w:rFonts w:hint="default"/>
      </w:rPr>
    </w:lvl>
    <w:lvl w:ilvl="2" w:tentative="0">
      <w:start w:val="0"/>
      <w:numFmt w:val="bullet"/>
      <w:lvlText w:val="•"/>
      <w:lvlJc w:val="left"/>
      <w:pPr>
        <w:ind w:left="1925" w:hanging="160"/>
      </w:pPr>
      <w:rPr>
        <w:rFonts w:hint="default"/>
      </w:rPr>
    </w:lvl>
    <w:lvl w:ilvl="3" w:tentative="0">
      <w:start w:val="0"/>
      <w:numFmt w:val="bullet"/>
      <w:lvlText w:val="•"/>
      <w:lvlJc w:val="left"/>
      <w:pPr>
        <w:ind w:left="2777" w:hanging="160"/>
      </w:pPr>
      <w:rPr>
        <w:rFonts w:hint="default"/>
      </w:rPr>
    </w:lvl>
    <w:lvl w:ilvl="4" w:tentative="0">
      <w:start w:val="0"/>
      <w:numFmt w:val="bullet"/>
      <w:lvlText w:val="•"/>
      <w:lvlJc w:val="left"/>
      <w:pPr>
        <w:ind w:left="3630" w:hanging="160"/>
      </w:pPr>
      <w:rPr>
        <w:rFonts w:hint="default"/>
      </w:rPr>
    </w:lvl>
    <w:lvl w:ilvl="5" w:tentative="0">
      <w:start w:val="0"/>
      <w:numFmt w:val="bullet"/>
      <w:lvlText w:val="•"/>
      <w:lvlJc w:val="left"/>
      <w:pPr>
        <w:ind w:left="4483" w:hanging="160"/>
      </w:pPr>
      <w:rPr>
        <w:rFonts w:hint="default"/>
      </w:rPr>
    </w:lvl>
    <w:lvl w:ilvl="6" w:tentative="0">
      <w:start w:val="0"/>
      <w:numFmt w:val="bullet"/>
      <w:lvlText w:val="•"/>
      <w:lvlJc w:val="left"/>
      <w:pPr>
        <w:ind w:left="5335" w:hanging="160"/>
      </w:pPr>
      <w:rPr>
        <w:rFonts w:hint="default"/>
      </w:rPr>
    </w:lvl>
    <w:lvl w:ilvl="7" w:tentative="0">
      <w:start w:val="0"/>
      <w:numFmt w:val="bullet"/>
      <w:lvlText w:val="•"/>
      <w:lvlJc w:val="left"/>
      <w:pPr>
        <w:ind w:left="6188" w:hanging="160"/>
      </w:pPr>
      <w:rPr>
        <w:rFonts w:hint="default"/>
      </w:rPr>
    </w:lvl>
    <w:lvl w:ilvl="8" w:tentative="0">
      <w:start w:val="0"/>
      <w:numFmt w:val="bullet"/>
      <w:lvlText w:val="•"/>
      <w:lvlJc w:val="left"/>
      <w:pPr>
        <w:ind w:left="7040" w:hanging="160"/>
      </w:pPr>
      <w:rPr>
        <w:rFonts w:hint="default"/>
      </w:rPr>
    </w:lvl>
  </w:abstractNum>
  <w:abstractNum w:abstractNumId="3">
    <w:nsid w:val="CF092B84"/>
    <w:multiLevelType w:val="multilevel"/>
    <w:tmpl w:val="CF092B84"/>
    <w:lvl w:ilvl="0" w:tentative="0">
      <w:start w:val="1"/>
      <w:numFmt w:val="decimal"/>
      <w:lvlText w:val="%1."/>
      <w:lvlJc w:val="left"/>
      <w:pPr>
        <w:ind w:left="532" w:hanging="312"/>
        <w:jc w:val="left"/>
      </w:pPr>
      <w:rPr>
        <w:rFonts w:hint="default" w:ascii="Calibri" w:hAnsi="Calibri" w:eastAsia="Calibri" w:cs="Calibri"/>
        <w:spacing w:val="-1"/>
        <w:w w:val="99"/>
        <w:sz w:val="21"/>
        <w:szCs w:val="21"/>
      </w:rPr>
    </w:lvl>
    <w:lvl w:ilvl="1" w:tentative="0">
      <w:start w:val="0"/>
      <w:numFmt w:val="bullet"/>
      <w:lvlText w:val="•"/>
      <w:lvlJc w:val="left"/>
      <w:pPr>
        <w:ind w:left="1360" w:hanging="312"/>
      </w:pPr>
      <w:rPr>
        <w:rFonts w:hint="default"/>
      </w:rPr>
    </w:lvl>
    <w:lvl w:ilvl="2" w:tentative="0">
      <w:start w:val="0"/>
      <w:numFmt w:val="bullet"/>
      <w:lvlText w:val="•"/>
      <w:lvlJc w:val="left"/>
      <w:pPr>
        <w:ind w:left="2181" w:hanging="312"/>
      </w:pPr>
      <w:rPr>
        <w:rFonts w:hint="default"/>
      </w:rPr>
    </w:lvl>
    <w:lvl w:ilvl="3" w:tentative="0">
      <w:start w:val="0"/>
      <w:numFmt w:val="bullet"/>
      <w:lvlText w:val="•"/>
      <w:lvlJc w:val="left"/>
      <w:pPr>
        <w:ind w:left="3001" w:hanging="312"/>
      </w:pPr>
      <w:rPr>
        <w:rFonts w:hint="default"/>
      </w:rPr>
    </w:lvl>
    <w:lvl w:ilvl="4" w:tentative="0">
      <w:start w:val="0"/>
      <w:numFmt w:val="bullet"/>
      <w:lvlText w:val="•"/>
      <w:lvlJc w:val="left"/>
      <w:pPr>
        <w:ind w:left="3822" w:hanging="312"/>
      </w:pPr>
      <w:rPr>
        <w:rFonts w:hint="default"/>
      </w:rPr>
    </w:lvl>
    <w:lvl w:ilvl="5" w:tentative="0">
      <w:start w:val="0"/>
      <w:numFmt w:val="bullet"/>
      <w:lvlText w:val="•"/>
      <w:lvlJc w:val="left"/>
      <w:pPr>
        <w:ind w:left="4643" w:hanging="312"/>
      </w:pPr>
      <w:rPr>
        <w:rFonts w:hint="default"/>
      </w:rPr>
    </w:lvl>
    <w:lvl w:ilvl="6" w:tentative="0">
      <w:start w:val="0"/>
      <w:numFmt w:val="bullet"/>
      <w:lvlText w:val="•"/>
      <w:lvlJc w:val="left"/>
      <w:pPr>
        <w:ind w:left="5463" w:hanging="312"/>
      </w:pPr>
      <w:rPr>
        <w:rFonts w:hint="default"/>
      </w:rPr>
    </w:lvl>
    <w:lvl w:ilvl="7" w:tentative="0">
      <w:start w:val="0"/>
      <w:numFmt w:val="bullet"/>
      <w:lvlText w:val="•"/>
      <w:lvlJc w:val="left"/>
      <w:pPr>
        <w:ind w:left="6284" w:hanging="312"/>
      </w:pPr>
      <w:rPr>
        <w:rFonts w:hint="default"/>
      </w:rPr>
    </w:lvl>
    <w:lvl w:ilvl="8" w:tentative="0">
      <w:start w:val="0"/>
      <w:numFmt w:val="bullet"/>
      <w:lvlText w:val="•"/>
      <w:lvlJc w:val="left"/>
      <w:pPr>
        <w:ind w:left="7104" w:hanging="312"/>
      </w:pPr>
      <w:rPr>
        <w:rFonts w:hint="default"/>
      </w:rPr>
    </w:lvl>
  </w:abstractNum>
  <w:abstractNum w:abstractNumId="4">
    <w:nsid w:val="DCBA6B53"/>
    <w:multiLevelType w:val="multilevel"/>
    <w:tmpl w:val="DCBA6B53"/>
    <w:lvl w:ilvl="0" w:tentative="0">
      <w:start w:val="1"/>
      <w:numFmt w:val="decimal"/>
      <w:lvlText w:val="%1"/>
      <w:lvlJc w:val="left"/>
      <w:pPr>
        <w:ind w:left="796" w:hanging="576"/>
        <w:jc w:val="left"/>
      </w:pPr>
      <w:rPr>
        <w:rFonts w:hint="default"/>
      </w:rPr>
    </w:lvl>
    <w:lvl w:ilvl="1" w:tentative="0">
      <w:start w:val="1"/>
      <w:numFmt w:val="decimal"/>
      <w:lvlText w:val="%1.%2."/>
      <w:lvlJc w:val="left"/>
      <w:pPr>
        <w:ind w:left="796" w:hanging="576"/>
        <w:jc w:val="left"/>
      </w:pPr>
      <w:rPr>
        <w:rFonts w:hint="default" w:ascii="Arial" w:hAnsi="Arial" w:eastAsia="Arial" w:cs="Arial"/>
        <w:b/>
        <w:bCs/>
        <w:w w:val="99"/>
        <w:sz w:val="32"/>
        <w:szCs w:val="32"/>
      </w:rPr>
    </w:lvl>
    <w:lvl w:ilvl="2" w:tentative="0">
      <w:start w:val="1"/>
      <w:numFmt w:val="decimal"/>
      <w:lvlText w:val="%1.%2.%3."/>
      <w:lvlJc w:val="left"/>
      <w:pPr>
        <w:ind w:left="2320" w:hanging="1107"/>
        <w:jc w:val="left"/>
      </w:pPr>
      <w:rPr>
        <w:rFonts w:hint="default" w:ascii="Calibri" w:hAnsi="Calibri" w:eastAsia="Calibri" w:cs="Calibri"/>
        <w:b/>
        <w:bCs/>
        <w:spacing w:val="-1"/>
        <w:w w:val="99"/>
        <w:sz w:val="32"/>
        <w:szCs w:val="32"/>
      </w:rPr>
    </w:lvl>
    <w:lvl w:ilvl="3" w:tentative="0">
      <w:start w:val="0"/>
      <w:numFmt w:val="bullet"/>
      <w:lvlText w:val="•"/>
      <w:lvlJc w:val="left"/>
      <w:pPr>
        <w:ind w:left="3748" w:hanging="1107"/>
      </w:pPr>
      <w:rPr>
        <w:rFonts w:hint="default"/>
      </w:rPr>
    </w:lvl>
    <w:lvl w:ilvl="4" w:tentative="0">
      <w:start w:val="0"/>
      <w:numFmt w:val="bullet"/>
      <w:lvlText w:val="•"/>
      <w:lvlJc w:val="left"/>
      <w:pPr>
        <w:ind w:left="4462" w:hanging="1107"/>
      </w:pPr>
      <w:rPr>
        <w:rFonts w:hint="default"/>
      </w:rPr>
    </w:lvl>
    <w:lvl w:ilvl="5" w:tentative="0">
      <w:start w:val="0"/>
      <w:numFmt w:val="bullet"/>
      <w:lvlText w:val="•"/>
      <w:lvlJc w:val="left"/>
      <w:pPr>
        <w:ind w:left="5176" w:hanging="1107"/>
      </w:pPr>
      <w:rPr>
        <w:rFonts w:hint="default"/>
      </w:rPr>
    </w:lvl>
    <w:lvl w:ilvl="6" w:tentative="0">
      <w:start w:val="0"/>
      <w:numFmt w:val="bullet"/>
      <w:lvlText w:val="•"/>
      <w:lvlJc w:val="left"/>
      <w:pPr>
        <w:ind w:left="5890" w:hanging="1107"/>
      </w:pPr>
      <w:rPr>
        <w:rFonts w:hint="default"/>
      </w:rPr>
    </w:lvl>
    <w:lvl w:ilvl="7" w:tentative="0">
      <w:start w:val="0"/>
      <w:numFmt w:val="bullet"/>
      <w:lvlText w:val="•"/>
      <w:lvlJc w:val="left"/>
      <w:pPr>
        <w:ind w:left="6604" w:hanging="1107"/>
      </w:pPr>
      <w:rPr>
        <w:rFonts w:hint="default"/>
      </w:rPr>
    </w:lvl>
    <w:lvl w:ilvl="8" w:tentative="0">
      <w:start w:val="0"/>
      <w:numFmt w:val="bullet"/>
      <w:lvlText w:val="•"/>
      <w:lvlJc w:val="left"/>
      <w:pPr>
        <w:ind w:left="7318" w:hanging="1107"/>
      </w:pPr>
      <w:rPr>
        <w:rFonts w:hint="default"/>
      </w:rPr>
    </w:lvl>
  </w:abstractNum>
  <w:abstractNum w:abstractNumId="5">
    <w:nsid w:val="0053208E"/>
    <w:multiLevelType w:val="multilevel"/>
    <w:tmpl w:val="0053208E"/>
    <w:lvl w:ilvl="0" w:tentative="0">
      <w:start w:val="1"/>
      <w:numFmt w:val="decimal"/>
      <w:lvlText w:val="%1."/>
      <w:lvlJc w:val="left"/>
      <w:pPr>
        <w:ind w:left="640" w:hanging="420"/>
        <w:jc w:val="left"/>
      </w:pPr>
      <w:rPr>
        <w:rFonts w:hint="default" w:ascii="Calibri" w:hAnsi="Calibri" w:eastAsia="Calibri" w:cs="Calibri"/>
        <w:b/>
        <w:bCs/>
        <w:w w:val="99"/>
        <w:sz w:val="44"/>
        <w:szCs w:val="44"/>
      </w:rPr>
    </w:lvl>
    <w:lvl w:ilvl="1" w:tentative="0">
      <w:start w:val="0"/>
      <w:numFmt w:val="bullet"/>
      <w:lvlText w:val="•"/>
      <w:lvlJc w:val="left"/>
      <w:pPr>
        <w:ind w:left="1450" w:hanging="420"/>
      </w:pPr>
      <w:rPr>
        <w:rFonts w:hint="default"/>
      </w:rPr>
    </w:lvl>
    <w:lvl w:ilvl="2" w:tentative="0">
      <w:start w:val="0"/>
      <w:numFmt w:val="bullet"/>
      <w:lvlText w:val="•"/>
      <w:lvlJc w:val="left"/>
      <w:pPr>
        <w:ind w:left="2261" w:hanging="420"/>
      </w:pPr>
      <w:rPr>
        <w:rFonts w:hint="default"/>
      </w:rPr>
    </w:lvl>
    <w:lvl w:ilvl="3" w:tentative="0">
      <w:start w:val="0"/>
      <w:numFmt w:val="bullet"/>
      <w:lvlText w:val="•"/>
      <w:lvlJc w:val="left"/>
      <w:pPr>
        <w:ind w:left="3071" w:hanging="420"/>
      </w:pPr>
      <w:rPr>
        <w:rFonts w:hint="default"/>
      </w:rPr>
    </w:lvl>
    <w:lvl w:ilvl="4" w:tentative="0">
      <w:start w:val="0"/>
      <w:numFmt w:val="bullet"/>
      <w:lvlText w:val="•"/>
      <w:lvlJc w:val="left"/>
      <w:pPr>
        <w:ind w:left="3882" w:hanging="420"/>
      </w:pPr>
      <w:rPr>
        <w:rFonts w:hint="default"/>
      </w:rPr>
    </w:lvl>
    <w:lvl w:ilvl="5" w:tentative="0">
      <w:start w:val="0"/>
      <w:numFmt w:val="bullet"/>
      <w:lvlText w:val="•"/>
      <w:lvlJc w:val="left"/>
      <w:pPr>
        <w:ind w:left="4693" w:hanging="420"/>
      </w:pPr>
      <w:rPr>
        <w:rFonts w:hint="default"/>
      </w:rPr>
    </w:lvl>
    <w:lvl w:ilvl="6" w:tentative="0">
      <w:start w:val="0"/>
      <w:numFmt w:val="bullet"/>
      <w:lvlText w:val="•"/>
      <w:lvlJc w:val="left"/>
      <w:pPr>
        <w:ind w:left="5503" w:hanging="420"/>
      </w:pPr>
      <w:rPr>
        <w:rFonts w:hint="default"/>
      </w:rPr>
    </w:lvl>
    <w:lvl w:ilvl="7" w:tentative="0">
      <w:start w:val="0"/>
      <w:numFmt w:val="bullet"/>
      <w:lvlText w:val="•"/>
      <w:lvlJc w:val="left"/>
      <w:pPr>
        <w:ind w:left="6314" w:hanging="420"/>
      </w:pPr>
      <w:rPr>
        <w:rFonts w:hint="default"/>
      </w:rPr>
    </w:lvl>
    <w:lvl w:ilvl="8" w:tentative="0">
      <w:start w:val="0"/>
      <w:numFmt w:val="bullet"/>
      <w:lvlText w:val="•"/>
      <w:lvlJc w:val="left"/>
      <w:pPr>
        <w:ind w:left="7124" w:hanging="420"/>
      </w:pPr>
      <w:rPr>
        <w:rFonts w:hint="default"/>
      </w:rPr>
    </w:lvl>
  </w:abstractNum>
  <w:abstractNum w:abstractNumId="6">
    <w:nsid w:val="0248C179"/>
    <w:multiLevelType w:val="multilevel"/>
    <w:tmpl w:val="0248C179"/>
    <w:lvl w:ilvl="0" w:tentative="0">
      <w:start w:val="10"/>
      <w:numFmt w:val="decimal"/>
      <w:lvlText w:val="%1."/>
      <w:lvlJc w:val="left"/>
      <w:pPr>
        <w:ind w:left="1060" w:hanging="840"/>
        <w:jc w:val="left"/>
      </w:pPr>
      <w:rPr>
        <w:rFonts w:hint="default" w:ascii="Calibri" w:hAnsi="Calibri" w:eastAsia="Calibri" w:cs="Calibri"/>
        <w:b/>
        <w:bCs/>
        <w:w w:val="99"/>
        <w:sz w:val="44"/>
        <w:szCs w:val="44"/>
      </w:rPr>
    </w:lvl>
    <w:lvl w:ilvl="1" w:tentative="0">
      <w:start w:val="1"/>
      <w:numFmt w:val="decimal"/>
      <w:lvlText w:val="%1.%2."/>
      <w:lvlJc w:val="left"/>
      <w:pPr>
        <w:ind w:left="1060" w:hanging="840"/>
        <w:jc w:val="left"/>
      </w:pPr>
      <w:rPr>
        <w:rFonts w:hint="default" w:ascii="Arial" w:hAnsi="Arial" w:eastAsia="Arial" w:cs="Arial"/>
        <w:b/>
        <w:bCs/>
        <w:w w:val="99"/>
        <w:sz w:val="32"/>
        <w:szCs w:val="32"/>
      </w:rPr>
    </w:lvl>
    <w:lvl w:ilvl="2" w:tentative="0">
      <w:start w:val="1"/>
      <w:numFmt w:val="decimal"/>
      <w:lvlText w:val="%1.%2.%3."/>
      <w:lvlJc w:val="left"/>
      <w:pPr>
        <w:ind w:left="2320" w:hanging="1107"/>
        <w:jc w:val="left"/>
      </w:pPr>
      <w:rPr>
        <w:rFonts w:hint="default" w:ascii="Calibri" w:hAnsi="Calibri" w:eastAsia="Calibri" w:cs="Calibri"/>
        <w:b/>
        <w:bCs/>
        <w:spacing w:val="-1"/>
        <w:w w:val="99"/>
        <w:sz w:val="32"/>
        <w:szCs w:val="32"/>
      </w:rPr>
    </w:lvl>
    <w:lvl w:ilvl="3" w:tentative="0">
      <w:start w:val="0"/>
      <w:numFmt w:val="bullet"/>
      <w:lvlText w:val="•"/>
      <w:lvlJc w:val="left"/>
      <w:pPr>
        <w:ind w:left="3748" w:hanging="1107"/>
      </w:pPr>
      <w:rPr>
        <w:rFonts w:hint="default"/>
      </w:rPr>
    </w:lvl>
    <w:lvl w:ilvl="4" w:tentative="0">
      <w:start w:val="0"/>
      <w:numFmt w:val="bullet"/>
      <w:lvlText w:val="•"/>
      <w:lvlJc w:val="left"/>
      <w:pPr>
        <w:ind w:left="4462" w:hanging="1107"/>
      </w:pPr>
      <w:rPr>
        <w:rFonts w:hint="default"/>
      </w:rPr>
    </w:lvl>
    <w:lvl w:ilvl="5" w:tentative="0">
      <w:start w:val="0"/>
      <w:numFmt w:val="bullet"/>
      <w:lvlText w:val="•"/>
      <w:lvlJc w:val="left"/>
      <w:pPr>
        <w:ind w:left="5176" w:hanging="1107"/>
      </w:pPr>
      <w:rPr>
        <w:rFonts w:hint="default"/>
      </w:rPr>
    </w:lvl>
    <w:lvl w:ilvl="6" w:tentative="0">
      <w:start w:val="0"/>
      <w:numFmt w:val="bullet"/>
      <w:lvlText w:val="•"/>
      <w:lvlJc w:val="left"/>
      <w:pPr>
        <w:ind w:left="5890" w:hanging="1107"/>
      </w:pPr>
      <w:rPr>
        <w:rFonts w:hint="default"/>
      </w:rPr>
    </w:lvl>
    <w:lvl w:ilvl="7" w:tentative="0">
      <w:start w:val="0"/>
      <w:numFmt w:val="bullet"/>
      <w:lvlText w:val="•"/>
      <w:lvlJc w:val="left"/>
      <w:pPr>
        <w:ind w:left="6604" w:hanging="1107"/>
      </w:pPr>
      <w:rPr>
        <w:rFonts w:hint="default"/>
      </w:rPr>
    </w:lvl>
    <w:lvl w:ilvl="8" w:tentative="0">
      <w:start w:val="0"/>
      <w:numFmt w:val="bullet"/>
      <w:lvlText w:val="•"/>
      <w:lvlJc w:val="left"/>
      <w:pPr>
        <w:ind w:left="7318" w:hanging="1107"/>
      </w:pPr>
      <w:rPr>
        <w:rFonts w:hint="default"/>
      </w:rPr>
    </w:lvl>
  </w:abstractNum>
  <w:abstractNum w:abstractNumId="7">
    <w:nsid w:val="03D62ECE"/>
    <w:multiLevelType w:val="multilevel"/>
    <w:tmpl w:val="03D62ECE"/>
    <w:lvl w:ilvl="0" w:tentative="0">
      <w:start w:val="5"/>
      <w:numFmt w:val="decimal"/>
      <w:lvlText w:val="%1."/>
      <w:lvlJc w:val="left"/>
      <w:pPr>
        <w:ind w:left="640" w:hanging="420"/>
        <w:jc w:val="left"/>
      </w:pPr>
      <w:rPr>
        <w:rFonts w:hint="default" w:ascii="Calibri" w:hAnsi="Calibri" w:eastAsia="Calibri" w:cs="Calibri"/>
        <w:b/>
        <w:bCs/>
        <w:w w:val="99"/>
        <w:sz w:val="44"/>
        <w:szCs w:val="44"/>
      </w:rPr>
    </w:lvl>
    <w:lvl w:ilvl="1" w:tentative="0">
      <w:start w:val="1"/>
      <w:numFmt w:val="decimal"/>
      <w:lvlText w:val="%1.%2."/>
      <w:lvlJc w:val="left"/>
      <w:pPr>
        <w:ind w:left="796" w:hanging="576"/>
        <w:jc w:val="left"/>
      </w:pPr>
      <w:rPr>
        <w:rFonts w:hint="default" w:ascii="Arial" w:hAnsi="Arial" w:eastAsia="Arial" w:cs="Arial"/>
        <w:b/>
        <w:bCs/>
        <w:w w:val="99"/>
        <w:sz w:val="32"/>
        <w:szCs w:val="32"/>
      </w:rPr>
    </w:lvl>
    <w:lvl w:ilvl="2" w:tentative="0">
      <w:start w:val="0"/>
      <w:numFmt w:val="bullet"/>
      <w:lvlText w:val="•"/>
      <w:lvlJc w:val="left"/>
      <w:pPr>
        <w:ind w:left="1682" w:hanging="576"/>
      </w:pPr>
      <w:rPr>
        <w:rFonts w:hint="default"/>
      </w:rPr>
    </w:lvl>
    <w:lvl w:ilvl="3" w:tentative="0">
      <w:start w:val="0"/>
      <w:numFmt w:val="bullet"/>
      <w:lvlText w:val="•"/>
      <w:lvlJc w:val="left"/>
      <w:pPr>
        <w:ind w:left="2565" w:hanging="576"/>
      </w:pPr>
      <w:rPr>
        <w:rFonts w:hint="default"/>
      </w:rPr>
    </w:lvl>
    <w:lvl w:ilvl="4" w:tentative="0">
      <w:start w:val="0"/>
      <w:numFmt w:val="bullet"/>
      <w:lvlText w:val="•"/>
      <w:lvlJc w:val="left"/>
      <w:pPr>
        <w:ind w:left="3448" w:hanging="576"/>
      </w:pPr>
      <w:rPr>
        <w:rFonts w:hint="default"/>
      </w:rPr>
    </w:lvl>
    <w:lvl w:ilvl="5" w:tentative="0">
      <w:start w:val="0"/>
      <w:numFmt w:val="bullet"/>
      <w:lvlText w:val="•"/>
      <w:lvlJc w:val="left"/>
      <w:pPr>
        <w:ind w:left="4331" w:hanging="576"/>
      </w:pPr>
      <w:rPr>
        <w:rFonts w:hint="default"/>
      </w:rPr>
    </w:lvl>
    <w:lvl w:ilvl="6" w:tentative="0">
      <w:start w:val="0"/>
      <w:numFmt w:val="bullet"/>
      <w:lvlText w:val="•"/>
      <w:lvlJc w:val="left"/>
      <w:pPr>
        <w:ind w:left="5214" w:hanging="576"/>
      </w:pPr>
      <w:rPr>
        <w:rFonts w:hint="default"/>
      </w:rPr>
    </w:lvl>
    <w:lvl w:ilvl="7" w:tentative="0">
      <w:start w:val="0"/>
      <w:numFmt w:val="bullet"/>
      <w:lvlText w:val="•"/>
      <w:lvlJc w:val="left"/>
      <w:pPr>
        <w:ind w:left="6097" w:hanging="576"/>
      </w:pPr>
      <w:rPr>
        <w:rFonts w:hint="default"/>
      </w:rPr>
    </w:lvl>
    <w:lvl w:ilvl="8" w:tentative="0">
      <w:start w:val="0"/>
      <w:numFmt w:val="bullet"/>
      <w:lvlText w:val="•"/>
      <w:lvlJc w:val="left"/>
      <w:pPr>
        <w:ind w:left="6980" w:hanging="576"/>
      </w:pPr>
      <w:rPr>
        <w:rFonts w:hint="default"/>
      </w:rPr>
    </w:lvl>
  </w:abstractNum>
  <w:abstractNum w:abstractNumId="8">
    <w:nsid w:val="25B654F3"/>
    <w:multiLevelType w:val="multilevel"/>
    <w:tmpl w:val="25B654F3"/>
    <w:lvl w:ilvl="0" w:tentative="0">
      <w:start w:val="0"/>
      <w:numFmt w:val="bullet"/>
      <w:lvlText w:val="•"/>
      <w:lvlJc w:val="left"/>
      <w:pPr>
        <w:ind w:left="220" w:hanging="106"/>
      </w:pPr>
      <w:rPr>
        <w:rFonts w:hint="default" w:ascii="Calibri" w:hAnsi="Calibri" w:eastAsia="Calibri" w:cs="Calibri"/>
        <w:spacing w:val="-1"/>
        <w:w w:val="99"/>
        <w:sz w:val="19"/>
        <w:szCs w:val="19"/>
      </w:rPr>
    </w:lvl>
    <w:lvl w:ilvl="1" w:tentative="0">
      <w:start w:val="0"/>
      <w:numFmt w:val="bullet"/>
      <w:lvlText w:val="•"/>
      <w:lvlJc w:val="left"/>
      <w:pPr>
        <w:ind w:left="1072" w:hanging="106"/>
      </w:pPr>
      <w:rPr>
        <w:rFonts w:hint="default"/>
      </w:rPr>
    </w:lvl>
    <w:lvl w:ilvl="2" w:tentative="0">
      <w:start w:val="0"/>
      <w:numFmt w:val="bullet"/>
      <w:lvlText w:val="•"/>
      <w:lvlJc w:val="left"/>
      <w:pPr>
        <w:ind w:left="1925" w:hanging="106"/>
      </w:pPr>
      <w:rPr>
        <w:rFonts w:hint="default"/>
      </w:rPr>
    </w:lvl>
    <w:lvl w:ilvl="3" w:tentative="0">
      <w:start w:val="0"/>
      <w:numFmt w:val="bullet"/>
      <w:lvlText w:val="•"/>
      <w:lvlJc w:val="left"/>
      <w:pPr>
        <w:ind w:left="2777" w:hanging="106"/>
      </w:pPr>
      <w:rPr>
        <w:rFonts w:hint="default"/>
      </w:rPr>
    </w:lvl>
    <w:lvl w:ilvl="4" w:tentative="0">
      <w:start w:val="0"/>
      <w:numFmt w:val="bullet"/>
      <w:lvlText w:val="•"/>
      <w:lvlJc w:val="left"/>
      <w:pPr>
        <w:ind w:left="3630" w:hanging="106"/>
      </w:pPr>
      <w:rPr>
        <w:rFonts w:hint="default"/>
      </w:rPr>
    </w:lvl>
    <w:lvl w:ilvl="5" w:tentative="0">
      <w:start w:val="0"/>
      <w:numFmt w:val="bullet"/>
      <w:lvlText w:val="•"/>
      <w:lvlJc w:val="left"/>
      <w:pPr>
        <w:ind w:left="4483" w:hanging="106"/>
      </w:pPr>
      <w:rPr>
        <w:rFonts w:hint="default"/>
      </w:rPr>
    </w:lvl>
    <w:lvl w:ilvl="6" w:tentative="0">
      <w:start w:val="0"/>
      <w:numFmt w:val="bullet"/>
      <w:lvlText w:val="•"/>
      <w:lvlJc w:val="left"/>
      <w:pPr>
        <w:ind w:left="5335" w:hanging="106"/>
      </w:pPr>
      <w:rPr>
        <w:rFonts w:hint="default"/>
      </w:rPr>
    </w:lvl>
    <w:lvl w:ilvl="7" w:tentative="0">
      <w:start w:val="0"/>
      <w:numFmt w:val="bullet"/>
      <w:lvlText w:val="•"/>
      <w:lvlJc w:val="left"/>
      <w:pPr>
        <w:ind w:left="6188" w:hanging="106"/>
      </w:pPr>
      <w:rPr>
        <w:rFonts w:hint="default"/>
      </w:rPr>
    </w:lvl>
    <w:lvl w:ilvl="8" w:tentative="0">
      <w:start w:val="0"/>
      <w:numFmt w:val="bullet"/>
      <w:lvlText w:val="•"/>
      <w:lvlJc w:val="left"/>
      <w:pPr>
        <w:ind w:left="7040" w:hanging="106"/>
      </w:pPr>
      <w:rPr>
        <w:rFonts w:hint="default"/>
      </w:rPr>
    </w:lvl>
  </w:abstractNum>
  <w:abstractNum w:abstractNumId="9">
    <w:nsid w:val="4D4DC07F"/>
    <w:multiLevelType w:val="multilevel"/>
    <w:tmpl w:val="4D4DC07F"/>
    <w:lvl w:ilvl="0" w:tentative="0">
      <w:start w:val="1"/>
      <w:numFmt w:val="decimal"/>
      <w:lvlText w:val="%1."/>
      <w:lvlJc w:val="left"/>
      <w:pPr>
        <w:ind w:left="220" w:hanging="160"/>
        <w:jc w:val="left"/>
      </w:pPr>
      <w:rPr>
        <w:rFonts w:hint="default" w:ascii="Calibri" w:hAnsi="Calibri" w:eastAsia="Calibri" w:cs="Calibri"/>
        <w:spacing w:val="-2"/>
        <w:w w:val="99"/>
        <w:sz w:val="19"/>
        <w:szCs w:val="19"/>
      </w:rPr>
    </w:lvl>
    <w:lvl w:ilvl="1" w:tentative="0">
      <w:start w:val="0"/>
      <w:numFmt w:val="bullet"/>
      <w:lvlText w:val="•"/>
      <w:lvlJc w:val="left"/>
      <w:pPr>
        <w:ind w:left="1072" w:hanging="160"/>
      </w:pPr>
      <w:rPr>
        <w:rFonts w:hint="default"/>
      </w:rPr>
    </w:lvl>
    <w:lvl w:ilvl="2" w:tentative="0">
      <w:start w:val="0"/>
      <w:numFmt w:val="bullet"/>
      <w:lvlText w:val="•"/>
      <w:lvlJc w:val="left"/>
      <w:pPr>
        <w:ind w:left="1925" w:hanging="160"/>
      </w:pPr>
      <w:rPr>
        <w:rFonts w:hint="default"/>
      </w:rPr>
    </w:lvl>
    <w:lvl w:ilvl="3" w:tentative="0">
      <w:start w:val="0"/>
      <w:numFmt w:val="bullet"/>
      <w:lvlText w:val="•"/>
      <w:lvlJc w:val="left"/>
      <w:pPr>
        <w:ind w:left="2777" w:hanging="160"/>
      </w:pPr>
      <w:rPr>
        <w:rFonts w:hint="default"/>
      </w:rPr>
    </w:lvl>
    <w:lvl w:ilvl="4" w:tentative="0">
      <w:start w:val="0"/>
      <w:numFmt w:val="bullet"/>
      <w:lvlText w:val="•"/>
      <w:lvlJc w:val="left"/>
      <w:pPr>
        <w:ind w:left="3630" w:hanging="160"/>
      </w:pPr>
      <w:rPr>
        <w:rFonts w:hint="default"/>
      </w:rPr>
    </w:lvl>
    <w:lvl w:ilvl="5" w:tentative="0">
      <w:start w:val="0"/>
      <w:numFmt w:val="bullet"/>
      <w:lvlText w:val="•"/>
      <w:lvlJc w:val="left"/>
      <w:pPr>
        <w:ind w:left="4483" w:hanging="160"/>
      </w:pPr>
      <w:rPr>
        <w:rFonts w:hint="default"/>
      </w:rPr>
    </w:lvl>
    <w:lvl w:ilvl="6" w:tentative="0">
      <w:start w:val="0"/>
      <w:numFmt w:val="bullet"/>
      <w:lvlText w:val="•"/>
      <w:lvlJc w:val="left"/>
      <w:pPr>
        <w:ind w:left="5335" w:hanging="160"/>
      </w:pPr>
      <w:rPr>
        <w:rFonts w:hint="default"/>
      </w:rPr>
    </w:lvl>
    <w:lvl w:ilvl="7" w:tentative="0">
      <w:start w:val="0"/>
      <w:numFmt w:val="bullet"/>
      <w:lvlText w:val="•"/>
      <w:lvlJc w:val="left"/>
      <w:pPr>
        <w:ind w:left="6188" w:hanging="160"/>
      </w:pPr>
      <w:rPr>
        <w:rFonts w:hint="default"/>
      </w:rPr>
    </w:lvl>
    <w:lvl w:ilvl="8" w:tentative="0">
      <w:start w:val="0"/>
      <w:numFmt w:val="bullet"/>
      <w:lvlText w:val="•"/>
      <w:lvlJc w:val="left"/>
      <w:pPr>
        <w:ind w:left="7040" w:hanging="160"/>
      </w:pPr>
      <w:rPr>
        <w:rFonts w:hint="default"/>
      </w:rPr>
    </w:lvl>
  </w:abstractNum>
  <w:abstractNum w:abstractNumId="10">
    <w:nsid w:val="59ADCABA"/>
    <w:multiLevelType w:val="multilevel"/>
    <w:tmpl w:val="59ADCABA"/>
    <w:lvl w:ilvl="0" w:tentative="0">
      <w:start w:val="1"/>
      <w:numFmt w:val="decimal"/>
      <w:lvlText w:val="%1."/>
      <w:lvlJc w:val="left"/>
      <w:pPr>
        <w:ind w:left="532" w:hanging="312"/>
        <w:jc w:val="left"/>
      </w:pPr>
      <w:rPr>
        <w:rFonts w:hint="default" w:ascii="Calibri" w:hAnsi="Calibri" w:eastAsia="Calibri" w:cs="Calibri"/>
        <w:spacing w:val="-1"/>
        <w:w w:val="99"/>
        <w:sz w:val="21"/>
        <w:szCs w:val="21"/>
      </w:rPr>
    </w:lvl>
    <w:lvl w:ilvl="1" w:tentative="0">
      <w:start w:val="0"/>
      <w:numFmt w:val="bullet"/>
      <w:lvlText w:val="•"/>
      <w:lvlJc w:val="left"/>
      <w:pPr>
        <w:ind w:left="1360" w:hanging="312"/>
      </w:pPr>
      <w:rPr>
        <w:rFonts w:hint="default"/>
      </w:rPr>
    </w:lvl>
    <w:lvl w:ilvl="2" w:tentative="0">
      <w:start w:val="0"/>
      <w:numFmt w:val="bullet"/>
      <w:lvlText w:val="•"/>
      <w:lvlJc w:val="left"/>
      <w:pPr>
        <w:ind w:left="2181" w:hanging="312"/>
      </w:pPr>
      <w:rPr>
        <w:rFonts w:hint="default"/>
      </w:rPr>
    </w:lvl>
    <w:lvl w:ilvl="3" w:tentative="0">
      <w:start w:val="0"/>
      <w:numFmt w:val="bullet"/>
      <w:lvlText w:val="•"/>
      <w:lvlJc w:val="left"/>
      <w:pPr>
        <w:ind w:left="3001" w:hanging="312"/>
      </w:pPr>
      <w:rPr>
        <w:rFonts w:hint="default"/>
      </w:rPr>
    </w:lvl>
    <w:lvl w:ilvl="4" w:tentative="0">
      <w:start w:val="0"/>
      <w:numFmt w:val="bullet"/>
      <w:lvlText w:val="•"/>
      <w:lvlJc w:val="left"/>
      <w:pPr>
        <w:ind w:left="3822" w:hanging="312"/>
      </w:pPr>
      <w:rPr>
        <w:rFonts w:hint="default"/>
      </w:rPr>
    </w:lvl>
    <w:lvl w:ilvl="5" w:tentative="0">
      <w:start w:val="0"/>
      <w:numFmt w:val="bullet"/>
      <w:lvlText w:val="•"/>
      <w:lvlJc w:val="left"/>
      <w:pPr>
        <w:ind w:left="4643" w:hanging="312"/>
      </w:pPr>
      <w:rPr>
        <w:rFonts w:hint="default"/>
      </w:rPr>
    </w:lvl>
    <w:lvl w:ilvl="6" w:tentative="0">
      <w:start w:val="0"/>
      <w:numFmt w:val="bullet"/>
      <w:lvlText w:val="•"/>
      <w:lvlJc w:val="left"/>
      <w:pPr>
        <w:ind w:left="5463" w:hanging="312"/>
      </w:pPr>
      <w:rPr>
        <w:rFonts w:hint="default"/>
      </w:rPr>
    </w:lvl>
    <w:lvl w:ilvl="7" w:tentative="0">
      <w:start w:val="0"/>
      <w:numFmt w:val="bullet"/>
      <w:lvlText w:val="•"/>
      <w:lvlJc w:val="left"/>
      <w:pPr>
        <w:ind w:left="6284" w:hanging="312"/>
      </w:pPr>
      <w:rPr>
        <w:rFonts w:hint="default"/>
      </w:rPr>
    </w:lvl>
    <w:lvl w:ilvl="8" w:tentative="0">
      <w:start w:val="0"/>
      <w:numFmt w:val="bullet"/>
      <w:lvlText w:val="•"/>
      <w:lvlJc w:val="left"/>
      <w:pPr>
        <w:ind w:left="7104" w:hanging="312"/>
      </w:pPr>
      <w:rPr>
        <w:rFonts w:hint="default"/>
      </w:rPr>
    </w:lvl>
  </w:abstractNum>
  <w:abstractNum w:abstractNumId="11">
    <w:nsid w:val="72183CF9"/>
    <w:multiLevelType w:val="multilevel"/>
    <w:tmpl w:val="72183CF9"/>
    <w:lvl w:ilvl="0" w:tentative="0">
      <w:start w:val="1"/>
      <w:numFmt w:val="decimal"/>
      <w:lvlText w:val="%1."/>
      <w:lvlJc w:val="left"/>
      <w:pPr>
        <w:ind w:left="532" w:hanging="312"/>
        <w:jc w:val="left"/>
      </w:pPr>
      <w:rPr>
        <w:rFonts w:hint="default" w:ascii="Calibri" w:hAnsi="Calibri" w:eastAsia="Calibri" w:cs="Calibri"/>
        <w:spacing w:val="-1"/>
        <w:w w:val="99"/>
        <w:sz w:val="21"/>
        <w:szCs w:val="21"/>
      </w:rPr>
    </w:lvl>
    <w:lvl w:ilvl="1" w:tentative="0">
      <w:start w:val="0"/>
      <w:numFmt w:val="bullet"/>
      <w:lvlText w:val="•"/>
      <w:lvlJc w:val="left"/>
      <w:pPr>
        <w:ind w:left="1360" w:hanging="312"/>
      </w:pPr>
      <w:rPr>
        <w:rFonts w:hint="default"/>
      </w:rPr>
    </w:lvl>
    <w:lvl w:ilvl="2" w:tentative="0">
      <w:start w:val="0"/>
      <w:numFmt w:val="bullet"/>
      <w:lvlText w:val="•"/>
      <w:lvlJc w:val="left"/>
      <w:pPr>
        <w:ind w:left="2181" w:hanging="312"/>
      </w:pPr>
      <w:rPr>
        <w:rFonts w:hint="default"/>
      </w:rPr>
    </w:lvl>
    <w:lvl w:ilvl="3" w:tentative="0">
      <w:start w:val="0"/>
      <w:numFmt w:val="bullet"/>
      <w:lvlText w:val="•"/>
      <w:lvlJc w:val="left"/>
      <w:pPr>
        <w:ind w:left="3001" w:hanging="312"/>
      </w:pPr>
      <w:rPr>
        <w:rFonts w:hint="default"/>
      </w:rPr>
    </w:lvl>
    <w:lvl w:ilvl="4" w:tentative="0">
      <w:start w:val="0"/>
      <w:numFmt w:val="bullet"/>
      <w:lvlText w:val="•"/>
      <w:lvlJc w:val="left"/>
      <w:pPr>
        <w:ind w:left="3822" w:hanging="312"/>
      </w:pPr>
      <w:rPr>
        <w:rFonts w:hint="default"/>
      </w:rPr>
    </w:lvl>
    <w:lvl w:ilvl="5" w:tentative="0">
      <w:start w:val="0"/>
      <w:numFmt w:val="bullet"/>
      <w:lvlText w:val="•"/>
      <w:lvlJc w:val="left"/>
      <w:pPr>
        <w:ind w:left="4643" w:hanging="312"/>
      </w:pPr>
      <w:rPr>
        <w:rFonts w:hint="default"/>
      </w:rPr>
    </w:lvl>
    <w:lvl w:ilvl="6" w:tentative="0">
      <w:start w:val="0"/>
      <w:numFmt w:val="bullet"/>
      <w:lvlText w:val="•"/>
      <w:lvlJc w:val="left"/>
      <w:pPr>
        <w:ind w:left="5463" w:hanging="312"/>
      </w:pPr>
      <w:rPr>
        <w:rFonts w:hint="default"/>
      </w:rPr>
    </w:lvl>
    <w:lvl w:ilvl="7" w:tentative="0">
      <w:start w:val="0"/>
      <w:numFmt w:val="bullet"/>
      <w:lvlText w:val="•"/>
      <w:lvlJc w:val="left"/>
      <w:pPr>
        <w:ind w:left="6284" w:hanging="312"/>
      </w:pPr>
      <w:rPr>
        <w:rFonts w:hint="default"/>
      </w:rPr>
    </w:lvl>
    <w:lvl w:ilvl="8" w:tentative="0">
      <w:start w:val="0"/>
      <w:numFmt w:val="bullet"/>
      <w:lvlText w:val="•"/>
      <w:lvlJc w:val="left"/>
      <w:pPr>
        <w:ind w:left="7104" w:hanging="312"/>
      </w:pPr>
      <w:rPr>
        <w:rFonts w:hint="default"/>
      </w:rPr>
    </w:lvl>
  </w:abstractNum>
  <w:num w:numId="1">
    <w:abstractNumId w:val="5"/>
  </w:num>
  <w:num w:numId="2">
    <w:abstractNumId w:val="3"/>
  </w:num>
  <w:num w:numId="3">
    <w:abstractNumId w:val="10"/>
  </w:num>
  <w:num w:numId="4">
    <w:abstractNumId w:val="1"/>
  </w:num>
  <w:num w:numId="5">
    <w:abstractNumId w:val="0"/>
  </w:num>
  <w:num w:numId="6">
    <w:abstractNumId w:val="7"/>
  </w:num>
  <w:num w:numId="7">
    <w:abstractNumId w:val="8"/>
  </w:num>
  <w:num w:numId="8">
    <w:abstractNumId w:val="11"/>
  </w:num>
  <w:num w:numId="9">
    <w:abstractNumId w:val="6"/>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docVars>
    <w:docVar w:name="commondata" w:val="eyJoZGlkIjoiZGE3OGY1YzI5ZGZhNDA2ZWE2MzEzOGNiZGUxZDA5ZTIifQ=="/>
  </w:docVars>
  <w:rsids>
    <w:rsidRoot w:val="00000000"/>
    <w:rsid w:val="04D116A6"/>
    <w:rsid w:val="08962BD2"/>
    <w:rsid w:val="0EBA1016"/>
    <w:rsid w:val="17B53812"/>
    <w:rsid w:val="1B3F2E2B"/>
    <w:rsid w:val="2E311789"/>
    <w:rsid w:val="30DC13F0"/>
    <w:rsid w:val="39AC7E2E"/>
    <w:rsid w:val="3A156792"/>
    <w:rsid w:val="3AC906C7"/>
    <w:rsid w:val="3B84690C"/>
    <w:rsid w:val="3F7A2219"/>
    <w:rsid w:val="424747CD"/>
    <w:rsid w:val="440958D7"/>
    <w:rsid w:val="44A66CC7"/>
    <w:rsid w:val="47482EE3"/>
    <w:rsid w:val="4A3E22D2"/>
    <w:rsid w:val="4AC91AE8"/>
    <w:rsid w:val="4E3B2EA5"/>
    <w:rsid w:val="5206608D"/>
    <w:rsid w:val="53E25299"/>
    <w:rsid w:val="56B23ED5"/>
    <w:rsid w:val="681C38A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next w:val="1"/>
    <w:qFormat/>
    <w:uiPriority w:val="1"/>
    <w:pPr>
      <w:spacing w:before="40"/>
      <w:ind w:left="1060" w:hanging="840"/>
      <w:outlineLvl w:val="1"/>
    </w:pPr>
    <w:rPr>
      <w:rFonts w:ascii="宋体" w:hAnsi="宋体" w:eastAsia="宋体" w:cs="宋体"/>
      <w:b/>
      <w:bCs/>
      <w:sz w:val="44"/>
      <w:szCs w:val="44"/>
    </w:rPr>
  </w:style>
  <w:style w:type="paragraph" w:styleId="3">
    <w:name w:val="heading 2"/>
    <w:basedOn w:val="1"/>
    <w:next w:val="1"/>
    <w:qFormat/>
    <w:uiPriority w:val="1"/>
    <w:pPr>
      <w:spacing w:before="89"/>
      <w:ind w:left="1060" w:hanging="840"/>
      <w:outlineLvl w:val="2"/>
    </w:pPr>
    <w:rPr>
      <w:rFonts w:ascii="Arial" w:hAnsi="Arial" w:eastAsia="Arial" w:cs="Arial"/>
      <w:b/>
      <w:bCs/>
      <w:sz w:val="32"/>
      <w:szCs w:val="32"/>
    </w:rPr>
  </w:style>
  <w:style w:type="character" w:default="1" w:styleId="6">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Calibri" w:hAnsi="Calibri" w:eastAsia="Calibri" w:cs="Calibri"/>
      <w:sz w:val="21"/>
      <w:szCs w:val="21"/>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1060" w:hanging="840"/>
    </w:pPr>
    <w:rPr>
      <w:rFonts w:ascii="Calibri" w:hAnsi="Calibri" w:eastAsia="Calibri" w:cs="Calibri"/>
    </w:rPr>
  </w:style>
  <w:style w:type="paragraph" w:customStyle="1" w:styleId="9">
    <w:name w:val="Table Paragraph"/>
    <w:basedOn w:val="1"/>
    <w:qFormat/>
    <w:uiPriority w:val="1"/>
    <w:pPr>
      <w:spacing w:before="20"/>
      <w:ind w:left="107"/>
    </w:pPr>
    <w:rPr>
      <w:rFonts w:ascii="宋体" w:hAnsi="宋体" w:eastAsia="宋体" w:cs="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1"/>
    <customShpInfo spid="_x0000_s1052"/>
    <customShpInfo spid="_x0000_s1053"/>
    <customShpInfo spid="_x0000_s1054"/>
    <customShpInfo spid="_x0000_s1050"/>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1"/>
    <customShpInfo spid="_x0000_s1072"/>
    <customShpInfo spid="_x0000_s1070"/>
    <customShpInfo spid="_x0000_s1073"/>
    <customShpInfo spid="_x0000_s1074"/>
    <customShpInfo spid="_x0000_s1075"/>
    <customShpInfo spid="_x0000_s1076"/>
    <customShpInfo spid="_x0000_s1078"/>
    <customShpInfo spid="_x0000_s1079"/>
    <customShpInfo spid="_x0000_s1077"/>
    <customShpInfo spid="_x0000_s1080"/>
    <customShpInfo spid="_x0000_s1081"/>
    <customShpInfo spid="_x0000_s1083"/>
    <customShpInfo spid="_x0000_s1084"/>
    <customShpInfo spid="_x0000_s1085"/>
    <customShpInfo spid="_x0000_s1086"/>
    <customShpInfo spid="_x0000_s1082"/>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20"/>
    <customShpInfo spid="_x0000_s1131"/>
    <customShpInfo spid="_x0000_s1133"/>
    <customShpInfo spid="_x0000_s1134"/>
    <customShpInfo spid="_x0000_s1135"/>
    <customShpInfo spid="_x0000_s1136"/>
    <customShpInfo spid="_x0000_s1137"/>
    <customShpInfo spid="_x0000_s1138"/>
    <customShpInfo spid="_x0000_s1139"/>
    <customShpInfo spid="_x0000_s1140"/>
    <customShpInfo spid="_x0000_s1132"/>
    <customShpInfo spid="_x0000_s1141"/>
    <customShpInfo spid="_x0000_s1188"/>
    <customShpInfo spid="_x0000_s1189"/>
    <customShpInfo spid="_x0000_s1190"/>
    <customShpInfo spid="_x0000_s1191"/>
    <customShpInfo spid="_x0000_s1192"/>
    <customShpInfo spid="_x0000_s1193"/>
    <customShpInfo spid="_x0000_s1195"/>
    <customShpInfo spid="_x0000_s1196"/>
    <customShpInfo spid="_x0000_s1194"/>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3"/>
    <customShpInfo spid="_x0000_s1214"/>
    <customShpInfo spid="_x0000_s1215"/>
    <customShpInfo spid="_x0000_s1216"/>
    <customShpInfo spid="_x0000_s1219"/>
    <customShpInfo spid="_x0000_s1220"/>
    <customShpInfo spid="_x0000_s1221"/>
    <customShpInfo spid="_x0000_s1222"/>
    <customShpInfo spid="_x0000_s1223"/>
    <customShpInfo spid="_x0000_s1224"/>
    <customShpInfo spid="_x0000_s1226"/>
    <customShpInfo spid="_x0000_s1227"/>
    <customShpInfo spid="_x0000_s1228"/>
    <customShpInfo spid="_x0000_s1229"/>
    <customShpInfo spid="_x0000_s1230"/>
    <customShpInfo spid="_x0000_s1231"/>
    <customShpInfo spid="_x0000_s1225"/>
    <customShpInfo spid="_x0000_s1232"/>
    <customShpInfo spid="_x0000_s1233"/>
    <customShpInfo spid="_x0000_s1234"/>
    <customShpInfo spid="_x0000_s1235"/>
    <customShpInfo spid="_x0000_s1236"/>
    <customShpInfo spid="_x0000_s1238"/>
    <customShpInfo spid="_x0000_s1239"/>
    <customShpInfo spid="_x0000_s1240"/>
    <customShpInfo spid="_x0000_s1241"/>
    <customShpInfo spid="_x0000_s1237"/>
    <customShpInfo spid="_x0000_s1243"/>
    <customShpInfo spid="_x0000_s1244"/>
    <customShpInfo spid="_x0000_s1245"/>
    <customShpInfo spid="_x0000_s1246"/>
    <customShpInfo spid="_x0000_s1247"/>
    <customShpInfo spid="_x0000_s1248"/>
    <customShpInfo spid="_x0000_s1242"/>
    <customShpInfo spid="_x0000_s1249"/>
    <customShpInfo spid="_x0000_s1250"/>
    <customShpInfo spid="_x0000_s1252"/>
    <customShpInfo spid="_x0000_s1253"/>
    <customShpInfo spid="_x0000_s1254"/>
    <customShpInfo spid="_x0000_s1255"/>
    <customShpInfo spid="_x0000_s1256"/>
    <customShpInfo spid="_x0000_s1257"/>
    <customShpInfo spid="_x0000_s1251"/>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84</Pages>
  <Words>4426</Words>
  <Characters>11786</Characters>
  <TotalTime>18</TotalTime>
  <ScaleCrop>false</ScaleCrop>
  <LinksUpToDate>false</LinksUpToDate>
  <CharactersWithSpaces>12350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2023-07-27T01:28:00Z</dcterms:created>
  <dc:creator>Administrator</dc:creator>
  <cp:lastModifiedBy>WPS_1656233505</cp:lastModifiedBy>
  <dcterms:modified xsi:type="dcterms:W3CDTF">2023-07-27T14:30:33Z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2021-05-26T00:00:00Z</vt:filetime>
  </property>
  <property fmtid="{D5CDD505-2E9C-101B-9397-08002B2CF9AE}" pid="3" name="Creator">
    <vt:lpwstr>WPS 文字</vt:lpwstr>
  </property>
  <property fmtid="{D5CDD505-2E9C-101B-9397-08002B2CF9AE}" pid="4" name="LastSaved">
    <vt:filetime>2023-07-27T00:00:00Z</vt:filetime>
  </property>
  <property fmtid="{D5CDD505-2E9C-101B-9397-08002B2CF9AE}" pid="5" name="KSOProductBuildVer">
    <vt:lpwstr>2052-11.1.0.14309</vt:lpwstr>
  </property>
  <property fmtid="{D5CDD505-2E9C-101B-9397-08002B2CF9AE}" pid="6" name="ICV">
    <vt:lpwstr>09033D9C74604AEFA6A44D9B2DA5588C_12</vt:lpwstr>
  </property>
</Properties>
</file>